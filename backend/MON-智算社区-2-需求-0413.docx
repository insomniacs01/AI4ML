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04B9D" w14:textId="77777777" w:rsidR="00D04A7F" w:rsidRDefault="00D04A7F">
      <w:pPr>
        <w:ind w:firstLine="0"/>
      </w:pPr>
    </w:p>
    <w:p w14:paraId="5C91AE1C" w14:textId="77777777" w:rsidR="00D04A7F" w:rsidRDefault="00D04A7F">
      <w:pPr>
        <w:ind w:firstLine="0"/>
      </w:pPr>
    </w:p>
    <w:p w14:paraId="5BD14D79" w14:textId="77777777" w:rsidR="00D04A7F" w:rsidRDefault="00D04A7F">
      <w:pPr>
        <w:ind w:firstLine="0"/>
      </w:pPr>
    </w:p>
    <w:p w14:paraId="07960AFB" w14:textId="77777777" w:rsidR="00D04A7F" w:rsidRDefault="00D04A7F">
      <w:pPr>
        <w:ind w:firstLine="0"/>
      </w:pPr>
    </w:p>
    <w:p w14:paraId="222FE181" w14:textId="77777777" w:rsidR="00D04A7F" w:rsidRDefault="00D04A7F">
      <w:pPr>
        <w:spacing w:after="240"/>
        <w:ind w:firstLine="0"/>
        <w:jc w:val="center"/>
        <w:rPr>
          <w:lang w:eastAsia="zh-CN"/>
        </w:rPr>
      </w:pPr>
      <w:r>
        <w:rPr>
          <w:rFonts w:ascii="黑体" w:eastAsia="黑体" w:hAnsi="黑体"/>
          <w:b/>
          <w:sz w:val="52"/>
          <w:lang w:eastAsia="zh-CN"/>
        </w:rPr>
        <w:t>AI4ML 项目</w:t>
      </w:r>
    </w:p>
    <w:p w14:paraId="21EACCAF" w14:textId="77777777" w:rsidR="00D04A7F" w:rsidRDefault="00D04A7F">
      <w:pPr>
        <w:spacing w:after="240"/>
        <w:ind w:firstLine="0"/>
        <w:jc w:val="center"/>
        <w:rPr>
          <w:lang w:eastAsia="zh-CN"/>
        </w:rPr>
      </w:pPr>
      <w:r>
        <w:rPr>
          <w:rFonts w:ascii="黑体" w:eastAsia="黑体" w:hAnsi="黑体"/>
          <w:b/>
          <w:sz w:val="52"/>
          <w:lang w:eastAsia="zh-CN"/>
        </w:rPr>
        <w:t>需求规格说明书</w:t>
      </w:r>
    </w:p>
    <w:p w14:paraId="47BB1F9A" w14:textId="77777777" w:rsidR="00D04A7F" w:rsidRDefault="00D04A7F">
      <w:pPr>
        <w:ind w:firstLine="0"/>
        <w:rPr>
          <w:lang w:eastAsia="zh-CN"/>
        </w:rPr>
      </w:pPr>
    </w:p>
    <w:p w14:paraId="70B84277" w14:textId="77777777" w:rsidR="00D04A7F" w:rsidRDefault="00D04A7F">
      <w:pPr>
        <w:ind w:firstLine="0"/>
        <w:rPr>
          <w:lang w:eastAsia="zh-CN"/>
        </w:rPr>
      </w:pPr>
    </w:p>
    <w:p w14:paraId="67DAC22B" w14:textId="77777777" w:rsidR="00D04A7F" w:rsidRDefault="00D04A7F">
      <w:pPr>
        <w:ind w:firstLine="0"/>
        <w:rPr>
          <w:lang w:eastAsia="zh-CN"/>
        </w:rPr>
      </w:pPr>
    </w:p>
    <w:p w14:paraId="4E57DE09" w14:textId="77777777" w:rsidR="00D04A7F" w:rsidRDefault="00D04A7F">
      <w:pPr>
        <w:ind w:firstLine="0"/>
        <w:rPr>
          <w:lang w:eastAsia="zh-CN"/>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68"/>
        <w:gridCol w:w="1701"/>
        <w:gridCol w:w="4535"/>
      </w:tblGrid>
      <w:tr w:rsidR="00D04A7F" w14:paraId="186EC2C2" w14:textId="77777777">
        <w:trPr>
          <w:jc w:val="center"/>
        </w:trPr>
        <w:tc>
          <w:tcPr>
            <w:tcW w:w="2268" w:type="dxa"/>
            <w:vMerge w:val="restart"/>
            <w:vAlign w:val="center"/>
          </w:tcPr>
          <w:p w14:paraId="1BEDE71F" w14:textId="77777777" w:rsidR="00D04A7F" w:rsidRDefault="00D04A7F">
            <w:pPr>
              <w:spacing w:after="0" w:line="276" w:lineRule="auto"/>
              <w:ind w:firstLine="0"/>
              <w:rPr>
                <w:lang w:eastAsia="zh-CN"/>
              </w:rPr>
            </w:pPr>
            <w:r>
              <w:rPr>
                <w:sz w:val="21"/>
                <w:lang w:eastAsia="zh-CN"/>
              </w:rPr>
              <w:t>文件状态：</w:t>
            </w:r>
          </w:p>
          <w:p w14:paraId="10C860AA" w14:textId="77777777" w:rsidR="00D04A7F" w:rsidRDefault="00D04A7F">
            <w:pPr>
              <w:spacing w:after="0" w:line="276" w:lineRule="auto"/>
              <w:ind w:firstLine="0"/>
              <w:rPr>
                <w:lang w:eastAsia="zh-CN"/>
              </w:rPr>
            </w:pPr>
            <w:r>
              <w:rPr>
                <w:sz w:val="21"/>
                <w:lang w:eastAsia="zh-CN"/>
              </w:rPr>
              <w:t>[ ] 草稿</w:t>
            </w:r>
          </w:p>
          <w:p w14:paraId="72310969" w14:textId="77777777" w:rsidR="00D04A7F" w:rsidRDefault="00D04A7F">
            <w:pPr>
              <w:spacing w:after="0" w:line="276" w:lineRule="auto"/>
              <w:ind w:firstLine="0"/>
              <w:rPr>
                <w:lang w:eastAsia="zh-CN"/>
              </w:rPr>
            </w:pPr>
            <w:r>
              <w:rPr>
                <w:sz w:val="21"/>
                <w:lang w:eastAsia="zh-CN"/>
              </w:rPr>
              <w:t>[ ] 正式发布</w:t>
            </w:r>
          </w:p>
          <w:p w14:paraId="5E42EF10" w14:textId="77777777" w:rsidR="00D04A7F" w:rsidRDefault="00D04A7F">
            <w:pPr>
              <w:spacing w:after="0" w:line="276" w:lineRule="auto"/>
              <w:ind w:firstLine="0"/>
            </w:pPr>
            <w:r>
              <w:rPr>
                <w:sz w:val="21"/>
              </w:rPr>
              <w:t xml:space="preserve">[√] </w:t>
            </w:r>
            <w:proofErr w:type="spellStart"/>
            <w:r>
              <w:rPr>
                <w:sz w:val="21"/>
              </w:rPr>
              <w:t>正在修改</w:t>
            </w:r>
            <w:proofErr w:type="spellEnd"/>
          </w:p>
        </w:tc>
        <w:tc>
          <w:tcPr>
            <w:tcW w:w="1701" w:type="dxa"/>
            <w:shd w:val="clear" w:color="auto" w:fill="D9D9D9"/>
            <w:vAlign w:val="center"/>
          </w:tcPr>
          <w:p w14:paraId="48DA24A2" w14:textId="77777777" w:rsidR="00D04A7F" w:rsidRDefault="00D04A7F">
            <w:pPr>
              <w:ind w:firstLine="0"/>
              <w:jc w:val="center"/>
            </w:pPr>
            <w:proofErr w:type="spellStart"/>
            <w:r>
              <w:rPr>
                <w:sz w:val="21"/>
              </w:rPr>
              <w:t>文件标识</w:t>
            </w:r>
            <w:proofErr w:type="spellEnd"/>
            <w:r>
              <w:rPr>
                <w:sz w:val="21"/>
              </w:rPr>
              <w:t>：</w:t>
            </w:r>
          </w:p>
        </w:tc>
        <w:tc>
          <w:tcPr>
            <w:tcW w:w="4535" w:type="dxa"/>
            <w:vAlign w:val="center"/>
          </w:tcPr>
          <w:p w14:paraId="73BC434C" w14:textId="77777777" w:rsidR="00D04A7F" w:rsidRDefault="00D04A7F">
            <w:pPr>
              <w:ind w:firstLine="0"/>
            </w:pPr>
            <w:r>
              <w:rPr>
                <w:sz w:val="21"/>
              </w:rPr>
              <w:t>AI4ML-FR-1</w:t>
            </w:r>
          </w:p>
        </w:tc>
      </w:tr>
      <w:tr w:rsidR="00D04A7F" w14:paraId="23C9FFD4" w14:textId="77777777">
        <w:trPr>
          <w:jc w:val="center"/>
        </w:trPr>
        <w:tc>
          <w:tcPr>
            <w:tcW w:w="2268" w:type="dxa"/>
            <w:vMerge/>
          </w:tcPr>
          <w:p w14:paraId="6C324199" w14:textId="77777777" w:rsidR="00D04A7F" w:rsidRDefault="00D04A7F"/>
        </w:tc>
        <w:tc>
          <w:tcPr>
            <w:tcW w:w="1701" w:type="dxa"/>
            <w:shd w:val="clear" w:color="auto" w:fill="D9D9D9"/>
            <w:vAlign w:val="center"/>
          </w:tcPr>
          <w:p w14:paraId="5F0B8277" w14:textId="77777777" w:rsidR="00D04A7F" w:rsidRDefault="00D04A7F">
            <w:pPr>
              <w:ind w:firstLine="0"/>
              <w:jc w:val="center"/>
            </w:pPr>
            <w:proofErr w:type="spellStart"/>
            <w:r>
              <w:rPr>
                <w:sz w:val="21"/>
              </w:rPr>
              <w:t>当前版本</w:t>
            </w:r>
            <w:proofErr w:type="spellEnd"/>
            <w:r>
              <w:rPr>
                <w:sz w:val="21"/>
              </w:rPr>
              <w:t>：</w:t>
            </w:r>
          </w:p>
        </w:tc>
        <w:tc>
          <w:tcPr>
            <w:tcW w:w="4535" w:type="dxa"/>
            <w:vAlign w:val="center"/>
          </w:tcPr>
          <w:p w14:paraId="5799010C" w14:textId="77777777" w:rsidR="00D04A7F" w:rsidRDefault="00D04A7F">
            <w:pPr>
              <w:ind w:firstLine="0"/>
              <w:rPr>
                <w:lang w:eastAsia="zh-CN"/>
              </w:rPr>
            </w:pPr>
            <w:r>
              <w:rPr>
                <w:sz w:val="21"/>
              </w:rPr>
              <w:t>V</w:t>
            </w:r>
            <w:r>
              <w:rPr>
                <w:rFonts w:hint="eastAsia"/>
                <w:sz w:val="21"/>
                <w:lang w:eastAsia="zh-CN"/>
              </w:rPr>
              <w:t>1</w:t>
            </w:r>
          </w:p>
        </w:tc>
      </w:tr>
      <w:tr w:rsidR="00D04A7F" w14:paraId="3D2494BB" w14:textId="77777777">
        <w:trPr>
          <w:jc w:val="center"/>
        </w:trPr>
        <w:tc>
          <w:tcPr>
            <w:tcW w:w="2268" w:type="dxa"/>
            <w:vMerge/>
          </w:tcPr>
          <w:p w14:paraId="17683306" w14:textId="77777777" w:rsidR="00D04A7F" w:rsidRDefault="00D04A7F"/>
        </w:tc>
        <w:tc>
          <w:tcPr>
            <w:tcW w:w="1701" w:type="dxa"/>
            <w:shd w:val="clear" w:color="auto" w:fill="D9D9D9"/>
            <w:vAlign w:val="center"/>
          </w:tcPr>
          <w:p w14:paraId="137A19D7" w14:textId="77777777" w:rsidR="00D04A7F" w:rsidRDefault="00D04A7F">
            <w:pPr>
              <w:ind w:firstLine="0"/>
              <w:jc w:val="center"/>
            </w:pPr>
            <w:r>
              <w:rPr>
                <w:sz w:val="21"/>
              </w:rPr>
              <w:t>作    者：</w:t>
            </w:r>
          </w:p>
        </w:tc>
        <w:tc>
          <w:tcPr>
            <w:tcW w:w="4535" w:type="dxa"/>
            <w:vAlign w:val="center"/>
          </w:tcPr>
          <w:p w14:paraId="4E3E0A79" w14:textId="77777777" w:rsidR="00D04A7F" w:rsidRDefault="00D04A7F">
            <w:pPr>
              <w:ind w:firstLine="0"/>
              <w:rPr>
                <w:lang w:eastAsia="zh-CN"/>
              </w:rPr>
            </w:pPr>
            <w:r>
              <w:rPr>
                <w:rFonts w:hint="eastAsia"/>
                <w:sz w:val="21"/>
                <w:lang w:eastAsia="zh-CN"/>
              </w:rPr>
              <w:t>王文</w:t>
            </w:r>
            <w:proofErr w:type="gramStart"/>
            <w:r>
              <w:rPr>
                <w:rFonts w:hint="eastAsia"/>
                <w:sz w:val="21"/>
                <w:lang w:eastAsia="zh-CN"/>
              </w:rPr>
              <w:t>浩</w:t>
            </w:r>
            <w:proofErr w:type="gramEnd"/>
            <w:r>
              <w:rPr>
                <w:rFonts w:hint="eastAsia"/>
                <w:sz w:val="21"/>
                <w:lang w:eastAsia="zh-CN"/>
              </w:rPr>
              <w:t>，王硕宇，</w:t>
            </w:r>
            <w:r>
              <w:rPr>
                <w:sz w:val="21"/>
                <w:lang w:eastAsia="zh-CN"/>
              </w:rPr>
              <w:t>王中颢</w:t>
            </w:r>
            <w:r>
              <w:rPr>
                <w:rFonts w:hint="eastAsia"/>
                <w:sz w:val="21"/>
                <w:lang w:eastAsia="zh-CN"/>
              </w:rPr>
              <w:t>，李宗欣，姜炳丞，王梓琛</w:t>
            </w:r>
          </w:p>
        </w:tc>
      </w:tr>
      <w:tr w:rsidR="00D04A7F" w14:paraId="64306AAB" w14:textId="77777777">
        <w:trPr>
          <w:jc w:val="center"/>
        </w:trPr>
        <w:tc>
          <w:tcPr>
            <w:tcW w:w="2268" w:type="dxa"/>
            <w:vMerge/>
          </w:tcPr>
          <w:p w14:paraId="3F6A9C6E" w14:textId="77777777" w:rsidR="00D04A7F" w:rsidRDefault="00D04A7F">
            <w:pPr>
              <w:rPr>
                <w:lang w:eastAsia="zh-CN"/>
              </w:rPr>
            </w:pPr>
          </w:p>
        </w:tc>
        <w:tc>
          <w:tcPr>
            <w:tcW w:w="1701" w:type="dxa"/>
            <w:shd w:val="clear" w:color="auto" w:fill="D9D9D9"/>
            <w:vAlign w:val="center"/>
          </w:tcPr>
          <w:p w14:paraId="78000146" w14:textId="77777777" w:rsidR="00D04A7F" w:rsidRDefault="00D04A7F">
            <w:pPr>
              <w:ind w:firstLine="0"/>
              <w:jc w:val="center"/>
            </w:pPr>
            <w:proofErr w:type="spellStart"/>
            <w:r>
              <w:rPr>
                <w:sz w:val="21"/>
              </w:rPr>
              <w:t>完成日期</w:t>
            </w:r>
            <w:proofErr w:type="spellEnd"/>
            <w:r>
              <w:rPr>
                <w:sz w:val="21"/>
              </w:rPr>
              <w:t>：</w:t>
            </w:r>
          </w:p>
        </w:tc>
        <w:tc>
          <w:tcPr>
            <w:tcW w:w="4535" w:type="dxa"/>
            <w:vAlign w:val="center"/>
          </w:tcPr>
          <w:p w14:paraId="333DC80D" w14:textId="77777777" w:rsidR="00D04A7F" w:rsidRDefault="00D04A7F">
            <w:pPr>
              <w:ind w:firstLine="0"/>
            </w:pPr>
            <w:r>
              <w:rPr>
                <w:sz w:val="21"/>
              </w:rPr>
              <w:t>2026-04-12</w:t>
            </w:r>
          </w:p>
        </w:tc>
      </w:tr>
    </w:tbl>
    <w:p w14:paraId="30791B0E" w14:textId="77777777" w:rsidR="00D04A7F" w:rsidRDefault="00D04A7F">
      <w:pPr>
        <w:sectPr w:rsidR="00D04A7F" w:rsidSect="00D04A7F">
          <w:pgSz w:w="11906" w:h="16838"/>
          <w:pgMar w:top="1417" w:right="1701" w:bottom="1417" w:left="1701" w:header="850" w:footer="567" w:gutter="0"/>
          <w:cols w:space="720"/>
          <w:docGrid w:linePitch="360"/>
        </w:sectPr>
      </w:pPr>
    </w:p>
    <w:p w14:paraId="310FC85F" w14:textId="77777777" w:rsidR="00D04A7F" w:rsidRDefault="00D04A7F">
      <w:pPr>
        <w:ind w:firstLine="0"/>
      </w:pPr>
    </w:p>
    <w:sdt>
      <w:sdtPr>
        <w:rPr>
          <w:sz w:val="21"/>
        </w:rPr>
        <w:id w:val="636892443"/>
        <w15:color w:val="DBDBDB"/>
        <w:docPartObj>
          <w:docPartGallery w:val="Table of Contents"/>
          <w:docPartUnique/>
        </w:docPartObj>
      </w:sdtPr>
      <w:sdtEndPr>
        <w:rPr>
          <w:sz w:val="18"/>
          <w:szCs w:val="18"/>
        </w:rPr>
      </w:sdtEndPr>
      <w:sdtContent>
        <w:p w14:paraId="4586A7A6" w14:textId="77777777" w:rsidR="00D04A7F" w:rsidRPr="0073671A" w:rsidRDefault="00D04A7F">
          <w:pPr>
            <w:spacing w:after="0" w:line="240" w:lineRule="auto"/>
            <w:ind w:firstLine="0"/>
            <w:jc w:val="center"/>
            <w:rPr>
              <w:sz w:val="28"/>
              <w:szCs w:val="28"/>
            </w:rPr>
          </w:pPr>
          <w:proofErr w:type="spellStart"/>
          <w:r w:rsidRPr="0073671A">
            <w:rPr>
              <w:sz w:val="28"/>
              <w:szCs w:val="28"/>
            </w:rPr>
            <w:t>目录</w:t>
          </w:r>
          <w:proofErr w:type="spellEnd"/>
        </w:p>
        <w:p w14:paraId="6472B248" w14:textId="1BD3BDAE" w:rsidR="0073671A" w:rsidRDefault="00D04A7F">
          <w:pPr>
            <w:pStyle w:val="TOC1"/>
            <w:tabs>
              <w:tab w:val="right" w:leader="dot" w:pos="8494"/>
            </w:tabs>
            <w:rPr>
              <w:rFonts w:asciiTheme="minorHAnsi" w:eastAsiaTheme="minorEastAsia" w:hAnsiTheme="minorHAnsi"/>
              <w:noProof/>
              <w:color w:val="auto"/>
              <w:kern w:val="2"/>
              <w:sz w:val="22"/>
              <w:szCs w:val="24"/>
              <w:lang w:eastAsia="zh-CN"/>
              <w14:ligatures w14:val="standardContextual"/>
            </w:rPr>
          </w:pPr>
          <w:r w:rsidRPr="0073671A">
            <w:rPr>
              <w:sz w:val="18"/>
              <w:szCs w:val="18"/>
            </w:rPr>
            <w:fldChar w:fldCharType="begin"/>
          </w:r>
          <w:r w:rsidRPr="0073671A">
            <w:rPr>
              <w:sz w:val="18"/>
              <w:szCs w:val="18"/>
            </w:rPr>
            <w:instrText xml:space="preserve">TOC \o "1-2" \h \u </w:instrText>
          </w:r>
          <w:r w:rsidRPr="0073671A">
            <w:rPr>
              <w:sz w:val="18"/>
              <w:szCs w:val="18"/>
            </w:rPr>
            <w:fldChar w:fldCharType="separate"/>
          </w:r>
          <w:hyperlink w:anchor="_Toc227265639" w:history="1">
            <w:r w:rsidR="0073671A" w:rsidRPr="0024420A">
              <w:rPr>
                <w:rStyle w:val="aff4"/>
                <w:noProof/>
                <w:lang w:eastAsia="zh-CN"/>
              </w:rPr>
              <w:t>1 文档介绍</w:t>
            </w:r>
            <w:r w:rsidR="0073671A">
              <w:rPr>
                <w:noProof/>
              </w:rPr>
              <w:tab/>
            </w:r>
            <w:r w:rsidR="0073671A">
              <w:rPr>
                <w:noProof/>
              </w:rPr>
              <w:fldChar w:fldCharType="begin"/>
            </w:r>
            <w:r w:rsidR="0073671A">
              <w:rPr>
                <w:noProof/>
              </w:rPr>
              <w:instrText xml:space="preserve"> PAGEREF _Toc227265639 \h </w:instrText>
            </w:r>
            <w:r w:rsidR="0073671A">
              <w:rPr>
                <w:noProof/>
              </w:rPr>
            </w:r>
            <w:r w:rsidR="0073671A">
              <w:rPr>
                <w:noProof/>
              </w:rPr>
              <w:fldChar w:fldCharType="separate"/>
            </w:r>
            <w:r w:rsidR="0073671A">
              <w:rPr>
                <w:noProof/>
              </w:rPr>
              <w:t>1</w:t>
            </w:r>
            <w:r w:rsidR="0073671A">
              <w:rPr>
                <w:noProof/>
              </w:rPr>
              <w:fldChar w:fldCharType="end"/>
            </w:r>
          </w:hyperlink>
        </w:p>
        <w:p w14:paraId="1F2E6659" w14:textId="6A74AD12"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40" w:history="1">
            <w:r w:rsidRPr="0024420A">
              <w:rPr>
                <w:rStyle w:val="aff4"/>
                <w:noProof/>
                <w:lang w:eastAsia="zh-CN"/>
              </w:rPr>
              <w:t>1.1 文档目的</w:t>
            </w:r>
            <w:r>
              <w:rPr>
                <w:noProof/>
              </w:rPr>
              <w:tab/>
            </w:r>
            <w:r>
              <w:rPr>
                <w:noProof/>
              </w:rPr>
              <w:fldChar w:fldCharType="begin"/>
            </w:r>
            <w:r>
              <w:rPr>
                <w:noProof/>
              </w:rPr>
              <w:instrText xml:space="preserve"> PAGEREF _Toc227265640 \h </w:instrText>
            </w:r>
            <w:r>
              <w:rPr>
                <w:noProof/>
              </w:rPr>
            </w:r>
            <w:r>
              <w:rPr>
                <w:noProof/>
              </w:rPr>
              <w:fldChar w:fldCharType="separate"/>
            </w:r>
            <w:r>
              <w:rPr>
                <w:noProof/>
              </w:rPr>
              <w:t>1</w:t>
            </w:r>
            <w:r>
              <w:rPr>
                <w:noProof/>
              </w:rPr>
              <w:fldChar w:fldCharType="end"/>
            </w:r>
          </w:hyperlink>
        </w:p>
        <w:p w14:paraId="52193747" w14:textId="0D61EEF2"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41" w:history="1">
            <w:r w:rsidRPr="0024420A">
              <w:rPr>
                <w:rStyle w:val="aff4"/>
                <w:noProof/>
                <w:lang w:eastAsia="zh-CN"/>
              </w:rPr>
              <w:t>1.2 文档范围</w:t>
            </w:r>
            <w:r>
              <w:rPr>
                <w:noProof/>
              </w:rPr>
              <w:tab/>
            </w:r>
            <w:r>
              <w:rPr>
                <w:noProof/>
              </w:rPr>
              <w:fldChar w:fldCharType="begin"/>
            </w:r>
            <w:r>
              <w:rPr>
                <w:noProof/>
              </w:rPr>
              <w:instrText xml:space="preserve"> PAGEREF _Toc227265641 \h </w:instrText>
            </w:r>
            <w:r>
              <w:rPr>
                <w:noProof/>
              </w:rPr>
            </w:r>
            <w:r>
              <w:rPr>
                <w:noProof/>
              </w:rPr>
              <w:fldChar w:fldCharType="separate"/>
            </w:r>
            <w:r>
              <w:rPr>
                <w:noProof/>
              </w:rPr>
              <w:t>1</w:t>
            </w:r>
            <w:r>
              <w:rPr>
                <w:noProof/>
              </w:rPr>
              <w:fldChar w:fldCharType="end"/>
            </w:r>
          </w:hyperlink>
        </w:p>
        <w:p w14:paraId="2C6A7B8E" w14:textId="20BC2BEB"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42" w:history="1">
            <w:r w:rsidRPr="0024420A">
              <w:rPr>
                <w:rStyle w:val="aff4"/>
                <w:noProof/>
                <w:lang w:eastAsia="zh-CN"/>
              </w:rPr>
              <w:t>1.3 读者对象</w:t>
            </w:r>
            <w:r>
              <w:rPr>
                <w:noProof/>
              </w:rPr>
              <w:tab/>
            </w:r>
            <w:r>
              <w:rPr>
                <w:noProof/>
              </w:rPr>
              <w:fldChar w:fldCharType="begin"/>
            </w:r>
            <w:r>
              <w:rPr>
                <w:noProof/>
              </w:rPr>
              <w:instrText xml:space="preserve"> PAGEREF _Toc227265642 \h </w:instrText>
            </w:r>
            <w:r>
              <w:rPr>
                <w:noProof/>
              </w:rPr>
            </w:r>
            <w:r>
              <w:rPr>
                <w:noProof/>
              </w:rPr>
              <w:fldChar w:fldCharType="separate"/>
            </w:r>
            <w:r>
              <w:rPr>
                <w:noProof/>
              </w:rPr>
              <w:t>1</w:t>
            </w:r>
            <w:r>
              <w:rPr>
                <w:noProof/>
              </w:rPr>
              <w:fldChar w:fldCharType="end"/>
            </w:r>
          </w:hyperlink>
        </w:p>
        <w:p w14:paraId="0C12CB7C" w14:textId="4D35A259"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43" w:history="1">
            <w:r w:rsidRPr="0024420A">
              <w:rPr>
                <w:rStyle w:val="aff4"/>
                <w:noProof/>
              </w:rPr>
              <w:t>1.</w:t>
            </w:r>
            <w:r w:rsidRPr="0024420A">
              <w:rPr>
                <w:rStyle w:val="aff4"/>
                <w:noProof/>
                <w:lang w:eastAsia="zh-CN"/>
              </w:rPr>
              <w:t>4</w:t>
            </w:r>
            <w:r w:rsidRPr="0024420A">
              <w:rPr>
                <w:rStyle w:val="aff4"/>
                <w:noProof/>
              </w:rPr>
              <w:t xml:space="preserve"> 术语与缩写解释</w:t>
            </w:r>
            <w:r>
              <w:rPr>
                <w:noProof/>
              </w:rPr>
              <w:tab/>
            </w:r>
            <w:r>
              <w:rPr>
                <w:noProof/>
              </w:rPr>
              <w:fldChar w:fldCharType="begin"/>
            </w:r>
            <w:r>
              <w:rPr>
                <w:noProof/>
              </w:rPr>
              <w:instrText xml:space="preserve"> PAGEREF _Toc227265643 \h </w:instrText>
            </w:r>
            <w:r>
              <w:rPr>
                <w:noProof/>
              </w:rPr>
            </w:r>
            <w:r>
              <w:rPr>
                <w:noProof/>
              </w:rPr>
              <w:fldChar w:fldCharType="separate"/>
            </w:r>
            <w:r>
              <w:rPr>
                <w:noProof/>
              </w:rPr>
              <w:t>2</w:t>
            </w:r>
            <w:r>
              <w:rPr>
                <w:noProof/>
              </w:rPr>
              <w:fldChar w:fldCharType="end"/>
            </w:r>
          </w:hyperlink>
        </w:p>
        <w:p w14:paraId="4814FFCE" w14:textId="6F52AA4A" w:rsidR="0073671A" w:rsidRDefault="0073671A">
          <w:pPr>
            <w:pStyle w:val="TOC1"/>
            <w:tabs>
              <w:tab w:val="right" w:leader="dot" w:pos="8494"/>
            </w:tabs>
            <w:rPr>
              <w:rFonts w:asciiTheme="minorHAnsi" w:eastAsiaTheme="minorEastAsia" w:hAnsiTheme="minorHAnsi"/>
              <w:noProof/>
              <w:color w:val="auto"/>
              <w:kern w:val="2"/>
              <w:sz w:val="22"/>
              <w:szCs w:val="24"/>
              <w:lang w:eastAsia="zh-CN"/>
              <w14:ligatures w14:val="standardContextual"/>
            </w:rPr>
          </w:pPr>
          <w:hyperlink w:anchor="_Toc227265644" w:history="1">
            <w:r w:rsidRPr="0024420A">
              <w:rPr>
                <w:rStyle w:val="aff4"/>
                <w:noProof/>
                <w:lang w:eastAsia="zh-CN"/>
              </w:rPr>
              <w:t>2 项目概述</w:t>
            </w:r>
            <w:r>
              <w:rPr>
                <w:noProof/>
              </w:rPr>
              <w:tab/>
            </w:r>
            <w:r>
              <w:rPr>
                <w:noProof/>
              </w:rPr>
              <w:fldChar w:fldCharType="begin"/>
            </w:r>
            <w:r>
              <w:rPr>
                <w:noProof/>
              </w:rPr>
              <w:instrText xml:space="preserve"> PAGEREF _Toc227265644 \h </w:instrText>
            </w:r>
            <w:r>
              <w:rPr>
                <w:noProof/>
              </w:rPr>
            </w:r>
            <w:r>
              <w:rPr>
                <w:noProof/>
              </w:rPr>
              <w:fldChar w:fldCharType="separate"/>
            </w:r>
            <w:r>
              <w:rPr>
                <w:noProof/>
              </w:rPr>
              <w:t>3</w:t>
            </w:r>
            <w:r>
              <w:rPr>
                <w:noProof/>
              </w:rPr>
              <w:fldChar w:fldCharType="end"/>
            </w:r>
          </w:hyperlink>
        </w:p>
        <w:p w14:paraId="68A65EAC" w14:textId="4776A2D9"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45" w:history="1">
            <w:r w:rsidRPr="0024420A">
              <w:rPr>
                <w:rStyle w:val="aff4"/>
                <w:noProof/>
                <w:lang w:eastAsia="zh-CN"/>
              </w:rPr>
              <w:t>2.1 项目背景</w:t>
            </w:r>
            <w:r>
              <w:rPr>
                <w:noProof/>
              </w:rPr>
              <w:tab/>
            </w:r>
            <w:r>
              <w:rPr>
                <w:noProof/>
              </w:rPr>
              <w:fldChar w:fldCharType="begin"/>
            </w:r>
            <w:r>
              <w:rPr>
                <w:noProof/>
              </w:rPr>
              <w:instrText xml:space="preserve"> PAGEREF _Toc227265645 \h </w:instrText>
            </w:r>
            <w:r>
              <w:rPr>
                <w:noProof/>
              </w:rPr>
            </w:r>
            <w:r>
              <w:rPr>
                <w:noProof/>
              </w:rPr>
              <w:fldChar w:fldCharType="separate"/>
            </w:r>
            <w:r>
              <w:rPr>
                <w:noProof/>
              </w:rPr>
              <w:t>3</w:t>
            </w:r>
            <w:r>
              <w:rPr>
                <w:noProof/>
              </w:rPr>
              <w:fldChar w:fldCharType="end"/>
            </w:r>
          </w:hyperlink>
        </w:p>
        <w:p w14:paraId="518AC859" w14:textId="4715877E"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46" w:history="1">
            <w:r w:rsidRPr="0024420A">
              <w:rPr>
                <w:rStyle w:val="aff4"/>
                <w:noProof/>
                <w:lang w:eastAsia="zh-CN"/>
              </w:rPr>
              <w:t>2.2 产品定位</w:t>
            </w:r>
            <w:r>
              <w:rPr>
                <w:noProof/>
              </w:rPr>
              <w:tab/>
            </w:r>
            <w:r>
              <w:rPr>
                <w:noProof/>
              </w:rPr>
              <w:fldChar w:fldCharType="begin"/>
            </w:r>
            <w:r>
              <w:rPr>
                <w:noProof/>
              </w:rPr>
              <w:instrText xml:space="preserve"> PAGEREF _Toc227265646 \h </w:instrText>
            </w:r>
            <w:r>
              <w:rPr>
                <w:noProof/>
              </w:rPr>
            </w:r>
            <w:r>
              <w:rPr>
                <w:noProof/>
              </w:rPr>
              <w:fldChar w:fldCharType="separate"/>
            </w:r>
            <w:r>
              <w:rPr>
                <w:noProof/>
              </w:rPr>
              <w:t>3</w:t>
            </w:r>
            <w:r>
              <w:rPr>
                <w:noProof/>
              </w:rPr>
              <w:fldChar w:fldCharType="end"/>
            </w:r>
          </w:hyperlink>
        </w:p>
        <w:p w14:paraId="5434CC55" w14:textId="17CBB48C"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47" w:history="1">
            <w:r w:rsidRPr="0024420A">
              <w:rPr>
                <w:rStyle w:val="aff4"/>
                <w:noProof/>
              </w:rPr>
              <w:t>2.3 建设目标</w:t>
            </w:r>
            <w:r>
              <w:rPr>
                <w:noProof/>
              </w:rPr>
              <w:tab/>
            </w:r>
            <w:r>
              <w:rPr>
                <w:noProof/>
              </w:rPr>
              <w:fldChar w:fldCharType="begin"/>
            </w:r>
            <w:r>
              <w:rPr>
                <w:noProof/>
              </w:rPr>
              <w:instrText xml:space="preserve"> PAGEREF _Toc227265647 \h </w:instrText>
            </w:r>
            <w:r>
              <w:rPr>
                <w:noProof/>
              </w:rPr>
            </w:r>
            <w:r>
              <w:rPr>
                <w:noProof/>
              </w:rPr>
              <w:fldChar w:fldCharType="separate"/>
            </w:r>
            <w:r>
              <w:rPr>
                <w:noProof/>
              </w:rPr>
              <w:t>3</w:t>
            </w:r>
            <w:r>
              <w:rPr>
                <w:noProof/>
              </w:rPr>
              <w:fldChar w:fldCharType="end"/>
            </w:r>
          </w:hyperlink>
        </w:p>
        <w:p w14:paraId="088FB618" w14:textId="57C43EF8"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48" w:history="1">
            <w:r w:rsidRPr="0024420A">
              <w:rPr>
                <w:rStyle w:val="aff4"/>
                <w:noProof/>
              </w:rPr>
              <w:t>2.4 用户角色定义</w:t>
            </w:r>
            <w:r>
              <w:rPr>
                <w:noProof/>
              </w:rPr>
              <w:tab/>
            </w:r>
            <w:r>
              <w:rPr>
                <w:noProof/>
              </w:rPr>
              <w:fldChar w:fldCharType="begin"/>
            </w:r>
            <w:r>
              <w:rPr>
                <w:noProof/>
              </w:rPr>
              <w:instrText xml:space="preserve"> PAGEREF _Toc227265648 \h </w:instrText>
            </w:r>
            <w:r>
              <w:rPr>
                <w:noProof/>
              </w:rPr>
            </w:r>
            <w:r>
              <w:rPr>
                <w:noProof/>
              </w:rPr>
              <w:fldChar w:fldCharType="separate"/>
            </w:r>
            <w:r>
              <w:rPr>
                <w:noProof/>
              </w:rPr>
              <w:t>4</w:t>
            </w:r>
            <w:r>
              <w:rPr>
                <w:noProof/>
              </w:rPr>
              <w:fldChar w:fldCharType="end"/>
            </w:r>
          </w:hyperlink>
        </w:p>
        <w:p w14:paraId="0C4968B3" w14:textId="7849093B"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49" w:history="1">
            <w:r w:rsidRPr="0024420A">
              <w:rPr>
                <w:rStyle w:val="aff4"/>
                <w:noProof/>
              </w:rPr>
              <w:t>2.5 系统范围</w:t>
            </w:r>
            <w:r>
              <w:rPr>
                <w:noProof/>
              </w:rPr>
              <w:tab/>
            </w:r>
            <w:r>
              <w:rPr>
                <w:noProof/>
              </w:rPr>
              <w:fldChar w:fldCharType="begin"/>
            </w:r>
            <w:r>
              <w:rPr>
                <w:noProof/>
              </w:rPr>
              <w:instrText xml:space="preserve"> PAGEREF _Toc227265649 \h </w:instrText>
            </w:r>
            <w:r>
              <w:rPr>
                <w:noProof/>
              </w:rPr>
            </w:r>
            <w:r>
              <w:rPr>
                <w:noProof/>
              </w:rPr>
              <w:fldChar w:fldCharType="separate"/>
            </w:r>
            <w:r>
              <w:rPr>
                <w:noProof/>
              </w:rPr>
              <w:t>5</w:t>
            </w:r>
            <w:r>
              <w:rPr>
                <w:noProof/>
              </w:rPr>
              <w:fldChar w:fldCharType="end"/>
            </w:r>
          </w:hyperlink>
        </w:p>
        <w:p w14:paraId="7742546B" w14:textId="4320F4CA"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50" w:history="1">
            <w:r w:rsidRPr="0024420A">
              <w:rPr>
                <w:rStyle w:val="aff4"/>
                <w:noProof/>
              </w:rPr>
              <w:t>2.6 能力边界与归属说明</w:t>
            </w:r>
            <w:r>
              <w:rPr>
                <w:noProof/>
              </w:rPr>
              <w:tab/>
            </w:r>
            <w:r>
              <w:rPr>
                <w:noProof/>
              </w:rPr>
              <w:fldChar w:fldCharType="begin"/>
            </w:r>
            <w:r>
              <w:rPr>
                <w:noProof/>
              </w:rPr>
              <w:instrText xml:space="preserve"> PAGEREF _Toc227265650 \h </w:instrText>
            </w:r>
            <w:r>
              <w:rPr>
                <w:noProof/>
              </w:rPr>
            </w:r>
            <w:r>
              <w:rPr>
                <w:noProof/>
              </w:rPr>
              <w:fldChar w:fldCharType="separate"/>
            </w:r>
            <w:r>
              <w:rPr>
                <w:noProof/>
              </w:rPr>
              <w:t>6</w:t>
            </w:r>
            <w:r>
              <w:rPr>
                <w:noProof/>
              </w:rPr>
              <w:fldChar w:fldCharType="end"/>
            </w:r>
          </w:hyperlink>
        </w:p>
        <w:p w14:paraId="46AD9251" w14:textId="7748BD43"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51" w:history="1">
            <w:r w:rsidRPr="0024420A">
              <w:rPr>
                <w:rStyle w:val="aff4"/>
                <w:noProof/>
              </w:rPr>
              <w:t>2.6.1 能力归属判定规则</w:t>
            </w:r>
            <w:r>
              <w:rPr>
                <w:noProof/>
              </w:rPr>
              <w:tab/>
            </w:r>
            <w:r>
              <w:rPr>
                <w:noProof/>
              </w:rPr>
              <w:fldChar w:fldCharType="begin"/>
            </w:r>
            <w:r>
              <w:rPr>
                <w:noProof/>
              </w:rPr>
              <w:instrText xml:space="preserve"> PAGEREF _Toc227265651 \h </w:instrText>
            </w:r>
            <w:r>
              <w:rPr>
                <w:noProof/>
              </w:rPr>
            </w:r>
            <w:r>
              <w:rPr>
                <w:noProof/>
              </w:rPr>
              <w:fldChar w:fldCharType="separate"/>
            </w:r>
            <w:r>
              <w:rPr>
                <w:noProof/>
              </w:rPr>
              <w:t>8</w:t>
            </w:r>
            <w:r>
              <w:rPr>
                <w:noProof/>
              </w:rPr>
              <w:fldChar w:fldCharType="end"/>
            </w:r>
          </w:hyperlink>
        </w:p>
        <w:p w14:paraId="0BD31A9A" w14:textId="3A712663"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52" w:history="1">
            <w:r w:rsidRPr="0024420A">
              <w:rPr>
                <w:rStyle w:val="aff4"/>
                <w:noProof/>
              </w:rPr>
              <w:t>2.6.2 核心能力归属矩阵</w:t>
            </w:r>
            <w:r>
              <w:rPr>
                <w:noProof/>
              </w:rPr>
              <w:tab/>
            </w:r>
            <w:r>
              <w:rPr>
                <w:noProof/>
              </w:rPr>
              <w:fldChar w:fldCharType="begin"/>
            </w:r>
            <w:r>
              <w:rPr>
                <w:noProof/>
              </w:rPr>
              <w:instrText xml:space="preserve"> PAGEREF _Toc227265652 \h </w:instrText>
            </w:r>
            <w:r>
              <w:rPr>
                <w:noProof/>
              </w:rPr>
            </w:r>
            <w:r>
              <w:rPr>
                <w:noProof/>
              </w:rPr>
              <w:fldChar w:fldCharType="separate"/>
            </w:r>
            <w:r>
              <w:rPr>
                <w:noProof/>
              </w:rPr>
              <w:t>9</w:t>
            </w:r>
            <w:r>
              <w:rPr>
                <w:noProof/>
              </w:rPr>
              <w:fldChar w:fldCharType="end"/>
            </w:r>
          </w:hyperlink>
        </w:p>
        <w:p w14:paraId="3CB02C02" w14:textId="55BA3DC6"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53" w:history="1">
            <w:r w:rsidRPr="0024420A">
              <w:rPr>
                <w:rStyle w:val="aff4"/>
                <w:noProof/>
                <w:lang w:eastAsia="zh-CN"/>
              </w:rPr>
              <w:t>2.7 课程必含项与需求映射</w:t>
            </w:r>
            <w:r>
              <w:rPr>
                <w:noProof/>
              </w:rPr>
              <w:tab/>
            </w:r>
            <w:r>
              <w:rPr>
                <w:noProof/>
              </w:rPr>
              <w:fldChar w:fldCharType="begin"/>
            </w:r>
            <w:r>
              <w:rPr>
                <w:noProof/>
              </w:rPr>
              <w:instrText xml:space="preserve"> PAGEREF _Toc227265653 \h </w:instrText>
            </w:r>
            <w:r>
              <w:rPr>
                <w:noProof/>
              </w:rPr>
            </w:r>
            <w:r>
              <w:rPr>
                <w:noProof/>
              </w:rPr>
              <w:fldChar w:fldCharType="separate"/>
            </w:r>
            <w:r>
              <w:rPr>
                <w:noProof/>
              </w:rPr>
              <w:t>10</w:t>
            </w:r>
            <w:r>
              <w:rPr>
                <w:noProof/>
              </w:rPr>
              <w:fldChar w:fldCharType="end"/>
            </w:r>
          </w:hyperlink>
        </w:p>
        <w:p w14:paraId="4D952D0E" w14:textId="1DAE49EF" w:rsidR="0073671A" w:rsidRDefault="0073671A">
          <w:pPr>
            <w:pStyle w:val="TOC1"/>
            <w:tabs>
              <w:tab w:val="right" w:leader="dot" w:pos="8494"/>
            </w:tabs>
            <w:rPr>
              <w:rFonts w:asciiTheme="minorHAnsi" w:eastAsiaTheme="minorEastAsia" w:hAnsiTheme="minorHAnsi"/>
              <w:noProof/>
              <w:color w:val="auto"/>
              <w:kern w:val="2"/>
              <w:sz w:val="22"/>
              <w:szCs w:val="24"/>
              <w:lang w:eastAsia="zh-CN"/>
              <w14:ligatures w14:val="standardContextual"/>
            </w:rPr>
          </w:pPr>
          <w:hyperlink w:anchor="_Toc227265654" w:history="1">
            <w:r w:rsidRPr="0024420A">
              <w:rPr>
                <w:rStyle w:val="aff4"/>
                <w:noProof/>
              </w:rPr>
              <w:t>3 总体架构与业务流程</w:t>
            </w:r>
            <w:r>
              <w:rPr>
                <w:noProof/>
              </w:rPr>
              <w:tab/>
            </w:r>
            <w:r>
              <w:rPr>
                <w:noProof/>
              </w:rPr>
              <w:fldChar w:fldCharType="begin"/>
            </w:r>
            <w:r>
              <w:rPr>
                <w:noProof/>
              </w:rPr>
              <w:instrText xml:space="preserve"> PAGEREF _Toc227265654 \h </w:instrText>
            </w:r>
            <w:r>
              <w:rPr>
                <w:noProof/>
              </w:rPr>
            </w:r>
            <w:r>
              <w:rPr>
                <w:noProof/>
              </w:rPr>
              <w:fldChar w:fldCharType="separate"/>
            </w:r>
            <w:r>
              <w:rPr>
                <w:noProof/>
              </w:rPr>
              <w:t>13</w:t>
            </w:r>
            <w:r>
              <w:rPr>
                <w:noProof/>
              </w:rPr>
              <w:fldChar w:fldCharType="end"/>
            </w:r>
          </w:hyperlink>
        </w:p>
        <w:p w14:paraId="6EEE543D" w14:textId="23DB14CE"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55" w:history="1">
            <w:r w:rsidRPr="0024420A">
              <w:rPr>
                <w:rStyle w:val="aff4"/>
                <w:noProof/>
              </w:rPr>
              <w:t>3.1 总体系统架构图</w:t>
            </w:r>
            <w:r>
              <w:rPr>
                <w:noProof/>
              </w:rPr>
              <w:tab/>
            </w:r>
            <w:r>
              <w:rPr>
                <w:noProof/>
              </w:rPr>
              <w:fldChar w:fldCharType="begin"/>
            </w:r>
            <w:r>
              <w:rPr>
                <w:noProof/>
              </w:rPr>
              <w:instrText xml:space="preserve"> PAGEREF _Toc227265655 \h </w:instrText>
            </w:r>
            <w:r>
              <w:rPr>
                <w:noProof/>
              </w:rPr>
            </w:r>
            <w:r>
              <w:rPr>
                <w:noProof/>
              </w:rPr>
              <w:fldChar w:fldCharType="separate"/>
            </w:r>
            <w:r>
              <w:rPr>
                <w:noProof/>
              </w:rPr>
              <w:t>13</w:t>
            </w:r>
            <w:r>
              <w:rPr>
                <w:noProof/>
              </w:rPr>
              <w:fldChar w:fldCharType="end"/>
            </w:r>
          </w:hyperlink>
        </w:p>
        <w:p w14:paraId="4822A66A" w14:textId="45A9C6D8"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56" w:history="1">
            <w:r w:rsidRPr="0024420A">
              <w:rPr>
                <w:rStyle w:val="aff4"/>
                <w:noProof/>
              </w:rPr>
              <w:t>3.2 核心业务主流程图</w:t>
            </w:r>
            <w:r>
              <w:rPr>
                <w:noProof/>
              </w:rPr>
              <w:tab/>
            </w:r>
            <w:r>
              <w:rPr>
                <w:noProof/>
              </w:rPr>
              <w:fldChar w:fldCharType="begin"/>
            </w:r>
            <w:r>
              <w:rPr>
                <w:noProof/>
              </w:rPr>
              <w:instrText xml:space="preserve"> PAGEREF _Toc227265656 \h </w:instrText>
            </w:r>
            <w:r>
              <w:rPr>
                <w:noProof/>
              </w:rPr>
            </w:r>
            <w:r>
              <w:rPr>
                <w:noProof/>
              </w:rPr>
              <w:fldChar w:fldCharType="separate"/>
            </w:r>
            <w:r>
              <w:rPr>
                <w:noProof/>
              </w:rPr>
              <w:t>14</w:t>
            </w:r>
            <w:r>
              <w:rPr>
                <w:noProof/>
              </w:rPr>
              <w:fldChar w:fldCharType="end"/>
            </w:r>
          </w:hyperlink>
        </w:p>
        <w:p w14:paraId="74570CE4" w14:textId="7184B692"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57" w:history="1">
            <w:r w:rsidRPr="0024420A">
              <w:rPr>
                <w:rStyle w:val="aff4"/>
                <w:noProof/>
                <w:lang w:eastAsia="zh-CN"/>
              </w:rPr>
              <w:t>3.3 AI 工作流与阶段状态图</w:t>
            </w:r>
            <w:r>
              <w:rPr>
                <w:noProof/>
              </w:rPr>
              <w:tab/>
            </w:r>
            <w:r>
              <w:rPr>
                <w:noProof/>
              </w:rPr>
              <w:fldChar w:fldCharType="begin"/>
            </w:r>
            <w:r>
              <w:rPr>
                <w:noProof/>
              </w:rPr>
              <w:instrText xml:space="preserve"> PAGEREF _Toc227265657 \h </w:instrText>
            </w:r>
            <w:r>
              <w:rPr>
                <w:noProof/>
              </w:rPr>
            </w:r>
            <w:r>
              <w:rPr>
                <w:noProof/>
              </w:rPr>
              <w:fldChar w:fldCharType="separate"/>
            </w:r>
            <w:r>
              <w:rPr>
                <w:noProof/>
              </w:rPr>
              <w:t>14</w:t>
            </w:r>
            <w:r>
              <w:rPr>
                <w:noProof/>
              </w:rPr>
              <w:fldChar w:fldCharType="end"/>
            </w:r>
          </w:hyperlink>
        </w:p>
        <w:p w14:paraId="4A96859B" w14:textId="0834B0A8"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58" w:history="1">
            <w:r w:rsidRPr="0024420A">
              <w:rPr>
                <w:rStyle w:val="aff4"/>
                <w:noProof/>
              </w:rPr>
              <w:t>3.4 人机协同干预流程图</w:t>
            </w:r>
            <w:r>
              <w:rPr>
                <w:noProof/>
              </w:rPr>
              <w:tab/>
            </w:r>
            <w:r>
              <w:rPr>
                <w:noProof/>
              </w:rPr>
              <w:fldChar w:fldCharType="begin"/>
            </w:r>
            <w:r>
              <w:rPr>
                <w:noProof/>
              </w:rPr>
              <w:instrText xml:space="preserve"> PAGEREF _Toc227265658 \h </w:instrText>
            </w:r>
            <w:r>
              <w:rPr>
                <w:noProof/>
              </w:rPr>
            </w:r>
            <w:r>
              <w:rPr>
                <w:noProof/>
              </w:rPr>
              <w:fldChar w:fldCharType="separate"/>
            </w:r>
            <w:r>
              <w:rPr>
                <w:noProof/>
              </w:rPr>
              <w:t>15</w:t>
            </w:r>
            <w:r>
              <w:rPr>
                <w:noProof/>
              </w:rPr>
              <w:fldChar w:fldCharType="end"/>
            </w:r>
          </w:hyperlink>
        </w:p>
        <w:p w14:paraId="0B90720A" w14:textId="41425C70"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59" w:history="1">
            <w:r w:rsidRPr="0024420A">
              <w:rPr>
                <w:rStyle w:val="aff4"/>
                <w:noProof/>
              </w:rPr>
              <w:t>3.5 管理员治理流程图</w:t>
            </w:r>
            <w:r>
              <w:rPr>
                <w:noProof/>
              </w:rPr>
              <w:tab/>
            </w:r>
            <w:r>
              <w:rPr>
                <w:noProof/>
              </w:rPr>
              <w:fldChar w:fldCharType="begin"/>
            </w:r>
            <w:r>
              <w:rPr>
                <w:noProof/>
              </w:rPr>
              <w:instrText xml:space="preserve"> PAGEREF _Toc227265659 \h </w:instrText>
            </w:r>
            <w:r>
              <w:rPr>
                <w:noProof/>
              </w:rPr>
            </w:r>
            <w:r>
              <w:rPr>
                <w:noProof/>
              </w:rPr>
              <w:fldChar w:fldCharType="separate"/>
            </w:r>
            <w:r>
              <w:rPr>
                <w:noProof/>
              </w:rPr>
              <w:t>16</w:t>
            </w:r>
            <w:r>
              <w:rPr>
                <w:noProof/>
              </w:rPr>
              <w:fldChar w:fldCharType="end"/>
            </w:r>
          </w:hyperlink>
        </w:p>
        <w:p w14:paraId="3F739E3C" w14:textId="3A1C8109"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60" w:history="1">
            <w:r w:rsidRPr="0024420A">
              <w:rPr>
                <w:rStyle w:val="aff4"/>
                <w:noProof/>
              </w:rPr>
              <w:t>3.6 任务与工作流状态流转</w:t>
            </w:r>
            <w:r>
              <w:rPr>
                <w:noProof/>
              </w:rPr>
              <w:tab/>
            </w:r>
            <w:r>
              <w:rPr>
                <w:noProof/>
              </w:rPr>
              <w:fldChar w:fldCharType="begin"/>
            </w:r>
            <w:r>
              <w:rPr>
                <w:noProof/>
              </w:rPr>
              <w:instrText xml:space="preserve"> PAGEREF _Toc227265660 \h </w:instrText>
            </w:r>
            <w:r>
              <w:rPr>
                <w:noProof/>
              </w:rPr>
            </w:r>
            <w:r>
              <w:rPr>
                <w:noProof/>
              </w:rPr>
              <w:fldChar w:fldCharType="separate"/>
            </w:r>
            <w:r>
              <w:rPr>
                <w:noProof/>
              </w:rPr>
              <w:t>16</w:t>
            </w:r>
            <w:r>
              <w:rPr>
                <w:noProof/>
              </w:rPr>
              <w:fldChar w:fldCharType="end"/>
            </w:r>
          </w:hyperlink>
        </w:p>
        <w:p w14:paraId="518A2AE7" w14:textId="73110EDF" w:rsidR="0073671A" w:rsidRDefault="0073671A">
          <w:pPr>
            <w:pStyle w:val="TOC1"/>
            <w:tabs>
              <w:tab w:val="right" w:leader="dot" w:pos="8494"/>
            </w:tabs>
            <w:rPr>
              <w:rFonts w:asciiTheme="minorHAnsi" w:eastAsiaTheme="minorEastAsia" w:hAnsiTheme="minorHAnsi"/>
              <w:noProof/>
              <w:color w:val="auto"/>
              <w:kern w:val="2"/>
              <w:sz w:val="22"/>
              <w:szCs w:val="24"/>
              <w:lang w:eastAsia="zh-CN"/>
              <w14:ligatures w14:val="standardContextual"/>
            </w:rPr>
          </w:pPr>
          <w:hyperlink w:anchor="_Toc227265661" w:history="1">
            <w:r w:rsidRPr="0024420A">
              <w:rPr>
                <w:rStyle w:val="aff4"/>
                <w:noProof/>
              </w:rPr>
              <w:t>4 功能性需求</w:t>
            </w:r>
            <w:r>
              <w:rPr>
                <w:noProof/>
              </w:rPr>
              <w:tab/>
            </w:r>
            <w:r>
              <w:rPr>
                <w:noProof/>
              </w:rPr>
              <w:fldChar w:fldCharType="begin"/>
            </w:r>
            <w:r>
              <w:rPr>
                <w:noProof/>
              </w:rPr>
              <w:instrText xml:space="preserve"> PAGEREF _Toc227265661 \h </w:instrText>
            </w:r>
            <w:r>
              <w:rPr>
                <w:noProof/>
              </w:rPr>
            </w:r>
            <w:r>
              <w:rPr>
                <w:noProof/>
              </w:rPr>
              <w:fldChar w:fldCharType="separate"/>
            </w:r>
            <w:r>
              <w:rPr>
                <w:noProof/>
              </w:rPr>
              <w:t>17</w:t>
            </w:r>
            <w:r>
              <w:rPr>
                <w:noProof/>
              </w:rPr>
              <w:fldChar w:fldCharType="end"/>
            </w:r>
          </w:hyperlink>
        </w:p>
        <w:p w14:paraId="3C9CC838" w14:textId="3D57D1B7"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62" w:history="1">
            <w:r w:rsidRPr="0024420A">
              <w:rPr>
                <w:rStyle w:val="aff4"/>
                <w:noProof/>
              </w:rPr>
              <w:t>4.1 优先级定义</w:t>
            </w:r>
            <w:r>
              <w:rPr>
                <w:noProof/>
              </w:rPr>
              <w:tab/>
            </w:r>
            <w:r>
              <w:rPr>
                <w:noProof/>
              </w:rPr>
              <w:fldChar w:fldCharType="begin"/>
            </w:r>
            <w:r>
              <w:rPr>
                <w:noProof/>
              </w:rPr>
              <w:instrText xml:space="preserve"> PAGEREF _Toc227265662 \h </w:instrText>
            </w:r>
            <w:r>
              <w:rPr>
                <w:noProof/>
              </w:rPr>
            </w:r>
            <w:r>
              <w:rPr>
                <w:noProof/>
              </w:rPr>
              <w:fldChar w:fldCharType="separate"/>
            </w:r>
            <w:r>
              <w:rPr>
                <w:noProof/>
              </w:rPr>
              <w:t>17</w:t>
            </w:r>
            <w:r>
              <w:rPr>
                <w:noProof/>
              </w:rPr>
              <w:fldChar w:fldCharType="end"/>
            </w:r>
          </w:hyperlink>
        </w:p>
        <w:p w14:paraId="65B9E030" w14:textId="60C36971"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63" w:history="1">
            <w:r w:rsidRPr="0024420A">
              <w:rPr>
                <w:rStyle w:val="aff4"/>
                <w:noProof/>
                <w:lang w:eastAsia="zh-CN"/>
              </w:rPr>
              <w:t>4.2 平台基础支撑模块</w:t>
            </w:r>
            <w:r>
              <w:rPr>
                <w:noProof/>
              </w:rPr>
              <w:tab/>
            </w:r>
            <w:r>
              <w:rPr>
                <w:noProof/>
              </w:rPr>
              <w:fldChar w:fldCharType="begin"/>
            </w:r>
            <w:r>
              <w:rPr>
                <w:noProof/>
              </w:rPr>
              <w:instrText xml:space="preserve"> PAGEREF _Toc227265663 \h </w:instrText>
            </w:r>
            <w:r>
              <w:rPr>
                <w:noProof/>
              </w:rPr>
            </w:r>
            <w:r>
              <w:rPr>
                <w:noProof/>
              </w:rPr>
              <w:fldChar w:fldCharType="separate"/>
            </w:r>
            <w:r>
              <w:rPr>
                <w:noProof/>
              </w:rPr>
              <w:t>17</w:t>
            </w:r>
            <w:r>
              <w:rPr>
                <w:noProof/>
              </w:rPr>
              <w:fldChar w:fldCharType="end"/>
            </w:r>
          </w:hyperlink>
        </w:p>
        <w:p w14:paraId="26DA7518" w14:textId="7A2C6140"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64" w:history="1">
            <w:r w:rsidRPr="0024420A">
              <w:rPr>
                <w:rStyle w:val="aff4"/>
                <w:noProof/>
              </w:rPr>
              <w:t>4.3 管理员端功能需求</w:t>
            </w:r>
            <w:r>
              <w:rPr>
                <w:noProof/>
              </w:rPr>
              <w:tab/>
            </w:r>
            <w:r>
              <w:rPr>
                <w:noProof/>
              </w:rPr>
              <w:fldChar w:fldCharType="begin"/>
            </w:r>
            <w:r>
              <w:rPr>
                <w:noProof/>
              </w:rPr>
              <w:instrText xml:space="preserve"> PAGEREF _Toc227265664 \h </w:instrText>
            </w:r>
            <w:r>
              <w:rPr>
                <w:noProof/>
              </w:rPr>
            </w:r>
            <w:r>
              <w:rPr>
                <w:noProof/>
              </w:rPr>
              <w:fldChar w:fldCharType="separate"/>
            </w:r>
            <w:r>
              <w:rPr>
                <w:noProof/>
              </w:rPr>
              <w:t>21</w:t>
            </w:r>
            <w:r>
              <w:rPr>
                <w:noProof/>
              </w:rPr>
              <w:fldChar w:fldCharType="end"/>
            </w:r>
          </w:hyperlink>
        </w:p>
        <w:p w14:paraId="25CAE386" w14:textId="59D6930B"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65" w:history="1">
            <w:r w:rsidRPr="0024420A">
              <w:rPr>
                <w:rStyle w:val="aff4"/>
                <w:noProof/>
                <w:lang w:eastAsia="zh-CN"/>
              </w:rPr>
              <w:t>4.4 零基础业务用户功能需求</w:t>
            </w:r>
            <w:r>
              <w:rPr>
                <w:noProof/>
              </w:rPr>
              <w:tab/>
            </w:r>
            <w:r>
              <w:rPr>
                <w:noProof/>
              </w:rPr>
              <w:fldChar w:fldCharType="begin"/>
            </w:r>
            <w:r>
              <w:rPr>
                <w:noProof/>
              </w:rPr>
              <w:instrText xml:space="preserve"> PAGEREF _Toc227265665 \h </w:instrText>
            </w:r>
            <w:r>
              <w:rPr>
                <w:noProof/>
              </w:rPr>
            </w:r>
            <w:r>
              <w:rPr>
                <w:noProof/>
              </w:rPr>
              <w:fldChar w:fldCharType="separate"/>
            </w:r>
            <w:r>
              <w:rPr>
                <w:noProof/>
              </w:rPr>
              <w:t>27</w:t>
            </w:r>
            <w:r>
              <w:rPr>
                <w:noProof/>
              </w:rPr>
              <w:fldChar w:fldCharType="end"/>
            </w:r>
          </w:hyperlink>
        </w:p>
        <w:p w14:paraId="7387624B" w14:textId="3B7BA12D"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66" w:history="1">
            <w:r w:rsidRPr="0024420A">
              <w:rPr>
                <w:rStyle w:val="aff4"/>
                <w:noProof/>
                <w:lang w:eastAsia="zh-CN"/>
              </w:rPr>
              <w:t>4.5 人机协同与开发增强需求</w:t>
            </w:r>
            <w:r>
              <w:rPr>
                <w:noProof/>
              </w:rPr>
              <w:tab/>
            </w:r>
            <w:r>
              <w:rPr>
                <w:noProof/>
              </w:rPr>
              <w:fldChar w:fldCharType="begin"/>
            </w:r>
            <w:r>
              <w:rPr>
                <w:noProof/>
              </w:rPr>
              <w:instrText xml:space="preserve"> PAGEREF _Toc227265666 \h </w:instrText>
            </w:r>
            <w:r>
              <w:rPr>
                <w:noProof/>
              </w:rPr>
            </w:r>
            <w:r>
              <w:rPr>
                <w:noProof/>
              </w:rPr>
              <w:fldChar w:fldCharType="separate"/>
            </w:r>
            <w:r>
              <w:rPr>
                <w:noProof/>
              </w:rPr>
              <w:t>35</w:t>
            </w:r>
            <w:r>
              <w:rPr>
                <w:noProof/>
              </w:rPr>
              <w:fldChar w:fldCharType="end"/>
            </w:r>
          </w:hyperlink>
        </w:p>
        <w:p w14:paraId="2BD2D68D" w14:textId="723AC969" w:rsidR="0073671A" w:rsidRDefault="0073671A">
          <w:pPr>
            <w:pStyle w:val="TOC1"/>
            <w:tabs>
              <w:tab w:val="right" w:leader="dot" w:pos="8494"/>
            </w:tabs>
            <w:rPr>
              <w:rFonts w:asciiTheme="minorHAnsi" w:eastAsiaTheme="minorEastAsia" w:hAnsiTheme="minorHAnsi"/>
              <w:noProof/>
              <w:color w:val="auto"/>
              <w:kern w:val="2"/>
              <w:sz w:val="22"/>
              <w:szCs w:val="24"/>
              <w:lang w:eastAsia="zh-CN"/>
              <w14:ligatures w14:val="standardContextual"/>
            </w:rPr>
          </w:pPr>
          <w:hyperlink w:anchor="_Toc227265667" w:history="1">
            <w:r w:rsidRPr="0024420A">
              <w:rPr>
                <w:rStyle w:val="aff4"/>
                <w:noProof/>
              </w:rPr>
              <w:t>5 数据需求</w:t>
            </w:r>
            <w:r>
              <w:rPr>
                <w:noProof/>
              </w:rPr>
              <w:tab/>
            </w:r>
            <w:r>
              <w:rPr>
                <w:noProof/>
              </w:rPr>
              <w:fldChar w:fldCharType="begin"/>
            </w:r>
            <w:r>
              <w:rPr>
                <w:noProof/>
              </w:rPr>
              <w:instrText xml:space="preserve"> PAGEREF _Toc227265667 \h </w:instrText>
            </w:r>
            <w:r>
              <w:rPr>
                <w:noProof/>
              </w:rPr>
            </w:r>
            <w:r>
              <w:rPr>
                <w:noProof/>
              </w:rPr>
              <w:fldChar w:fldCharType="separate"/>
            </w:r>
            <w:r>
              <w:rPr>
                <w:noProof/>
              </w:rPr>
              <w:t>40</w:t>
            </w:r>
            <w:r>
              <w:rPr>
                <w:noProof/>
              </w:rPr>
              <w:fldChar w:fldCharType="end"/>
            </w:r>
          </w:hyperlink>
        </w:p>
        <w:p w14:paraId="527DAA13" w14:textId="42814D39"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68" w:history="1">
            <w:r w:rsidRPr="0024420A">
              <w:rPr>
                <w:rStyle w:val="aff4"/>
                <w:noProof/>
              </w:rPr>
              <w:t>5.1 核心数据对象</w:t>
            </w:r>
            <w:r>
              <w:rPr>
                <w:noProof/>
              </w:rPr>
              <w:tab/>
            </w:r>
            <w:r>
              <w:rPr>
                <w:noProof/>
              </w:rPr>
              <w:fldChar w:fldCharType="begin"/>
            </w:r>
            <w:r>
              <w:rPr>
                <w:noProof/>
              </w:rPr>
              <w:instrText xml:space="preserve"> PAGEREF _Toc227265668 \h </w:instrText>
            </w:r>
            <w:r>
              <w:rPr>
                <w:noProof/>
              </w:rPr>
            </w:r>
            <w:r>
              <w:rPr>
                <w:noProof/>
              </w:rPr>
              <w:fldChar w:fldCharType="separate"/>
            </w:r>
            <w:r>
              <w:rPr>
                <w:noProof/>
              </w:rPr>
              <w:t>40</w:t>
            </w:r>
            <w:r>
              <w:rPr>
                <w:noProof/>
              </w:rPr>
              <w:fldChar w:fldCharType="end"/>
            </w:r>
          </w:hyperlink>
        </w:p>
        <w:p w14:paraId="39F2865A" w14:textId="41651B47"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69" w:history="1">
            <w:r w:rsidRPr="0024420A">
              <w:rPr>
                <w:rStyle w:val="aff4"/>
                <w:noProof/>
              </w:rPr>
              <w:t>5.2 TaskRecord 字段要求</w:t>
            </w:r>
            <w:r>
              <w:rPr>
                <w:noProof/>
              </w:rPr>
              <w:tab/>
            </w:r>
            <w:r>
              <w:rPr>
                <w:noProof/>
              </w:rPr>
              <w:fldChar w:fldCharType="begin"/>
            </w:r>
            <w:r>
              <w:rPr>
                <w:noProof/>
              </w:rPr>
              <w:instrText xml:space="preserve"> PAGEREF _Toc227265669 \h </w:instrText>
            </w:r>
            <w:r>
              <w:rPr>
                <w:noProof/>
              </w:rPr>
            </w:r>
            <w:r>
              <w:rPr>
                <w:noProof/>
              </w:rPr>
              <w:fldChar w:fldCharType="separate"/>
            </w:r>
            <w:r>
              <w:rPr>
                <w:noProof/>
              </w:rPr>
              <w:t>42</w:t>
            </w:r>
            <w:r>
              <w:rPr>
                <w:noProof/>
              </w:rPr>
              <w:fldChar w:fldCharType="end"/>
            </w:r>
          </w:hyperlink>
        </w:p>
        <w:p w14:paraId="2818F04E" w14:textId="129AE85F"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70" w:history="1">
            <w:r w:rsidRPr="0024420A">
              <w:rPr>
                <w:rStyle w:val="aff4"/>
                <w:noProof/>
              </w:rPr>
              <w:t>5.3 TokenLedger 与 QuotaAccount 字段要求</w:t>
            </w:r>
            <w:r>
              <w:rPr>
                <w:noProof/>
              </w:rPr>
              <w:tab/>
            </w:r>
            <w:r>
              <w:rPr>
                <w:noProof/>
              </w:rPr>
              <w:fldChar w:fldCharType="begin"/>
            </w:r>
            <w:r>
              <w:rPr>
                <w:noProof/>
              </w:rPr>
              <w:instrText xml:space="preserve"> PAGEREF _Toc227265670 \h </w:instrText>
            </w:r>
            <w:r>
              <w:rPr>
                <w:noProof/>
              </w:rPr>
            </w:r>
            <w:r>
              <w:rPr>
                <w:noProof/>
              </w:rPr>
              <w:fldChar w:fldCharType="separate"/>
            </w:r>
            <w:r>
              <w:rPr>
                <w:noProof/>
              </w:rPr>
              <w:t>45</w:t>
            </w:r>
            <w:r>
              <w:rPr>
                <w:noProof/>
              </w:rPr>
              <w:fldChar w:fldCharType="end"/>
            </w:r>
          </w:hyperlink>
        </w:p>
        <w:p w14:paraId="5FC7B05C" w14:textId="03BCBDD4"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71" w:history="1">
            <w:r w:rsidRPr="0024420A">
              <w:rPr>
                <w:rStyle w:val="aff4"/>
                <w:noProof/>
              </w:rPr>
              <w:t>5.4 资产数据对象要求</w:t>
            </w:r>
            <w:r>
              <w:rPr>
                <w:noProof/>
              </w:rPr>
              <w:tab/>
            </w:r>
            <w:r>
              <w:rPr>
                <w:noProof/>
              </w:rPr>
              <w:fldChar w:fldCharType="begin"/>
            </w:r>
            <w:r>
              <w:rPr>
                <w:noProof/>
              </w:rPr>
              <w:instrText xml:space="preserve"> PAGEREF _Toc227265671 \h </w:instrText>
            </w:r>
            <w:r>
              <w:rPr>
                <w:noProof/>
              </w:rPr>
            </w:r>
            <w:r>
              <w:rPr>
                <w:noProof/>
              </w:rPr>
              <w:fldChar w:fldCharType="separate"/>
            </w:r>
            <w:r>
              <w:rPr>
                <w:noProof/>
              </w:rPr>
              <w:t>49</w:t>
            </w:r>
            <w:r>
              <w:rPr>
                <w:noProof/>
              </w:rPr>
              <w:fldChar w:fldCharType="end"/>
            </w:r>
          </w:hyperlink>
        </w:p>
        <w:p w14:paraId="0AC592F7" w14:textId="5DD6702F"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72" w:history="1">
            <w:r w:rsidRPr="0024420A">
              <w:rPr>
                <w:rStyle w:val="aff4"/>
                <w:noProof/>
              </w:rPr>
              <w:t>5.5 数据规则与约束</w:t>
            </w:r>
            <w:r>
              <w:rPr>
                <w:noProof/>
              </w:rPr>
              <w:tab/>
            </w:r>
            <w:r>
              <w:rPr>
                <w:noProof/>
              </w:rPr>
              <w:fldChar w:fldCharType="begin"/>
            </w:r>
            <w:r>
              <w:rPr>
                <w:noProof/>
              </w:rPr>
              <w:instrText xml:space="preserve"> PAGEREF _Toc227265672 \h </w:instrText>
            </w:r>
            <w:r>
              <w:rPr>
                <w:noProof/>
              </w:rPr>
            </w:r>
            <w:r>
              <w:rPr>
                <w:noProof/>
              </w:rPr>
              <w:fldChar w:fldCharType="separate"/>
            </w:r>
            <w:r>
              <w:rPr>
                <w:noProof/>
              </w:rPr>
              <w:t>49</w:t>
            </w:r>
            <w:r>
              <w:rPr>
                <w:noProof/>
              </w:rPr>
              <w:fldChar w:fldCharType="end"/>
            </w:r>
          </w:hyperlink>
        </w:p>
        <w:p w14:paraId="58A3C387" w14:textId="77C1F377"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73" w:history="1">
            <w:r w:rsidRPr="0024420A">
              <w:rPr>
                <w:rStyle w:val="aff4"/>
                <w:noProof/>
                <w:lang w:eastAsia="zh-CN"/>
              </w:rPr>
              <w:t>5.6 存储结构要求</w:t>
            </w:r>
            <w:r>
              <w:rPr>
                <w:noProof/>
              </w:rPr>
              <w:tab/>
            </w:r>
            <w:r>
              <w:rPr>
                <w:noProof/>
              </w:rPr>
              <w:fldChar w:fldCharType="begin"/>
            </w:r>
            <w:r>
              <w:rPr>
                <w:noProof/>
              </w:rPr>
              <w:instrText xml:space="preserve"> PAGEREF _Toc227265673 \h </w:instrText>
            </w:r>
            <w:r>
              <w:rPr>
                <w:noProof/>
              </w:rPr>
            </w:r>
            <w:r>
              <w:rPr>
                <w:noProof/>
              </w:rPr>
              <w:fldChar w:fldCharType="separate"/>
            </w:r>
            <w:r>
              <w:rPr>
                <w:noProof/>
              </w:rPr>
              <w:t>50</w:t>
            </w:r>
            <w:r>
              <w:rPr>
                <w:noProof/>
              </w:rPr>
              <w:fldChar w:fldCharType="end"/>
            </w:r>
          </w:hyperlink>
        </w:p>
        <w:p w14:paraId="1D90FBEB" w14:textId="0A73048B" w:rsidR="0073671A" w:rsidRDefault="0073671A">
          <w:pPr>
            <w:pStyle w:val="TOC1"/>
            <w:tabs>
              <w:tab w:val="right" w:leader="dot" w:pos="8494"/>
            </w:tabs>
            <w:rPr>
              <w:rFonts w:asciiTheme="minorHAnsi" w:eastAsiaTheme="minorEastAsia" w:hAnsiTheme="minorHAnsi"/>
              <w:noProof/>
              <w:color w:val="auto"/>
              <w:kern w:val="2"/>
              <w:sz w:val="22"/>
              <w:szCs w:val="24"/>
              <w:lang w:eastAsia="zh-CN"/>
              <w14:ligatures w14:val="standardContextual"/>
            </w:rPr>
          </w:pPr>
          <w:hyperlink w:anchor="_Toc227265674" w:history="1">
            <w:r w:rsidRPr="0024420A">
              <w:rPr>
                <w:rStyle w:val="aff4"/>
                <w:noProof/>
                <w:lang w:eastAsia="zh-CN"/>
              </w:rPr>
              <w:t>6 接口与页面需求</w:t>
            </w:r>
            <w:r>
              <w:rPr>
                <w:noProof/>
              </w:rPr>
              <w:tab/>
            </w:r>
            <w:r>
              <w:rPr>
                <w:noProof/>
              </w:rPr>
              <w:fldChar w:fldCharType="begin"/>
            </w:r>
            <w:r>
              <w:rPr>
                <w:noProof/>
              </w:rPr>
              <w:instrText xml:space="preserve"> PAGEREF _Toc227265674 \h </w:instrText>
            </w:r>
            <w:r>
              <w:rPr>
                <w:noProof/>
              </w:rPr>
            </w:r>
            <w:r>
              <w:rPr>
                <w:noProof/>
              </w:rPr>
              <w:fldChar w:fldCharType="separate"/>
            </w:r>
            <w:r>
              <w:rPr>
                <w:noProof/>
              </w:rPr>
              <w:t>50</w:t>
            </w:r>
            <w:r>
              <w:rPr>
                <w:noProof/>
              </w:rPr>
              <w:fldChar w:fldCharType="end"/>
            </w:r>
          </w:hyperlink>
        </w:p>
        <w:p w14:paraId="5E1D3319" w14:textId="0D55927B"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75" w:history="1">
            <w:r w:rsidRPr="0024420A">
              <w:rPr>
                <w:rStyle w:val="aff4"/>
                <w:noProof/>
                <w:lang w:eastAsia="zh-CN"/>
              </w:rPr>
              <w:t>6.1 前端页面需求</w:t>
            </w:r>
            <w:r>
              <w:rPr>
                <w:noProof/>
              </w:rPr>
              <w:tab/>
            </w:r>
            <w:r>
              <w:rPr>
                <w:noProof/>
              </w:rPr>
              <w:fldChar w:fldCharType="begin"/>
            </w:r>
            <w:r>
              <w:rPr>
                <w:noProof/>
              </w:rPr>
              <w:instrText xml:space="preserve"> PAGEREF _Toc227265675 \h </w:instrText>
            </w:r>
            <w:r>
              <w:rPr>
                <w:noProof/>
              </w:rPr>
            </w:r>
            <w:r>
              <w:rPr>
                <w:noProof/>
              </w:rPr>
              <w:fldChar w:fldCharType="separate"/>
            </w:r>
            <w:r>
              <w:rPr>
                <w:noProof/>
              </w:rPr>
              <w:t>50</w:t>
            </w:r>
            <w:r>
              <w:rPr>
                <w:noProof/>
              </w:rPr>
              <w:fldChar w:fldCharType="end"/>
            </w:r>
          </w:hyperlink>
        </w:p>
        <w:p w14:paraId="213E1FEC" w14:textId="2A75CF64"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76" w:history="1">
            <w:r w:rsidRPr="0024420A">
              <w:rPr>
                <w:rStyle w:val="aff4"/>
                <w:noProof/>
              </w:rPr>
              <w:t>6.2 核心任务 API</w:t>
            </w:r>
            <w:r>
              <w:rPr>
                <w:noProof/>
              </w:rPr>
              <w:tab/>
            </w:r>
            <w:r>
              <w:rPr>
                <w:noProof/>
              </w:rPr>
              <w:fldChar w:fldCharType="begin"/>
            </w:r>
            <w:r>
              <w:rPr>
                <w:noProof/>
              </w:rPr>
              <w:instrText xml:space="preserve"> PAGEREF _Toc227265676 \h </w:instrText>
            </w:r>
            <w:r>
              <w:rPr>
                <w:noProof/>
              </w:rPr>
            </w:r>
            <w:r>
              <w:rPr>
                <w:noProof/>
              </w:rPr>
              <w:fldChar w:fldCharType="separate"/>
            </w:r>
            <w:r>
              <w:rPr>
                <w:noProof/>
              </w:rPr>
              <w:t>51</w:t>
            </w:r>
            <w:r>
              <w:rPr>
                <w:noProof/>
              </w:rPr>
              <w:fldChar w:fldCharType="end"/>
            </w:r>
          </w:hyperlink>
        </w:p>
        <w:p w14:paraId="675B7267" w14:textId="55F3578D"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77" w:history="1">
            <w:r w:rsidRPr="0024420A">
              <w:rPr>
                <w:rStyle w:val="aff4"/>
                <w:noProof/>
              </w:rPr>
              <w:t>6.3 团队治理与协同 API</w:t>
            </w:r>
            <w:r>
              <w:rPr>
                <w:noProof/>
              </w:rPr>
              <w:tab/>
            </w:r>
            <w:r>
              <w:rPr>
                <w:noProof/>
              </w:rPr>
              <w:fldChar w:fldCharType="begin"/>
            </w:r>
            <w:r>
              <w:rPr>
                <w:noProof/>
              </w:rPr>
              <w:instrText xml:space="preserve"> PAGEREF _Toc227265677 \h </w:instrText>
            </w:r>
            <w:r>
              <w:rPr>
                <w:noProof/>
              </w:rPr>
            </w:r>
            <w:r>
              <w:rPr>
                <w:noProof/>
              </w:rPr>
              <w:fldChar w:fldCharType="separate"/>
            </w:r>
            <w:r>
              <w:rPr>
                <w:noProof/>
              </w:rPr>
              <w:t>52</w:t>
            </w:r>
            <w:r>
              <w:rPr>
                <w:noProof/>
              </w:rPr>
              <w:fldChar w:fldCharType="end"/>
            </w:r>
          </w:hyperlink>
        </w:p>
        <w:p w14:paraId="3A40D92C" w14:textId="11C50984"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78" w:history="1">
            <w:r w:rsidRPr="0024420A">
              <w:rPr>
                <w:rStyle w:val="aff4"/>
                <w:noProof/>
              </w:rPr>
              <w:t>6.4 接口设计原则</w:t>
            </w:r>
            <w:r>
              <w:rPr>
                <w:noProof/>
              </w:rPr>
              <w:tab/>
            </w:r>
            <w:r>
              <w:rPr>
                <w:noProof/>
              </w:rPr>
              <w:fldChar w:fldCharType="begin"/>
            </w:r>
            <w:r>
              <w:rPr>
                <w:noProof/>
              </w:rPr>
              <w:instrText xml:space="preserve"> PAGEREF _Toc227265678 \h </w:instrText>
            </w:r>
            <w:r>
              <w:rPr>
                <w:noProof/>
              </w:rPr>
            </w:r>
            <w:r>
              <w:rPr>
                <w:noProof/>
              </w:rPr>
              <w:fldChar w:fldCharType="separate"/>
            </w:r>
            <w:r>
              <w:rPr>
                <w:noProof/>
              </w:rPr>
              <w:t>56</w:t>
            </w:r>
            <w:r>
              <w:rPr>
                <w:noProof/>
              </w:rPr>
              <w:fldChar w:fldCharType="end"/>
            </w:r>
          </w:hyperlink>
        </w:p>
        <w:p w14:paraId="64D83B35" w14:textId="6D36EE98" w:rsidR="0073671A" w:rsidRDefault="0073671A">
          <w:pPr>
            <w:pStyle w:val="TOC1"/>
            <w:tabs>
              <w:tab w:val="right" w:leader="dot" w:pos="8494"/>
            </w:tabs>
            <w:rPr>
              <w:rFonts w:asciiTheme="minorHAnsi" w:eastAsiaTheme="minorEastAsia" w:hAnsiTheme="minorHAnsi"/>
              <w:noProof/>
              <w:color w:val="auto"/>
              <w:kern w:val="2"/>
              <w:sz w:val="22"/>
              <w:szCs w:val="24"/>
              <w:lang w:eastAsia="zh-CN"/>
              <w14:ligatures w14:val="standardContextual"/>
            </w:rPr>
          </w:pPr>
          <w:hyperlink w:anchor="_Toc227265679" w:history="1">
            <w:r w:rsidRPr="0024420A">
              <w:rPr>
                <w:rStyle w:val="aff4"/>
                <w:noProof/>
              </w:rPr>
              <w:t>7 非功能性需求</w:t>
            </w:r>
            <w:r>
              <w:rPr>
                <w:noProof/>
              </w:rPr>
              <w:tab/>
            </w:r>
            <w:r>
              <w:rPr>
                <w:noProof/>
              </w:rPr>
              <w:fldChar w:fldCharType="begin"/>
            </w:r>
            <w:r>
              <w:rPr>
                <w:noProof/>
              </w:rPr>
              <w:instrText xml:space="preserve"> PAGEREF _Toc227265679 \h </w:instrText>
            </w:r>
            <w:r>
              <w:rPr>
                <w:noProof/>
              </w:rPr>
            </w:r>
            <w:r>
              <w:rPr>
                <w:noProof/>
              </w:rPr>
              <w:fldChar w:fldCharType="separate"/>
            </w:r>
            <w:r>
              <w:rPr>
                <w:noProof/>
              </w:rPr>
              <w:t>56</w:t>
            </w:r>
            <w:r>
              <w:rPr>
                <w:noProof/>
              </w:rPr>
              <w:fldChar w:fldCharType="end"/>
            </w:r>
          </w:hyperlink>
        </w:p>
        <w:p w14:paraId="5664525E" w14:textId="21EE1E7D"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80" w:history="1">
            <w:r w:rsidRPr="0024420A">
              <w:rPr>
                <w:rStyle w:val="aff4"/>
                <w:noProof/>
              </w:rPr>
              <w:t>7.1 易用性要求</w:t>
            </w:r>
            <w:r>
              <w:rPr>
                <w:noProof/>
              </w:rPr>
              <w:tab/>
            </w:r>
            <w:r>
              <w:rPr>
                <w:noProof/>
              </w:rPr>
              <w:fldChar w:fldCharType="begin"/>
            </w:r>
            <w:r>
              <w:rPr>
                <w:noProof/>
              </w:rPr>
              <w:instrText xml:space="preserve"> PAGEREF _Toc227265680 \h </w:instrText>
            </w:r>
            <w:r>
              <w:rPr>
                <w:noProof/>
              </w:rPr>
            </w:r>
            <w:r>
              <w:rPr>
                <w:noProof/>
              </w:rPr>
              <w:fldChar w:fldCharType="separate"/>
            </w:r>
            <w:r>
              <w:rPr>
                <w:noProof/>
              </w:rPr>
              <w:t>56</w:t>
            </w:r>
            <w:r>
              <w:rPr>
                <w:noProof/>
              </w:rPr>
              <w:fldChar w:fldCharType="end"/>
            </w:r>
          </w:hyperlink>
        </w:p>
        <w:p w14:paraId="61B8D27D" w14:textId="768CE625"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81" w:history="1">
            <w:r w:rsidRPr="0024420A">
              <w:rPr>
                <w:rStyle w:val="aff4"/>
                <w:noProof/>
              </w:rPr>
              <w:t>7.2 性能要求</w:t>
            </w:r>
            <w:r>
              <w:rPr>
                <w:noProof/>
              </w:rPr>
              <w:tab/>
            </w:r>
            <w:r>
              <w:rPr>
                <w:noProof/>
              </w:rPr>
              <w:fldChar w:fldCharType="begin"/>
            </w:r>
            <w:r>
              <w:rPr>
                <w:noProof/>
              </w:rPr>
              <w:instrText xml:space="preserve"> PAGEREF _Toc227265681 \h </w:instrText>
            </w:r>
            <w:r>
              <w:rPr>
                <w:noProof/>
              </w:rPr>
            </w:r>
            <w:r>
              <w:rPr>
                <w:noProof/>
              </w:rPr>
              <w:fldChar w:fldCharType="separate"/>
            </w:r>
            <w:r>
              <w:rPr>
                <w:noProof/>
              </w:rPr>
              <w:t>56</w:t>
            </w:r>
            <w:r>
              <w:rPr>
                <w:noProof/>
              </w:rPr>
              <w:fldChar w:fldCharType="end"/>
            </w:r>
          </w:hyperlink>
        </w:p>
        <w:p w14:paraId="0A6FE64C" w14:textId="64D32D9E"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82" w:history="1">
            <w:r w:rsidRPr="0024420A">
              <w:rPr>
                <w:rStyle w:val="aff4"/>
                <w:noProof/>
              </w:rPr>
              <w:t>7.3 可靠性要求</w:t>
            </w:r>
            <w:r>
              <w:rPr>
                <w:noProof/>
              </w:rPr>
              <w:tab/>
            </w:r>
            <w:r>
              <w:rPr>
                <w:noProof/>
              </w:rPr>
              <w:fldChar w:fldCharType="begin"/>
            </w:r>
            <w:r>
              <w:rPr>
                <w:noProof/>
              </w:rPr>
              <w:instrText xml:space="preserve"> PAGEREF _Toc227265682 \h </w:instrText>
            </w:r>
            <w:r>
              <w:rPr>
                <w:noProof/>
              </w:rPr>
            </w:r>
            <w:r>
              <w:rPr>
                <w:noProof/>
              </w:rPr>
              <w:fldChar w:fldCharType="separate"/>
            </w:r>
            <w:r>
              <w:rPr>
                <w:noProof/>
              </w:rPr>
              <w:t>56</w:t>
            </w:r>
            <w:r>
              <w:rPr>
                <w:noProof/>
              </w:rPr>
              <w:fldChar w:fldCharType="end"/>
            </w:r>
          </w:hyperlink>
        </w:p>
        <w:p w14:paraId="01E29FC5" w14:textId="0DAAB971"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83" w:history="1">
            <w:r w:rsidRPr="0024420A">
              <w:rPr>
                <w:rStyle w:val="aff4"/>
                <w:noProof/>
              </w:rPr>
              <w:t>7.4 安全性要求</w:t>
            </w:r>
            <w:r>
              <w:rPr>
                <w:noProof/>
              </w:rPr>
              <w:tab/>
            </w:r>
            <w:r>
              <w:rPr>
                <w:noProof/>
              </w:rPr>
              <w:fldChar w:fldCharType="begin"/>
            </w:r>
            <w:r>
              <w:rPr>
                <w:noProof/>
              </w:rPr>
              <w:instrText xml:space="preserve"> PAGEREF _Toc227265683 \h </w:instrText>
            </w:r>
            <w:r>
              <w:rPr>
                <w:noProof/>
              </w:rPr>
            </w:r>
            <w:r>
              <w:rPr>
                <w:noProof/>
              </w:rPr>
              <w:fldChar w:fldCharType="separate"/>
            </w:r>
            <w:r>
              <w:rPr>
                <w:noProof/>
              </w:rPr>
              <w:t>56</w:t>
            </w:r>
            <w:r>
              <w:rPr>
                <w:noProof/>
              </w:rPr>
              <w:fldChar w:fldCharType="end"/>
            </w:r>
          </w:hyperlink>
        </w:p>
        <w:p w14:paraId="6E17F7D8" w14:textId="268B937C"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84" w:history="1">
            <w:r w:rsidRPr="0024420A">
              <w:rPr>
                <w:rStyle w:val="aff4"/>
                <w:noProof/>
              </w:rPr>
              <w:t>7.5 可维护性要求</w:t>
            </w:r>
            <w:r>
              <w:rPr>
                <w:noProof/>
              </w:rPr>
              <w:tab/>
            </w:r>
            <w:r>
              <w:rPr>
                <w:noProof/>
              </w:rPr>
              <w:fldChar w:fldCharType="begin"/>
            </w:r>
            <w:r>
              <w:rPr>
                <w:noProof/>
              </w:rPr>
              <w:instrText xml:space="preserve"> PAGEREF _Toc227265684 \h </w:instrText>
            </w:r>
            <w:r>
              <w:rPr>
                <w:noProof/>
              </w:rPr>
            </w:r>
            <w:r>
              <w:rPr>
                <w:noProof/>
              </w:rPr>
              <w:fldChar w:fldCharType="separate"/>
            </w:r>
            <w:r>
              <w:rPr>
                <w:noProof/>
              </w:rPr>
              <w:t>57</w:t>
            </w:r>
            <w:r>
              <w:rPr>
                <w:noProof/>
              </w:rPr>
              <w:fldChar w:fldCharType="end"/>
            </w:r>
          </w:hyperlink>
        </w:p>
        <w:p w14:paraId="288C0AEA" w14:textId="1AAF66CA"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85" w:history="1">
            <w:r w:rsidRPr="0024420A">
              <w:rPr>
                <w:rStyle w:val="aff4"/>
                <w:noProof/>
              </w:rPr>
              <w:t>7.6 可扩展性要求</w:t>
            </w:r>
            <w:r>
              <w:rPr>
                <w:noProof/>
              </w:rPr>
              <w:tab/>
            </w:r>
            <w:r>
              <w:rPr>
                <w:noProof/>
              </w:rPr>
              <w:fldChar w:fldCharType="begin"/>
            </w:r>
            <w:r>
              <w:rPr>
                <w:noProof/>
              </w:rPr>
              <w:instrText xml:space="preserve"> PAGEREF _Toc227265685 \h </w:instrText>
            </w:r>
            <w:r>
              <w:rPr>
                <w:noProof/>
              </w:rPr>
            </w:r>
            <w:r>
              <w:rPr>
                <w:noProof/>
              </w:rPr>
              <w:fldChar w:fldCharType="separate"/>
            </w:r>
            <w:r>
              <w:rPr>
                <w:noProof/>
              </w:rPr>
              <w:t>57</w:t>
            </w:r>
            <w:r>
              <w:rPr>
                <w:noProof/>
              </w:rPr>
              <w:fldChar w:fldCharType="end"/>
            </w:r>
          </w:hyperlink>
        </w:p>
        <w:p w14:paraId="1F8B7DB7" w14:textId="668AD87F"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86" w:history="1">
            <w:r w:rsidRPr="0024420A">
              <w:rPr>
                <w:rStyle w:val="aff4"/>
                <w:noProof/>
              </w:rPr>
              <w:t>7.7 可审计性要求</w:t>
            </w:r>
            <w:r>
              <w:rPr>
                <w:noProof/>
              </w:rPr>
              <w:tab/>
            </w:r>
            <w:r>
              <w:rPr>
                <w:noProof/>
              </w:rPr>
              <w:fldChar w:fldCharType="begin"/>
            </w:r>
            <w:r>
              <w:rPr>
                <w:noProof/>
              </w:rPr>
              <w:instrText xml:space="preserve"> PAGEREF _Toc227265686 \h </w:instrText>
            </w:r>
            <w:r>
              <w:rPr>
                <w:noProof/>
              </w:rPr>
            </w:r>
            <w:r>
              <w:rPr>
                <w:noProof/>
              </w:rPr>
              <w:fldChar w:fldCharType="separate"/>
            </w:r>
            <w:r>
              <w:rPr>
                <w:noProof/>
              </w:rPr>
              <w:t>57</w:t>
            </w:r>
            <w:r>
              <w:rPr>
                <w:noProof/>
              </w:rPr>
              <w:fldChar w:fldCharType="end"/>
            </w:r>
          </w:hyperlink>
        </w:p>
        <w:p w14:paraId="45628CA1" w14:textId="61EA0C7A" w:rsidR="0073671A" w:rsidRDefault="0073671A">
          <w:pPr>
            <w:pStyle w:val="TOC1"/>
            <w:tabs>
              <w:tab w:val="right" w:leader="dot" w:pos="8494"/>
            </w:tabs>
            <w:rPr>
              <w:rFonts w:asciiTheme="minorHAnsi" w:eastAsiaTheme="minorEastAsia" w:hAnsiTheme="minorHAnsi"/>
              <w:noProof/>
              <w:color w:val="auto"/>
              <w:kern w:val="2"/>
              <w:sz w:val="22"/>
              <w:szCs w:val="24"/>
              <w:lang w:eastAsia="zh-CN"/>
              <w14:ligatures w14:val="standardContextual"/>
            </w:rPr>
          </w:pPr>
          <w:hyperlink w:anchor="_Toc227265687" w:history="1">
            <w:r w:rsidRPr="0024420A">
              <w:rPr>
                <w:rStyle w:val="aff4"/>
                <w:noProof/>
                <w:lang w:eastAsia="zh-CN"/>
              </w:rPr>
              <w:t>8 技术约束、风险与验收</w:t>
            </w:r>
            <w:r>
              <w:rPr>
                <w:noProof/>
              </w:rPr>
              <w:tab/>
            </w:r>
            <w:r>
              <w:rPr>
                <w:noProof/>
              </w:rPr>
              <w:fldChar w:fldCharType="begin"/>
            </w:r>
            <w:r>
              <w:rPr>
                <w:noProof/>
              </w:rPr>
              <w:instrText xml:space="preserve"> PAGEREF _Toc227265687 \h </w:instrText>
            </w:r>
            <w:r>
              <w:rPr>
                <w:noProof/>
              </w:rPr>
            </w:r>
            <w:r>
              <w:rPr>
                <w:noProof/>
              </w:rPr>
              <w:fldChar w:fldCharType="separate"/>
            </w:r>
            <w:r>
              <w:rPr>
                <w:noProof/>
              </w:rPr>
              <w:t>57</w:t>
            </w:r>
            <w:r>
              <w:rPr>
                <w:noProof/>
              </w:rPr>
              <w:fldChar w:fldCharType="end"/>
            </w:r>
          </w:hyperlink>
        </w:p>
        <w:p w14:paraId="70B9CA56" w14:textId="35A5EA34"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88" w:history="1">
            <w:r w:rsidRPr="0024420A">
              <w:rPr>
                <w:rStyle w:val="aff4"/>
                <w:noProof/>
                <w:lang w:eastAsia="zh-CN"/>
              </w:rPr>
              <w:t>8.1 技术约束</w:t>
            </w:r>
            <w:r>
              <w:rPr>
                <w:noProof/>
              </w:rPr>
              <w:tab/>
            </w:r>
            <w:r>
              <w:rPr>
                <w:noProof/>
              </w:rPr>
              <w:fldChar w:fldCharType="begin"/>
            </w:r>
            <w:r>
              <w:rPr>
                <w:noProof/>
              </w:rPr>
              <w:instrText xml:space="preserve"> PAGEREF _Toc227265688 \h </w:instrText>
            </w:r>
            <w:r>
              <w:rPr>
                <w:noProof/>
              </w:rPr>
            </w:r>
            <w:r>
              <w:rPr>
                <w:noProof/>
              </w:rPr>
              <w:fldChar w:fldCharType="separate"/>
            </w:r>
            <w:r>
              <w:rPr>
                <w:noProof/>
              </w:rPr>
              <w:t>57</w:t>
            </w:r>
            <w:r>
              <w:rPr>
                <w:noProof/>
              </w:rPr>
              <w:fldChar w:fldCharType="end"/>
            </w:r>
          </w:hyperlink>
        </w:p>
        <w:p w14:paraId="22943AE2" w14:textId="33803732"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89" w:history="1">
            <w:r w:rsidRPr="0024420A">
              <w:rPr>
                <w:rStyle w:val="aff4"/>
                <w:noProof/>
              </w:rPr>
              <w:t>8.2 风险分析</w:t>
            </w:r>
            <w:r>
              <w:rPr>
                <w:noProof/>
              </w:rPr>
              <w:tab/>
            </w:r>
            <w:r>
              <w:rPr>
                <w:noProof/>
              </w:rPr>
              <w:fldChar w:fldCharType="begin"/>
            </w:r>
            <w:r>
              <w:rPr>
                <w:noProof/>
              </w:rPr>
              <w:instrText xml:space="preserve"> PAGEREF _Toc227265689 \h </w:instrText>
            </w:r>
            <w:r>
              <w:rPr>
                <w:noProof/>
              </w:rPr>
            </w:r>
            <w:r>
              <w:rPr>
                <w:noProof/>
              </w:rPr>
              <w:fldChar w:fldCharType="separate"/>
            </w:r>
            <w:r>
              <w:rPr>
                <w:noProof/>
              </w:rPr>
              <w:t>58</w:t>
            </w:r>
            <w:r>
              <w:rPr>
                <w:noProof/>
              </w:rPr>
              <w:fldChar w:fldCharType="end"/>
            </w:r>
          </w:hyperlink>
        </w:p>
        <w:p w14:paraId="2BA3AA79" w14:textId="1576F9AE" w:rsidR="0073671A" w:rsidRDefault="0073671A">
          <w:pPr>
            <w:pStyle w:val="TOC2"/>
            <w:tabs>
              <w:tab w:val="right" w:leader="dot" w:pos="8494"/>
            </w:tabs>
            <w:ind w:left="480"/>
            <w:rPr>
              <w:rFonts w:asciiTheme="minorHAnsi" w:eastAsiaTheme="minorEastAsia" w:hAnsiTheme="minorHAnsi"/>
              <w:noProof/>
              <w:color w:val="auto"/>
              <w:kern w:val="2"/>
              <w:sz w:val="22"/>
              <w:szCs w:val="24"/>
              <w:lang w:eastAsia="zh-CN"/>
              <w14:ligatures w14:val="standardContextual"/>
            </w:rPr>
          </w:pPr>
          <w:hyperlink w:anchor="_Toc227265690" w:history="1">
            <w:r w:rsidRPr="0024420A">
              <w:rPr>
                <w:rStyle w:val="aff4"/>
                <w:noProof/>
                <w:lang w:eastAsia="zh-CN"/>
              </w:rPr>
              <w:t>8.3 验收口径</w:t>
            </w:r>
            <w:r>
              <w:rPr>
                <w:noProof/>
              </w:rPr>
              <w:tab/>
            </w:r>
            <w:r>
              <w:rPr>
                <w:noProof/>
              </w:rPr>
              <w:fldChar w:fldCharType="begin"/>
            </w:r>
            <w:r>
              <w:rPr>
                <w:noProof/>
              </w:rPr>
              <w:instrText xml:space="preserve"> PAGEREF _Toc227265690 \h </w:instrText>
            </w:r>
            <w:r>
              <w:rPr>
                <w:noProof/>
              </w:rPr>
            </w:r>
            <w:r>
              <w:rPr>
                <w:noProof/>
              </w:rPr>
              <w:fldChar w:fldCharType="separate"/>
            </w:r>
            <w:r>
              <w:rPr>
                <w:noProof/>
              </w:rPr>
              <w:t>59</w:t>
            </w:r>
            <w:r>
              <w:rPr>
                <w:noProof/>
              </w:rPr>
              <w:fldChar w:fldCharType="end"/>
            </w:r>
          </w:hyperlink>
        </w:p>
        <w:p w14:paraId="5A162232" w14:textId="40CFAA8A" w:rsidR="00D04A7F" w:rsidRPr="0073671A" w:rsidRDefault="00D04A7F">
          <w:pPr>
            <w:ind w:firstLine="0"/>
            <w:rPr>
              <w:sz w:val="18"/>
              <w:szCs w:val="18"/>
            </w:rPr>
            <w:sectPr w:rsidR="00D04A7F" w:rsidRPr="0073671A" w:rsidSect="00D04A7F">
              <w:headerReference w:type="default" r:id="rId8"/>
              <w:footerReference w:type="default" r:id="rId9"/>
              <w:pgSz w:w="11906" w:h="16838"/>
              <w:pgMar w:top="1417" w:right="1701" w:bottom="1417" w:left="1701" w:header="850" w:footer="567" w:gutter="0"/>
              <w:pgNumType w:start="1"/>
              <w:cols w:space="720"/>
              <w:docGrid w:linePitch="360"/>
            </w:sectPr>
          </w:pPr>
          <w:r w:rsidRPr="0073671A">
            <w:rPr>
              <w:sz w:val="18"/>
              <w:szCs w:val="18"/>
            </w:rPr>
            <w:fldChar w:fldCharType="end"/>
          </w:r>
        </w:p>
      </w:sdtContent>
    </w:sdt>
    <w:p w14:paraId="1E2AC556" w14:textId="77777777" w:rsidR="00D04A7F" w:rsidRDefault="00D04A7F">
      <w:pPr>
        <w:ind w:firstLine="0"/>
      </w:pPr>
    </w:p>
    <w:p w14:paraId="69E140AB" w14:textId="77777777" w:rsidR="00D04A7F" w:rsidRDefault="00D04A7F">
      <w:pPr>
        <w:spacing w:after="160"/>
        <w:ind w:firstLine="0"/>
        <w:jc w:val="center"/>
        <w:rPr>
          <w:lang w:eastAsia="zh-CN"/>
        </w:rPr>
      </w:pPr>
      <w:r>
        <w:rPr>
          <w:b/>
          <w:sz w:val="28"/>
          <w:lang w:eastAsia="zh-CN"/>
        </w:rPr>
        <w:t>产品/软件需求规格书</w:t>
      </w:r>
    </w:p>
    <w:p w14:paraId="017AC474" w14:textId="77777777" w:rsidR="00D04A7F" w:rsidRDefault="00D04A7F">
      <w:pPr>
        <w:pStyle w:val="1"/>
        <w:rPr>
          <w:lang w:eastAsia="zh-CN"/>
        </w:rPr>
      </w:pPr>
      <w:bookmarkStart w:id="0" w:name="_Toc227265639"/>
      <w:r>
        <w:rPr>
          <w:lang w:eastAsia="zh-CN"/>
        </w:rPr>
        <w:t xml:space="preserve">1 </w:t>
      </w:r>
      <w:r>
        <w:rPr>
          <w:lang w:eastAsia="zh-CN"/>
        </w:rPr>
        <w:t>文档介绍</w:t>
      </w:r>
      <w:bookmarkEnd w:id="0"/>
    </w:p>
    <w:p w14:paraId="5DCF51EF" w14:textId="77777777" w:rsidR="00D04A7F" w:rsidRDefault="00D04A7F">
      <w:pPr>
        <w:pStyle w:val="21"/>
        <w:rPr>
          <w:lang w:eastAsia="zh-CN"/>
        </w:rPr>
      </w:pPr>
      <w:bookmarkStart w:id="1" w:name="_Toc227265640"/>
      <w:r>
        <w:rPr>
          <w:lang w:eastAsia="zh-CN"/>
        </w:rPr>
        <w:t xml:space="preserve">1.1 </w:t>
      </w:r>
      <w:r>
        <w:rPr>
          <w:lang w:eastAsia="zh-CN"/>
        </w:rPr>
        <w:t>文档目的</w:t>
      </w:r>
      <w:bookmarkEnd w:id="1"/>
    </w:p>
    <w:p w14:paraId="758715B7" w14:textId="2471FA7B" w:rsidR="00D04A7F" w:rsidRDefault="00D04A7F">
      <w:pPr>
        <w:jc w:val="both"/>
        <w:rPr>
          <w:lang w:eastAsia="zh-CN"/>
        </w:rPr>
      </w:pPr>
      <w:r>
        <w:rPr>
          <w:lang w:eastAsia="zh-CN"/>
        </w:rPr>
        <w:t>本文档用于定义 AI4ML 项目的产品目标、用户角色、系统边界、业务流程、功能性需求、数据需求、接口需求、非功能性需求以及验收标准，为后续设计、开发、测试、上线和持续迭代提供统一依据。</w:t>
      </w:r>
    </w:p>
    <w:p w14:paraId="5A58F541" w14:textId="77777777" w:rsidR="00D04A7F" w:rsidRDefault="00D04A7F">
      <w:pPr>
        <w:jc w:val="both"/>
        <w:rPr>
          <w:lang w:eastAsia="zh-CN"/>
        </w:rPr>
      </w:pPr>
      <w:r>
        <w:rPr>
          <w:lang w:eastAsia="zh-CN"/>
        </w:rPr>
        <w:t>本文档同时解决两个问题：</w:t>
      </w:r>
    </w:p>
    <w:p w14:paraId="21C5AE7C" w14:textId="77777777" w:rsidR="00D04A7F" w:rsidRDefault="00D04A7F">
      <w:pPr>
        <w:pStyle w:val="a0"/>
        <w:jc w:val="both"/>
        <w:rPr>
          <w:lang w:eastAsia="zh-CN"/>
        </w:rPr>
      </w:pPr>
      <w:r>
        <w:rPr>
          <w:lang w:eastAsia="zh-CN"/>
        </w:rPr>
        <w:t>清楚本项目到底要做什么、为什么这样做、哪些内容是重点。</w:t>
      </w:r>
    </w:p>
    <w:p w14:paraId="37C385CB" w14:textId="77777777" w:rsidR="00D04A7F" w:rsidRDefault="00D04A7F">
      <w:pPr>
        <w:pStyle w:val="a0"/>
        <w:jc w:val="both"/>
        <w:rPr>
          <w:lang w:eastAsia="zh-CN"/>
        </w:rPr>
      </w:pPr>
      <w:r>
        <w:rPr>
          <w:lang w:eastAsia="zh-CN"/>
        </w:rPr>
        <w:t>能够基于统一的需求口径继续推进实现，而不是只停留在“泛泛描述”和“概念性目标”。</w:t>
      </w:r>
    </w:p>
    <w:p w14:paraId="62F07FCE" w14:textId="77777777" w:rsidR="00D04A7F" w:rsidRDefault="00D04A7F">
      <w:pPr>
        <w:pStyle w:val="21"/>
        <w:rPr>
          <w:lang w:eastAsia="zh-CN"/>
        </w:rPr>
      </w:pPr>
      <w:bookmarkStart w:id="2" w:name="_Toc227265641"/>
      <w:r>
        <w:rPr>
          <w:lang w:eastAsia="zh-CN"/>
        </w:rPr>
        <w:t xml:space="preserve">1.2 </w:t>
      </w:r>
      <w:r>
        <w:rPr>
          <w:lang w:eastAsia="zh-CN"/>
        </w:rPr>
        <w:t>文档范围</w:t>
      </w:r>
      <w:bookmarkEnd w:id="2"/>
    </w:p>
    <w:p w14:paraId="3F63F17B" w14:textId="77777777" w:rsidR="00D04A7F" w:rsidRDefault="00D04A7F">
      <w:pPr>
        <w:jc w:val="both"/>
        <w:rPr>
          <w:lang w:eastAsia="zh-CN"/>
        </w:rPr>
      </w:pPr>
      <w:r>
        <w:rPr>
          <w:lang w:eastAsia="zh-CN"/>
        </w:rPr>
        <w:t>本文档覆盖以下两类需求：</w:t>
      </w:r>
    </w:p>
    <w:p w14:paraId="7833C7E2" w14:textId="77777777" w:rsidR="00D04A7F" w:rsidRDefault="00D04A7F">
      <w:pPr>
        <w:pStyle w:val="a0"/>
        <w:jc w:val="both"/>
        <w:rPr>
          <w:lang w:eastAsia="zh-CN"/>
        </w:rPr>
      </w:pPr>
      <w:r>
        <w:rPr>
          <w:lang w:eastAsia="zh-CN"/>
        </w:rPr>
        <w:t>平台产品层需求：角色管理、任务录入、数据上传、AI 工作流、进度可视化、报告输出、代码查看、人机协同、社区沉淀与治理。</w:t>
      </w:r>
    </w:p>
    <w:p w14:paraId="75881EE3" w14:textId="77777777" w:rsidR="00D04A7F" w:rsidRDefault="00D04A7F">
      <w:pPr>
        <w:pStyle w:val="a0"/>
        <w:jc w:val="both"/>
      </w:pPr>
      <w:proofErr w:type="spellStart"/>
      <w:r>
        <w:t>执行底座集成需求：基于</w:t>
      </w:r>
      <w:proofErr w:type="spellEnd"/>
      <w:r>
        <w:t xml:space="preserve"> </w:t>
      </w:r>
      <w:proofErr w:type="spellStart"/>
      <w:r>
        <w:t>MLZero</w:t>
      </w:r>
      <w:proofErr w:type="spellEnd"/>
      <w:r>
        <w:t xml:space="preserve"> </w:t>
      </w:r>
      <w:proofErr w:type="spellStart"/>
      <w:r>
        <w:t>的本地任务执行、Provider</w:t>
      </w:r>
      <w:proofErr w:type="spellEnd"/>
      <w:r>
        <w:t xml:space="preserve"> </w:t>
      </w:r>
      <w:proofErr w:type="spellStart"/>
      <w:r>
        <w:t>生命周期管理、运行产物保存、结果回写与日志追踪</w:t>
      </w:r>
      <w:proofErr w:type="spellEnd"/>
      <w:r>
        <w:t>。</w:t>
      </w:r>
    </w:p>
    <w:p w14:paraId="0215D8FD" w14:textId="77777777" w:rsidR="00D04A7F" w:rsidRDefault="00D04A7F">
      <w:pPr>
        <w:jc w:val="both"/>
        <w:rPr>
          <w:lang w:eastAsia="zh-CN"/>
        </w:rPr>
      </w:pPr>
      <w:r>
        <w:rPr>
          <w:lang w:eastAsia="zh-CN"/>
        </w:rPr>
        <w:t xml:space="preserve">本文档不展开描述 </w:t>
      </w:r>
      <w:proofErr w:type="spellStart"/>
      <w:r>
        <w:rPr>
          <w:lang w:eastAsia="zh-CN"/>
        </w:rPr>
        <w:t>MLZero</w:t>
      </w:r>
      <w:proofErr w:type="spellEnd"/>
      <w:r>
        <w:rPr>
          <w:lang w:eastAsia="zh-CN"/>
        </w:rPr>
        <w:t xml:space="preserve"> 内部算法实现原理，只定义本项目如何调用、约束、展示和管理 </w:t>
      </w:r>
      <w:proofErr w:type="spellStart"/>
      <w:r>
        <w:rPr>
          <w:lang w:eastAsia="zh-CN"/>
        </w:rPr>
        <w:t>MLZero</w:t>
      </w:r>
      <w:proofErr w:type="spellEnd"/>
      <w:r>
        <w:rPr>
          <w:lang w:eastAsia="zh-CN"/>
        </w:rPr>
        <w:t xml:space="preserve"> 的能力。</w:t>
      </w:r>
    </w:p>
    <w:p w14:paraId="1B321264" w14:textId="77777777" w:rsidR="00D04A7F" w:rsidRDefault="00D04A7F">
      <w:pPr>
        <w:jc w:val="both"/>
        <w:rPr>
          <w:lang w:eastAsia="zh-CN"/>
        </w:rPr>
      </w:pPr>
      <w:r>
        <w:rPr>
          <w:lang w:eastAsia="zh-CN"/>
        </w:rPr>
        <w:t>为避免将“底座自带能力”与“本项目新增平台能力”混为一谈，本文档统一使用以下四类归属口径：</w:t>
      </w:r>
      <w:r>
        <w:rPr>
          <w:rFonts w:ascii="Consolas" w:eastAsia="Consolas" w:hAnsi="Consolas"/>
          <w:color w:val="444444"/>
          <w:sz w:val="20"/>
          <w:lang w:eastAsia="zh-CN"/>
        </w:rPr>
        <w:t>底座原生能力</w:t>
      </w:r>
      <w:r>
        <w:rPr>
          <w:lang w:eastAsia="zh-CN"/>
        </w:rPr>
        <w:t>、</w:t>
      </w:r>
      <w:r>
        <w:rPr>
          <w:rFonts w:ascii="Consolas" w:eastAsia="Consolas" w:hAnsi="Consolas"/>
          <w:color w:val="444444"/>
          <w:sz w:val="20"/>
          <w:lang w:eastAsia="zh-CN"/>
        </w:rPr>
        <w:t>底座兼容性改造</w:t>
      </w:r>
      <w:r>
        <w:rPr>
          <w:lang w:eastAsia="zh-CN"/>
        </w:rPr>
        <w:t>、</w:t>
      </w:r>
      <w:r>
        <w:rPr>
          <w:rFonts w:ascii="Consolas" w:eastAsia="Consolas" w:hAnsi="Consolas"/>
          <w:color w:val="444444"/>
          <w:sz w:val="20"/>
          <w:lang w:eastAsia="zh-CN"/>
        </w:rPr>
        <w:t>我们的平台新增</w:t>
      </w:r>
      <w:r>
        <w:rPr>
          <w:lang w:eastAsia="zh-CN"/>
        </w:rPr>
        <w:t>、</w:t>
      </w:r>
      <w:r>
        <w:rPr>
          <w:rFonts w:ascii="Consolas" w:eastAsia="Consolas" w:hAnsi="Consolas"/>
          <w:color w:val="444444"/>
          <w:sz w:val="20"/>
          <w:lang w:eastAsia="zh-CN"/>
        </w:rPr>
        <w:t>我们的规划新增</w:t>
      </w:r>
      <w:r>
        <w:rPr>
          <w:lang w:eastAsia="zh-CN"/>
        </w:rPr>
        <w:t>。</w:t>
      </w:r>
    </w:p>
    <w:p w14:paraId="6AF84DCF" w14:textId="77777777" w:rsidR="00D04A7F" w:rsidRDefault="00D04A7F">
      <w:pPr>
        <w:pStyle w:val="21"/>
        <w:rPr>
          <w:lang w:eastAsia="zh-CN"/>
        </w:rPr>
      </w:pPr>
      <w:bookmarkStart w:id="3" w:name="_Toc227265642"/>
      <w:r>
        <w:rPr>
          <w:lang w:eastAsia="zh-CN"/>
        </w:rPr>
        <w:t xml:space="preserve">1.3 </w:t>
      </w:r>
      <w:r>
        <w:rPr>
          <w:lang w:eastAsia="zh-CN"/>
        </w:rPr>
        <w:t>读者对象</w:t>
      </w:r>
      <w:bookmarkEnd w:id="3"/>
    </w:p>
    <w:p w14:paraId="52CDF9FB" w14:textId="77777777" w:rsidR="00D04A7F" w:rsidRDefault="00D04A7F">
      <w:pPr>
        <w:jc w:val="both"/>
        <w:rPr>
          <w:lang w:eastAsia="zh-CN"/>
        </w:rPr>
      </w:pPr>
      <w:r>
        <w:rPr>
          <w:lang w:eastAsia="zh-CN"/>
        </w:rPr>
        <w:t>本文档主要面向以下对象：</w:t>
      </w:r>
    </w:p>
    <w:p w14:paraId="42FBEEB8" w14:textId="77777777" w:rsidR="00D04A7F" w:rsidRDefault="00D04A7F">
      <w:pPr>
        <w:pStyle w:val="a0"/>
        <w:jc w:val="both"/>
      </w:pPr>
      <w:proofErr w:type="spellStart"/>
      <w:r>
        <w:t>项目组前端、后端、AI</w:t>
      </w:r>
      <w:proofErr w:type="spellEnd"/>
      <w:r>
        <w:t xml:space="preserve">/Agent </w:t>
      </w:r>
      <w:proofErr w:type="spellStart"/>
      <w:r>
        <w:t>开发人员</w:t>
      </w:r>
      <w:proofErr w:type="spellEnd"/>
    </w:p>
    <w:p w14:paraId="5601EF32" w14:textId="77777777" w:rsidR="00D04A7F" w:rsidRDefault="00D04A7F">
      <w:pPr>
        <w:pStyle w:val="a0"/>
        <w:jc w:val="both"/>
        <w:rPr>
          <w:lang w:eastAsia="zh-CN"/>
        </w:rPr>
      </w:pPr>
      <w:r>
        <w:rPr>
          <w:lang w:eastAsia="zh-CN"/>
        </w:rPr>
        <w:lastRenderedPageBreak/>
        <w:t>课程汇报与需求评审人员</w:t>
      </w:r>
    </w:p>
    <w:p w14:paraId="23422FA7" w14:textId="77777777" w:rsidR="00D04A7F" w:rsidRDefault="00D04A7F">
      <w:pPr>
        <w:pStyle w:val="a0"/>
        <w:jc w:val="both"/>
      </w:pPr>
      <w:proofErr w:type="spellStart"/>
      <w:r>
        <w:t>测试与验收人员</w:t>
      </w:r>
      <w:proofErr w:type="spellEnd"/>
    </w:p>
    <w:p w14:paraId="3D2ACF04" w14:textId="77777777" w:rsidR="00D04A7F" w:rsidRDefault="00D04A7F">
      <w:pPr>
        <w:pStyle w:val="a0"/>
        <w:jc w:val="both"/>
        <w:rPr>
          <w:lang w:eastAsia="zh-CN"/>
        </w:rPr>
      </w:pPr>
      <w:r>
        <w:rPr>
          <w:lang w:eastAsia="zh-CN"/>
        </w:rPr>
        <w:t>后续撰写概要设计、测试文档和用户手册的成员</w:t>
      </w:r>
    </w:p>
    <w:p w14:paraId="2E54B2E2" w14:textId="77777777" w:rsidR="00D04A7F" w:rsidRDefault="00D04A7F">
      <w:pPr>
        <w:pStyle w:val="21"/>
      </w:pPr>
      <w:bookmarkStart w:id="4" w:name="_Toc227265643"/>
      <w:r>
        <w:t>1.</w:t>
      </w:r>
      <w:r>
        <w:rPr>
          <w:rFonts w:hint="eastAsia"/>
          <w:lang w:eastAsia="zh-CN"/>
        </w:rPr>
        <w:t>4</w:t>
      </w:r>
      <w:r>
        <w:t xml:space="preserve"> </w:t>
      </w:r>
      <w:proofErr w:type="spellStart"/>
      <w:r>
        <w:t>术语与缩写解释</w:t>
      </w:r>
      <w:bookmarkEnd w:id="4"/>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1DA4B522" w14:textId="77777777">
        <w:trPr>
          <w:jc w:val="center"/>
        </w:trPr>
        <w:tc>
          <w:tcPr>
            <w:tcW w:w="4252" w:type="dxa"/>
            <w:shd w:val="clear" w:color="auto" w:fill="D9D9D9"/>
            <w:vAlign w:val="center"/>
          </w:tcPr>
          <w:p w14:paraId="025F4732" w14:textId="77777777" w:rsidR="00D04A7F" w:rsidRDefault="00D04A7F">
            <w:pPr>
              <w:ind w:firstLine="0"/>
              <w:jc w:val="center"/>
            </w:pPr>
            <w:proofErr w:type="spellStart"/>
            <w:r>
              <w:rPr>
                <w:b/>
                <w:sz w:val="21"/>
              </w:rPr>
              <w:t>术语</w:t>
            </w:r>
            <w:proofErr w:type="spellEnd"/>
            <w:r>
              <w:rPr>
                <w:b/>
                <w:sz w:val="21"/>
              </w:rPr>
              <w:t xml:space="preserve"> / </w:t>
            </w:r>
            <w:proofErr w:type="spellStart"/>
            <w:r>
              <w:rPr>
                <w:b/>
                <w:sz w:val="21"/>
              </w:rPr>
              <w:t>缩写</w:t>
            </w:r>
            <w:proofErr w:type="spellEnd"/>
          </w:p>
        </w:tc>
        <w:tc>
          <w:tcPr>
            <w:tcW w:w="4252" w:type="dxa"/>
            <w:shd w:val="clear" w:color="auto" w:fill="D9D9D9"/>
            <w:vAlign w:val="center"/>
          </w:tcPr>
          <w:p w14:paraId="1C3AFA65" w14:textId="77777777" w:rsidR="00D04A7F" w:rsidRDefault="00D04A7F">
            <w:pPr>
              <w:ind w:firstLine="0"/>
              <w:jc w:val="center"/>
            </w:pPr>
            <w:proofErr w:type="spellStart"/>
            <w:r>
              <w:rPr>
                <w:b/>
                <w:sz w:val="21"/>
              </w:rPr>
              <w:t>解释</w:t>
            </w:r>
            <w:proofErr w:type="spellEnd"/>
          </w:p>
        </w:tc>
      </w:tr>
      <w:tr w:rsidR="00D04A7F" w14:paraId="263A4BF4" w14:textId="77777777">
        <w:trPr>
          <w:jc w:val="center"/>
        </w:trPr>
        <w:tc>
          <w:tcPr>
            <w:tcW w:w="4252" w:type="dxa"/>
            <w:vAlign w:val="center"/>
          </w:tcPr>
          <w:p w14:paraId="52C5ABEC" w14:textId="77777777" w:rsidR="00D04A7F" w:rsidRDefault="00D04A7F">
            <w:pPr>
              <w:ind w:firstLine="0"/>
            </w:pPr>
            <w:r>
              <w:rPr>
                <w:sz w:val="21"/>
              </w:rPr>
              <w:t>AI4ML</w:t>
            </w:r>
          </w:p>
        </w:tc>
        <w:tc>
          <w:tcPr>
            <w:tcW w:w="4252" w:type="dxa"/>
            <w:vAlign w:val="center"/>
          </w:tcPr>
          <w:p w14:paraId="04615D05" w14:textId="77777777" w:rsidR="00D04A7F" w:rsidRDefault="00D04A7F">
            <w:pPr>
              <w:ind w:firstLine="0"/>
              <w:rPr>
                <w:lang w:eastAsia="zh-CN"/>
              </w:rPr>
            </w:pPr>
            <w:r>
              <w:rPr>
                <w:sz w:val="21"/>
                <w:lang w:eastAsia="zh-CN"/>
              </w:rPr>
              <w:t>本项目名称，目标是构建 AI 驱动的低代码 / 零代码机器学习平台</w:t>
            </w:r>
          </w:p>
        </w:tc>
      </w:tr>
      <w:tr w:rsidR="00D04A7F" w14:paraId="7B897B71" w14:textId="77777777">
        <w:trPr>
          <w:jc w:val="center"/>
        </w:trPr>
        <w:tc>
          <w:tcPr>
            <w:tcW w:w="4252" w:type="dxa"/>
            <w:vAlign w:val="center"/>
          </w:tcPr>
          <w:p w14:paraId="25809FE4" w14:textId="77777777" w:rsidR="00D04A7F" w:rsidRDefault="00D04A7F">
            <w:pPr>
              <w:ind w:firstLine="0"/>
            </w:pPr>
            <w:proofErr w:type="spellStart"/>
            <w:r>
              <w:rPr>
                <w:sz w:val="21"/>
              </w:rPr>
              <w:t>MLZero</w:t>
            </w:r>
            <w:proofErr w:type="spellEnd"/>
          </w:p>
        </w:tc>
        <w:tc>
          <w:tcPr>
            <w:tcW w:w="4252" w:type="dxa"/>
            <w:vAlign w:val="center"/>
          </w:tcPr>
          <w:p w14:paraId="5282B5E9" w14:textId="77777777" w:rsidR="00D04A7F" w:rsidRDefault="00D04A7F">
            <w:pPr>
              <w:ind w:firstLine="0"/>
              <w:rPr>
                <w:lang w:eastAsia="zh-CN"/>
              </w:rPr>
            </w:pPr>
            <w:r>
              <w:rPr>
                <w:sz w:val="21"/>
                <w:lang w:eastAsia="zh-CN"/>
              </w:rPr>
              <w:t>当前选定的执行底座，用于自动完成表格机器学习任务</w:t>
            </w:r>
          </w:p>
        </w:tc>
      </w:tr>
      <w:tr w:rsidR="00D04A7F" w14:paraId="4B67BBDA" w14:textId="77777777">
        <w:trPr>
          <w:jc w:val="center"/>
        </w:trPr>
        <w:tc>
          <w:tcPr>
            <w:tcW w:w="4252" w:type="dxa"/>
            <w:vAlign w:val="center"/>
          </w:tcPr>
          <w:p w14:paraId="6451890C" w14:textId="77777777" w:rsidR="00D04A7F" w:rsidRDefault="00D04A7F">
            <w:pPr>
              <w:ind w:firstLine="0"/>
            </w:pPr>
            <w:r>
              <w:rPr>
                <w:sz w:val="21"/>
              </w:rPr>
              <w:t>Agent</w:t>
            </w:r>
          </w:p>
        </w:tc>
        <w:tc>
          <w:tcPr>
            <w:tcW w:w="4252" w:type="dxa"/>
            <w:vAlign w:val="center"/>
          </w:tcPr>
          <w:p w14:paraId="270379E3" w14:textId="77777777" w:rsidR="00D04A7F" w:rsidRDefault="00D04A7F">
            <w:pPr>
              <w:ind w:firstLine="0"/>
              <w:rPr>
                <w:lang w:eastAsia="zh-CN"/>
              </w:rPr>
            </w:pPr>
            <w:r>
              <w:rPr>
                <w:sz w:val="21"/>
                <w:lang w:eastAsia="zh-CN"/>
              </w:rPr>
              <w:t>负责某个阶段任务的智能体或阶段处理器，</w:t>
            </w:r>
            <w:proofErr w:type="gramStart"/>
            <w:r>
              <w:rPr>
                <w:sz w:val="21"/>
                <w:lang w:eastAsia="zh-CN"/>
              </w:rPr>
              <w:t>如需求</w:t>
            </w:r>
            <w:proofErr w:type="gramEnd"/>
            <w:r>
              <w:rPr>
                <w:sz w:val="21"/>
                <w:lang w:eastAsia="zh-CN"/>
              </w:rPr>
              <w:t>解析、数据分析、模型选择等</w:t>
            </w:r>
          </w:p>
        </w:tc>
      </w:tr>
      <w:tr w:rsidR="00D04A7F" w14:paraId="35453CA9" w14:textId="77777777">
        <w:trPr>
          <w:jc w:val="center"/>
        </w:trPr>
        <w:tc>
          <w:tcPr>
            <w:tcW w:w="4252" w:type="dxa"/>
            <w:vAlign w:val="center"/>
          </w:tcPr>
          <w:p w14:paraId="659E717C" w14:textId="77777777" w:rsidR="00D04A7F" w:rsidRDefault="00D04A7F">
            <w:pPr>
              <w:ind w:firstLine="0"/>
            </w:pPr>
            <w:r>
              <w:rPr>
                <w:sz w:val="21"/>
              </w:rPr>
              <w:t>Task</w:t>
            </w:r>
          </w:p>
        </w:tc>
        <w:tc>
          <w:tcPr>
            <w:tcW w:w="4252" w:type="dxa"/>
            <w:vAlign w:val="center"/>
          </w:tcPr>
          <w:p w14:paraId="0A749358" w14:textId="77777777" w:rsidR="00D04A7F" w:rsidRDefault="00D04A7F">
            <w:pPr>
              <w:ind w:firstLine="0"/>
              <w:rPr>
                <w:lang w:eastAsia="zh-CN"/>
              </w:rPr>
            </w:pPr>
            <w:r>
              <w:rPr>
                <w:sz w:val="21"/>
                <w:lang w:eastAsia="zh-CN"/>
              </w:rPr>
              <w:t>平台中的一个机器学习任务对象，包含任务描述、数据集、状态与运行结果</w:t>
            </w:r>
          </w:p>
        </w:tc>
      </w:tr>
      <w:tr w:rsidR="00D04A7F" w14:paraId="57CD1A84" w14:textId="77777777">
        <w:trPr>
          <w:jc w:val="center"/>
        </w:trPr>
        <w:tc>
          <w:tcPr>
            <w:tcW w:w="4252" w:type="dxa"/>
            <w:vAlign w:val="center"/>
          </w:tcPr>
          <w:p w14:paraId="3C34E0E2" w14:textId="77777777" w:rsidR="00D04A7F" w:rsidRDefault="00D04A7F">
            <w:pPr>
              <w:ind w:firstLine="0"/>
            </w:pPr>
            <w:r>
              <w:rPr>
                <w:sz w:val="21"/>
              </w:rPr>
              <w:t>Run</w:t>
            </w:r>
          </w:p>
        </w:tc>
        <w:tc>
          <w:tcPr>
            <w:tcW w:w="4252" w:type="dxa"/>
            <w:vAlign w:val="center"/>
          </w:tcPr>
          <w:p w14:paraId="53A40E80" w14:textId="77777777" w:rsidR="00D04A7F" w:rsidRDefault="00D04A7F">
            <w:pPr>
              <w:ind w:firstLine="0"/>
              <w:rPr>
                <w:lang w:eastAsia="zh-CN"/>
              </w:rPr>
            </w:pPr>
            <w:r>
              <w:rPr>
                <w:sz w:val="21"/>
                <w:lang w:eastAsia="zh-CN"/>
              </w:rPr>
              <w:t>任务的一次执行记录，包含日志、指标、产物和输出目录</w:t>
            </w:r>
          </w:p>
        </w:tc>
      </w:tr>
      <w:tr w:rsidR="00D04A7F" w14:paraId="3A63D11C" w14:textId="77777777">
        <w:trPr>
          <w:jc w:val="center"/>
        </w:trPr>
        <w:tc>
          <w:tcPr>
            <w:tcW w:w="4252" w:type="dxa"/>
            <w:vAlign w:val="center"/>
          </w:tcPr>
          <w:p w14:paraId="727F27DF" w14:textId="77777777" w:rsidR="00D04A7F" w:rsidRDefault="00D04A7F">
            <w:pPr>
              <w:ind w:firstLine="0"/>
            </w:pPr>
            <w:r>
              <w:rPr>
                <w:sz w:val="21"/>
              </w:rPr>
              <w:t>Provider</w:t>
            </w:r>
          </w:p>
        </w:tc>
        <w:tc>
          <w:tcPr>
            <w:tcW w:w="4252" w:type="dxa"/>
            <w:vAlign w:val="center"/>
          </w:tcPr>
          <w:p w14:paraId="132981C3" w14:textId="77777777" w:rsidR="00D04A7F" w:rsidRDefault="00D04A7F">
            <w:pPr>
              <w:ind w:firstLine="0"/>
            </w:pPr>
            <w:r>
              <w:rPr>
                <w:sz w:val="21"/>
              </w:rPr>
              <w:t xml:space="preserve">为 </w:t>
            </w:r>
            <w:proofErr w:type="spellStart"/>
            <w:r>
              <w:rPr>
                <w:sz w:val="21"/>
              </w:rPr>
              <w:t>MLZero</w:t>
            </w:r>
            <w:proofErr w:type="spellEnd"/>
            <w:r>
              <w:rPr>
                <w:sz w:val="21"/>
              </w:rPr>
              <w:t xml:space="preserve"> </w:t>
            </w:r>
            <w:proofErr w:type="spellStart"/>
            <w:r>
              <w:rPr>
                <w:sz w:val="21"/>
              </w:rPr>
              <w:t>提供模型推理能力的</w:t>
            </w:r>
            <w:proofErr w:type="spellEnd"/>
            <w:r>
              <w:rPr>
                <w:sz w:val="21"/>
              </w:rPr>
              <w:t xml:space="preserve"> OpenAI-compatible </w:t>
            </w:r>
            <w:proofErr w:type="spellStart"/>
            <w:r>
              <w:rPr>
                <w:sz w:val="21"/>
              </w:rPr>
              <w:t>服务</w:t>
            </w:r>
            <w:proofErr w:type="spellEnd"/>
          </w:p>
        </w:tc>
      </w:tr>
      <w:tr w:rsidR="00D04A7F" w14:paraId="002B0746" w14:textId="77777777">
        <w:trPr>
          <w:jc w:val="center"/>
        </w:trPr>
        <w:tc>
          <w:tcPr>
            <w:tcW w:w="4252" w:type="dxa"/>
            <w:vAlign w:val="center"/>
          </w:tcPr>
          <w:p w14:paraId="2259ECA6" w14:textId="77777777" w:rsidR="00D04A7F" w:rsidRDefault="00D04A7F">
            <w:pPr>
              <w:ind w:firstLine="0"/>
            </w:pPr>
            <w:r>
              <w:rPr>
                <w:sz w:val="21"/>
              </w:rPr>
              <w:t>Token Ledger</w:t>
            </w:r>
          </w:p>
        </w:tc>
        <w:tc>
          <w:tcPr>
            <w:tcW w:w="4252" w:type="dxa"/>
            <w:vAlign w:val="center"/>
          </w:tcPr>
          <w:p w14:paraId="6ED86F19" w14:textId="77777777" w:rsidR="00D04A7F" w:rsidRDefault="00D04A7F">
            <w:pPr>
              <w:ind w:firstLine="0"/>
              <w:rPr>
                <w:lang w:eastAsia="zh-CN"/>
              </w:rPr>
            </w:pPr>
            <w:r>
              <w:rPr>
                <w:sz w:val="21"/>
                <w:lang w:eastAsia="zh-CN"/>
              </w:rPr>
              <w:t>记录模型调用 Token 消耗、调用时间、调用用户、关联任务的账本</w:t>
            </w:r>
          </w:p>
        </w:tc>
      </w:tr>
      <w:tr w:rsidR="00D04A7F" w14:paraId="16A69F97" w14:textId="77777777">
        <w:trPr>
          <w:jc w:val="center"/>
        </w:trPr>
        <w:tc>
          <w:tcPr>
            <w:tcW w:w="4252" w:type="dxa"/>
            <w:vAlign w:val="center"/>
          </w:tcPr>
          <w:p w14:paraId="0DC2BF35" w14:textId="77777777" w:rsidR="00D04A7F" w:rsidRDefault="00D04A7F">
            <w:pPr>
              <w:ind w:firstLine="0"/>
            </w:pPr>
            <w:r>
              <w:rPr>
                <w:sz w:val="21"/>
              </w:rPr>
              <w:t>Quota</w:t>
            </w:r>
          </w:p>
        </w:tc>
        <w:tc>
          <w:tcPr>
            <w:tcW w:w="4252" w:type="dxa"/>
            <w:vAlign w:val="center"/>
          </w:tcPr>
          <w:p w14:paraId="032DFF45" w14:textId="77777777" w:rsidR="00D04A7F" w:rsidRDefault="00D04A7F">
            <w:pPr>
              <w:ind w:firstLine="0"/>
              <w:rPr>
                <w:lang w:eastAsia="zh-CN"/>
              </w:rPr>
            </w:pPr>
            <w:r>
              <w:rPr>
                <w:sz w:val="21"/>
                <w:lang w:eastAsia="zh-CN"/>
              </w:rPr>
              <w:t>用户可用的资源额度，可按 Token、调用次数或预算单位进行约束</w:t>
            </w:r>
          </w:p>
        </w:tc>
      </w:tr>
      <w:tr w:rsidR="00D04A7F" w14:paraId="09C155DA" w14:textId="77777777">
        <w:trPr>
          <w:jc w:val="center"/>
        </w:trPr>
        <w:tc>
          <w:tcPr>
            <w:tcW w:w="4252" w:type="dxa"/>
            <w:vAlign w:val="center"/>
          </w:tcPr>
          <w:p w14:paraId="11451F43" w14:textId="77777777" w:rsidR="00D04A7F" w:rsidRDefault="00D04A7F">
            <w:pPr>
              <w:ind w:firstLine="0"/>
            </w:pPr>
            <w:r>
              <w:rPr>
                <w:sz w:val="21"/>
              </w:rPr>
              <w:t>Workflow</w:t>
            </w:r>
          </w:p>
        </w:tc>
        <w:tc>
          <w:tcPr>
            <w:tcW w:w="4252" w:type="dxa"/>
            <w:vAlign w:val="center"/>
          </w:tcPr>
          <w:p w14:paraId="23CCFAE1" w14:textId="77777777" w:rsidR="00D04A7F" w:rsidRDefault="00D04A7F">
            <w:pPr>
              <w:ind w:firstLine="0"/>
              <w:rPr>
                <w:lang w:eastAsia="zh-CN"/>
              </w:rPr>
            </w:pPr>
            <w:r>
              <w:rPr>
                <w:sz w:val="21"/>
                <w:lang w:eastAsia="zh-CN"/>
              </w:rPr>
              <w:t>从需求解析到训练评估、报告生成的一组可复用流程定义</w:t>
            </w:r>
          </w:p>
        </w:tc>
      </w:tr>
      <w:tr w:rsidR="00D04A7F" w14:paraId="3EECFECF" w14:textId="77777777">
        <w:trPr>
          <w:jc w:val="center"/>
        </w:trPr>
        <w:tc>
          <w:tcPr>
            <w:tcW w:w="4252" w:type="dxa"/>
            <w:vAlign w:val="center"/>
          </w:tcPr>
          <w:p w14:paraId="59073627" w14:textId="77777777" w:rsidR="00D04A7F" w:rsidRDefault="00D04A7F">
            <w:pPr>
              <w:ind w:firstLine="0"/>
            </w:pPr>
            <w:r>
              <w:rPr>
                <w:sz w:val="21"/>
              </w:rPr>
              <w:t>Dataset Asset</w:t>
            </w:r>
          </w:p>
        </w:tc>
        <w:tc>
          <w:tcPr>
            <w:tcW w:w="4252" w:type="dxa"/>
            <w:vAlign w:val="center"/>
          </w:tcPr>
          <w:p w14:paraId="04B56B96" w14:textId="77777777" w:rsidR="00D04A7F" w:rsidRDefault="00D04A7F">
            <w:pPr>
              <w:ind w:firstLine="0"/>
              <w:rPr>
                <w:lang w:eastAsia="zh-CN"/>
              </w:rPr>
            </w:pPr>
            <w:r>
              <w:rPr>
                <w:sz w:val="21"/>
                <w:lang w:eastAsia="zh-CN"/>
              </w:rPr>
              <w:t>用户上传后进入平台管理或共享的数据集资产</w:t>
            </w:r>
          </w:p>
        </w:tc>
      </w:tr>
      <w:tr w:rsidR="00D04A7F" w14:paraId="24010620" w14:textId="77777777">
        <w:trPr>
          <w:jc w:val="center"/>
        </w:trPr>
        <w:tc>
          <w:tcPr>
            <w:tcW w:w="4252" w:type="dxa"/>
            <w:vAlign w:val="center"/>
          </w:tcPr>
          <w:p w14:paraId="24F81036" w14:textId="77777777" w:rsidR="00D04A7F" w:rsidRDefault="00D04A7F">
            <w:pPr>
              <w:ind w:firstLine="0"/>
            </w:pPr>
            <w:r>
              <w:rPr>
                <w:sz w:val="21"/>
              </w:rPr>
              <w:t>Model Asset</w:t>
            </w:r>
          </w:p>
        </w:tc>
        <w:tc>
          <w:tcPr>
            <w:tcW w:w="4252" w:type="dxa"/>
            <w:vAlign w:val="center"/>
          </w:tcPr>
          <w:p w14:paraId="5B92A642" w14:textId="77777777" w:rsidR="00D04A7F" w:rsidRDefault="00D04A7F">
            <w:pPr>
              <w:ind w:firstLine="0"/>
              <w:rPr>
                <w:lang w:eastAsia="zh-CN"/>
              </w:rPr>
            </w:pPr>
            <w:r>
              <w:rPr>
                <w:sz w:val="21"/>
                <w:lang w:eastAsia="zh-CN"/>
              </w:rPr>
              <w:t>用户训练或发布后进入平台展示与治理的模型资产</w:t>
            </w:r>
          </w:p>
        </w:tc>
      </w:tr>
    </w:tbl>
    <w:p w14:paraId="5654AC6D" w14:textId="77777777" w:rsidR="00D04A7F" w:rsidRDefault="00D04A7F">
      <w:pPr>
        <w:rPr>
          <w:lang w:eastAsia="zh-CN"/>
        </w:rPr>
      </w:pPr>
    </w:p>
    <w:p w14:paraId="0967B149" w14:textId="77777777" w:rsidR="00D04A7F" w:rsidRDefault="00D04A7F">
      <w:pPr>
        <w:pStyle w:val="1"/>
        <w:rPr>
          <w:lang w:eastAsia="zh-CN"/>
        </w:rPr>
      </w:pPr>
      <w:bookmarkStart w:id="5" w:name="_Toc227265644"/>
      <w:r>
        <w:rPr>
          <w:lang w:eastAsia="zh-CN"/>
        </w:rPr>
        <w:lastRenderedPageBreak/>
        <w:t xml:space="preserve">2 </w:t>
      </w:r>
      <w:r>
        <w:rPr>
          <w:lang w:eastAsia="zh-CN"/>
        </w:rPr>
        <w:t>项目概述</w:t>
      </w:r>
      <w:bookmarkEnd w:id="5"/>
    </w:p>
    <w:p w14:paraId="6A08EF45" w14:textId="77777777" w:rsidR="00D04A7F" w:rsidRDefault="00D04A7F">
      <w:pPr>
        <w:pStyle w:val="21"/>
        <w:rPr>
          <w:lang w:eastAsia="zh-CN"/>
        </w:rPr>
      </w:pPr>
      <w:bookmarkStart w:id="6" w:name="_Toc227265645"/>
      <w:r>
        <w:rPr>
          <w:lang w:eastAsia="zh-CN"/>
        </w:rPr>
        <w:t xml:space="preserve">2.1 </w:t>
      </w:r>
      <w:r>
        <w:rPr>
          <w:lang w:eastAsia="zh-CN"/>
        </w:rPr>
        <w:t>项目背景</w:t>
      </w:r>
      <w:bookmarkEnd w:id="6"/>
    </w:p>
    <w:p w14:paraId="73D01B48" w14:textId="77777777" w:rsidR="00D04A7F" w:rsidRDefault="00D04A7F">
      <w:pPr>
        <w:jc w:val="both"/>
        <w:rPr>
          <w:lang w:eastAsia="zh-CN"/>
        </w:rPr>
      </w:pPr>
      <w:r>
        <w:rPr>
          <w:lang w:eastAsia="zh-CN"/>
        </w:rPr>
        <w:t>AI4ML 项目面向教学、实验和原型验证场景，目标是降低机器学习建模门槛，让零基础用户可以通过自然语言描述需求并上传数据，由平台自动完成任务理解、数据分析、模型训练、结果解释和后续复用。</w:t>
      </w:r>
    </w:p>
    <w:p w14:paraId="11B3849B" w14:textId="77777777" w:rsidR="00D04A7F" w:rsidRDefault="00D04A7F">
      <w:pPr>
        <w:jc w:val="both"/>
        <w:rPr>
          <w:lang w:eastAsia="zh-CN"/>
        </w:rPr>
      </w:pPr>
      <w:r>
        <w:rPr>
          <w:lang w:eastAsia="zh-CN"/>
        </w:rPr>
        <w:t>要求不仅希望平台能够“跑通一次模型”，还强调以下能力：</w:t>
      </w:r>
    </w:p>
    <w:p w14:paraId="2EF2F411" w14:textId="77777777" w:rsidR="00D04A7F" w:rsidRDefault="00D04A7F">
      <w:pPr>
        <w:pStyle w:val="a0"/>
        <w:jc w:val="both"/>
        <w:rPr>
          <w:lang w:eastAsia="zh-CN"/>
        </w:rPr>
      </w:pPr>
      <w:r>
        <w:rPr>
          <w:lang w:eastAsia="zh-CN"/>
        </w:rPr>
        <w:t>管理员能够管理用户角色、资源额度、数据集与模型资产</w:t>
      </w:r>
    </w:p>
    <w:p w14:paraId="398A0E23" w14:textId="77777777" w:rsidR="00D04A7F" w:rsidRDefault="00D04A7F">
      <w:pPr>
        <w:pStyle w:val="a0"/>
        <w:jc w:val="both"/>
        <w:rPr>
          <w:lang w:eastAsia="zh-CN"/>
        </w:rPr>
      </w:pPr>
      <w:r>
        <w:rPr>
          <w:lang w:eastAsia="zh-CN"/>
        </w:rPr>
        <w:t>零基础业务用户能够通过自然语言发起任务，并看到 AI 工作流进度</w:t>
      </w:r>
    </w:p>
    <w:p w14:paraId="004D2604" w14:textId="77777777" w:rsidR="00D04A7F" w:rsidRDefault="00D04A7F">
      <w:pPr>
        <w:pStyle w:val="a0"/>
        <w:jc w:val="both"/>
        <w:rPr>
          <w:lang w:eastAsia="zh-CN"/>
        </w:rPr>
      </w:pPr>
      <w:r>
        <w:rPr>
          <w:lang w:eastAsia="zh-CN"/>
        </w:rPr>
        <w:t>有经验开发者能够在流程中进行人工干预、查看和修改生成代码</w:t>
      </w:r>
    </w:p>
    <w:p w14:paraId="2AB81E01" w14:textId="77777777" w:rsidR="00D04A7F" w:rsidRDefault="00D04A7F">
      <w:pPr>
        <w:pStyle w:val="a0"/>
        <w:jc w:val="both"/>
        <w:rPr>
          <w:lang w:eastAsia="zh-CN"/>
        </w:rPr>
      </w:pPr>
      <w:r>
        <w:rPr>
          <w:lang w:eastAsia="zh-CN"/>
        </w:rPr>
        <w:t>平台需要具备流程图、架构图、状态</w:t>
      </w:r>
      <w:proofErr w:type="gramStart"/>
      <w:r>
        <w:rPr>
          <w:lang w:eastAsia="zh-CN"/>
        </w:rPr>
        <w:t>流转图</w:t>
      </w:r>
      <w:proofErr w:type="gramEnd"/>
      <w:r>
        <w:rPr>
          <w:lang w:eastAsia="zh-CN"/>
        </w:rPr>
        <w:t>等完整图示，而不是只有纯文字</w:t>
      </w:r>
    </w:p>
    <w:p w14:paraId="7463C8D4" w14:textId="77777777" w:rsidR="00D04A7F" w:rsidRDefault="00D04A7F">
      <w:pPr>
        <w:pStyle w:val="21"/>
        <w:rPr>
          <w:lang w:eastAsia="zh-CN"/>
        </w:rPr>
      </w:pPr>
      <w:bookmarkStart w:id="7" w:name="_Toc227265646"/>
      <w:r>
        <w:rPr>
          <w:lang w:eastAsia="zh-CN"/>
        </w:rPr>
        <w:t xml:space="preserve">2.2 </w:t>
      </w:r>
      <w:r>
        <w:rPr>
          <w:lang w:eastAsia="zh-CN"/>
        </w:rPr>
        <w:t>产品定位</w:t>
      </w:r>
      <w:bookmarkEnd w:id="7"/>
    </w:p>
    <w:p w14:paraId="331C6BA5" w14:textId="77777777" w:rsidR="00D04A7F" w:rsidRDefault="00D04A7F">
      <w:pPr>
        <w:jc w:val="both"/>
        <w:rPr>
          <w:lang w:eastAsia="zh-CN"/>
        </w:rPr>
      </w:pPr>
      <w:r>
        <w:rPr>
          <w:lang w:eastAsia="zh-CN"/>
        </w:rPr>
        <w:t>AI4ML 是一个分阶段演进的平台：</w:t>
      </w:r>
    </w:p>
    <w:p w14:paraId="645A71E1" w14:textId="77777777" w:rsidR="00D04A7F" w:rsidRDefault="00D04A7F">
      <w:pPr>
        <w:pStyle w:val="a0"/>
        <w:jc w:val="both"/>
        <w:rPr>
          <w:lang w:eastAsia="zh-CN"/>
        </w:rPr>
      </w:pPr>
      <w:r>
        <w:rPr>
          <w:lang w:eastAsia="zh-CN"/>
        </w:rPr>
        <w:t>对零基础业务用户，它是一个自然语言驱动的机器学习任务助手。</w:t>
      </w:r>
    </w:p>
    <w:p w14:paraId="7CCFB5E0" w14:textId="77777777" w:rsidR="00D04A7F" w:rsidRDefault="00D04A7F">
      <w:pPr>
        <w:pStyle w:val="a0"/>
        <w:jc w:val="both"/>
        <w:rPr>
          <w:lang w:eastAsia="zh-CN"/>
        </w:rPr>
      </w:pPr>
      <w:r>
        <w:rPr>
          <w:lang w:eastAsia="zh-CN"/>
        </w:rPr>
        <w:t>对开发者用户，它是一个支持查看、干预、复用工作流的可控实验平台。</w:t>
      </w:r>
    </w:p>
    <w:p w14:paraId="47815D38" w14:textId="77777777" w:rsidR="00D04A7F" w:rsidRDefault="00D04A7F">
      <w:pPr>
        <w:pStyle w:val="a0"/>
        <w:jc w:val="both"/>
        <w:rPr>
          <w:lang w:eastAsia="zh-CN"/>
        </w:rPr>
      </w:pPr>
      <w:r>
        <w:rPr>
          <w:lang w:eastAsia="zh-CN"/>
        </w:rPr>
        <w:t>对管理员，它是一个带有额度治理、资产审核和内容管理能力的平台底座。</w:t>
      </w:r>
    </w:p>
    <w:p w14:paraId="48E1F726" w14:textId="77777777" w:rsidR="00D04A7F" w:rsidRDefault="00D04A7F">
      <w:pPr>
        <w:pStyle w:val="21"/>
      </w:pPr>
      <w:bookmarkStart w:id="8" w:name="_Toc227265647"/>
      <w:r>
        <w:t xml:space="preserve">2.3 </w:t>
      </w:r>
      <w:proofErr w:type="spellStart"/>
      <w:r>
        <w:t>建设目标</w:t>
      </w:r>
      <w:bookmarkEnd w:id="8"/>
      <w:proofErr w:type="spellEnd"/>
    </w:p>
    <w:p w14:paraId="1FD3436D" w14:textId="77777777" w:rsidR="00D04A7F" w:rsidRDefault="00D04A7F">
      <w:pPr>
        <w:pStyle w:val="31"/>
      </w:pPr>
      <w:r>
        <w:t xml:space="preserve">2.3.1 </w:t>
      </w:r>
      <w:proofErr w:type="spellStart"/>
      <w:r>
        <w:t>长期目标</w:t>
      </w:r>
      <w:proofErr w:type="spellEnd"/>
    </w:p>
    <w:p w14:paraId="06CE5F2E" w14:textId="77777777" w:rsidR="00D04A7F" w:rsidRDefault="00D04A7F">
      <w:pPr>
        <w:pStyle w:val="a0"/>
        <w:jc w:val="both"/>
        <w:rPr>
          <w:lang w:eastAsia="zh-CN"/>
        </w:rPr>
      </w:pPr>
      <w:r>
        <w:rPr>
          <w:lang w:eastAsia="zh-CN"/>
        </w:rPr>
        <w:t>构建一个面向零基础用户、开发</w:t>
      </w:r>
      <w:proofErr w:type="gramStart"/>
      <w:r>
        <w:rPr>
          <w:lang w:eastAsia="zh-CN"/>
        </w:rPr>
        <w:t>者用户</w:t>
      </w:r>
      <w:proofErr w:type="gramEnd"/>
      <w:r>
        <w:rPr>
          <w:lang w:eastAsia="zh-CN"/>
        </w:rPr>
        <w:t>和管理员三类角色的 AI4ML 平台</w:t>
      </w:r>
    </w:p>
    <w:p w14:paraId="36260C21" w14:textId="77777777" w:rsidR="00D04A7F" w:rsidRDefault="00D04A7F">
      <w:pPr>
        <w:pStyle w:val="a0"/>
        <w:jc w:val="both"/>
        <w:rPr>
          <w:lang w:eastAsia="zh-CN"/>
        </w:rPr>
      </w:pPr>
      <w:r>
        <w:rPr>
          <w:lang w:eastAsia="zh-CN"/>
        </w:rPr>
        <w:t>支持需求结构化、Agent 化工作流、多阶段进度可视化、人机协同和社区化复用</w:t>
      </w:r>
    </w:p>
    <w:p w14:paraId="6CAC0C1A" w14:textId="77777777" w:rsidR="00D04A7F" w:rsidRDefault="00D04A7F">
      <w:pPr>
        <w:pStyle w:val="a0"/>
        <w:jc w:val="both"/>
        <w:rPr>
          <w:lang w:eastAsia="zh-CN"/>
        </w:rPr>
      </w:pPr>
      <w:r>
        <w:rPr>
          <w:lang w:eastAsia="zh-CN"/>
        </w:rPr>
        <w:t>形成数据集、模型、工作流和报告等平台资产的沉淀与治理能力</w:t>
      </w:r>
    </w:p>
    <w:p w14:paraId="1F59318A" w14:textId="77777777" w:rsidR="00D04A7F" w:rsidRDefault="00D04A7F">
      <w:pPr>
        <w:pStyle w:val="31"/>
      </w:pPr>
      <w:r>
        <w:t xml:space="preserve">2.3.2 </w:t>
      </w:r>
      <w:proofErr w:type="spellStart"/>
      <w:r>
        <w:t>核心交付目标</w:t>
      </w:r>
      <w:proofErr w:type="spellEnd"/>
    </w:p>
    <w:p w14:paraId="3BCE4AC8" w14:textId="77777777" w:rsidR="00D04A7F" w:rsidRDefault="00D04A7F">
      <w:pPr>
        <w:pStyle w:val="a0"/>
        <w:jc w:val="both"/>
        <w:rPr>
          <w:lang w:eastAsia="zh-CN"/>
        </w:rPr>
      </w:pPr>
      <w:r>
        <w:rPr>
          <w:lang w:eastAsia="zh-CN"/>
        </w:rPr>
        <w:t>完成团队创建、成员邀请、角色分配、AI 连接配置、任务执行与结果沉淀的完整产品闭环</w:t>
      </w:r>
    </w:p>
    <w:p w14:paraId="7417B7B7" w14:textId="77777777" w:rsidR="00D04A7F" w:rsidRDefault="00D04A7F">
      <w:pPr>
        <w:pStyle w:val="a0"/>
        <w:jc w:val="both"/>
        <w:rPr>
          <w:lang w:eastAsia="zh-CN"/>
        </w:rPr>
      </w:pPr>
      <w:r>
        <w:rPr>
          <w:lang w:eastAsia="zh-CN"/>
        </w:rPr>
        <w:lastRenderedPageBreak/>
        <w:t>支持自然语言需求录入、数据上传、自动工作流编排、结果回写与复用</w:t>
      </w:r>
    </w:p>
    <w:p w14:paraId="4CEFD83F" w14:textId="77777777" w:rsidR="00D04A7F" w:rsidRDefault="00D04A7F">
      <w:pPr>
        <w:pStyle w:val="a0"/>
        <w:jc w:val="both"/>
        <w:rPr>
          <w:lang w:eastAsia="zh-CN"/>
        </w:rPr>
      </w:pPr>
      <w:r>
        <w:rPr>
          <w:lang w:eastAsia="zh-CN"/>
        </w:rPr>
        <w:t>支持管理员进行成员管理、额度治理、AI 连接器管理和默认 AI 组合配置</w:t>
      </w:r>
    </w:p>
    <w:p w14:paraId="2847D0F7" w14:textId="77777777" w:rsidR="00D04A7F" w:rsidRDefault="00D04A7F">
      <w:pPr>
        <w:pStyle w:val="a0"/>
        <w:rPr>
          <w:lang w:eastAsia="zh-CN"/>
        </w:rPr>
      </w:pPr>
      <w:r>
        <w:rPr>
          <w:lang w:eastAsia="zh-CN"/>
        </w:rPr>
        <w:t>支持成员清晰查询各个 AI 在任务中的阶段进展，并查看关键代码产物</w:t>
      </w:r>
    </w:p>
    <w:p w14:paraId="662852AB" w14:textId="77777777" w:rsidR="00D04A7F" w:rsidRDefault="00D04A7F">
      <w:pPr>
        <w:pStyle w:val="a0"/>
        <w:rPr>
          <w:lang w:eastAsia="zh-CN"/>
        </w:rPr>
      </w:pPr>
      <w:r>
        <w:rPr>
          <w:lang w:eastAsia="zh-CN"/>
        </w:rPr>
        <w:t>支持成员按模块 / 阶段选择 AI；若不主动选择，则自动继承管理员默认 AI 组合</w:t>
      </w:r>
    </w:p>
    <w:p w14:paraId="33F85A24" w14:textId="77777777" w:rsidR="00D04A7F" w:rsidRDefault="00D04A7F">
      <w:pPr>
        <w:pStyle w:val="a0"/>
        <w:rPr>
          <w:lang w:eastAsia="zh-CN"/>
        </w:rPr>
      </w:pPr>
      <w:r>
        <w:rPr>
          <w:lang w:eastAsia="zh-CN"/>
        </w:rPr>
        <w:t>支持管理员为各阶段配置默认 AI 组合，并统一治理可选连接器范围</w:t>
      </w:r>
    </w:p>
    <w:p w14:paraId="59A6DFC2" w14:textId="77777777" w:rsidR="00D04A7F" w:rsidRDefault="00D04A7F">
      <w:pPr>
        <w:pStyle w:val="a0"/>
        <w:rPr>
          <w:lang w:eastAsia="zh-CN"/>
        </w:rPr>
      </w:pPr>
      <w:r>
        <w:rPr>
          <w:lang w:eastAsia="zh-CN"/>
        </w:rPr>
        <w:t>支持管理员通过导入不同的 Key、账号、Base URL 或连接配置接入多个 AI 连接器，而不是受限于单一 API 模型</w:t>
      </w:r>
    </w:p>
    <w:p w14:paraId="71E2F6A8" w14:textId="77777777" w:rsidR="00D04A7F" w:rsidRDefault="00D04A7F">
      <w:pPr>
        <w:pStyle w:val="a0"/>
        <w:rPr>
          <w:lang w:eastAsia="zh-CN"/>
        </w:rPr>
      </w:pPr>
      <w:r>
        <w:rPr>
          <w:lang w:eastAsia="zh-CN"/>
        </w:rPr>
        <w:t>支持团队注册、成员邀请和“团队中至少保留 1 名管理员”的治理约束</w:t>
      </w:r>
    </w:p>
    <w:p w14:paraId="2B1D7B6D" w14:textId="77777777" w:rsidR="00D04A7F" w:rsidRDefault="00D04A7F">
      <w:pPr>
        <w:pStyle w:val="21"/>
      </w:pPr>
      <w:bookmarkStart w:id="9" w:name="_Toc227265648"/>
      <w:r>
        <w:t xml:space="preserve">2.4 </w:t>
      </w:r>
      <w:proofErr w:type="spellStart"/>
      <w:r>
        <w:t>用户角色定义</w:t>
      </w:r>
      <w:bookmarkEnd w:id="9"/>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26"/>
        <w:gridCol w:w="2126"/>
        <w:gridCol w:w="2126"/>
        <w:gridCol w:w="2126"/>
      </w:tblGrid>
      <w:tr w:rsidR="00D04A7F" w14:paraId="2C74C64B" w14:textId="77777777">
        <w:trPr>
          <w:jc w:val="center"/>
        </w:trPr>
        <w:tc>
          <w:tcPr>
            <w:tcW w:w="2126" w:type="dxa"/>
            <w:shd w:val="clear" w:color="auto" w:fill="D9D9D9"/>
            <w:vAlign w:val="center"/>
          </w:tcPr>
          <w:p w14:paraId="2514C9C2" w14:textId="77777777" w:rsidR="00D04A7F" w:rsidRDefault="00D04A7F">
            <w:proofErr w:type="spellStart"/>
            <w:r>
              <w:t>角色</w:t>
            </w:r>
            <w:proofErr w:type="spellEnd"/>
          </w:p>
        </w:tc>
        <w:tc>
          <w:tcPr>
            <w:tcW w:w="2126" w:type="dxa"/>
            <w:shd w:val="clear" w:color="auto" w:fill="D9D9D9"/>
            <w:vAlign w:val="center"/>
          </w:tcPr>
          <w:p w14:paraId="298CE40E" w14:textId="77777777" w:rsidR="00D04A7F" w:rsidRDefault="00D04A7F">
            <w:proofErr w:type="spellStart"/>
            <w:r>
              <w:t>角色说明</w:t>
            </w:r>
            <w:proofErr w:type="spellEnd"/>
          </w:p>
        </w:tc>
        <w:tc>
          <w:tcPr>
            <w:tcW w:w="2126" w:type="dxa"/>
            <w:shd w:val="clear" w:color="auto" w:fill="D9D9D9"/>
            <w:vAlign w:val="center"/>
          </w:tcPr>
          <w:p w14:paraId="1D15B8FE" w14:textId="77777777" w:rsidR="00D04A7F" w:rsidRDefault="00D04A7F">
            <w:proofErr w:type="spellStart"/>
            <w:r>
              <w:t>核心诉求</w:t>
            </w:r>
            <w:proofErr w:type="spellEnd"/>
          </w:p>
        </w:tc>
        <w:tc>
          <w:tcPr>
            <w:tcW w:w="2126" w:type="dxa"/>
            <w:shd w:val="clear" w:color="auto" w:fill="D9D9D9"/>
            <w:vAlign w:val="center"/>
          </w:tcPr>
          <w:p w14:paraId="65669BD2" w14:textId="77777777" w:rsidR="00D04A7F" w:rsidRDefault="00D04A7F">
            <w:proofErr w:type="spellStart"/>
            <w:r>
              <w:t>权限边界</w:t>
            </w:r>
            <w:proofErr w:type="spellEnd"/>
          </w:p>
        </w:tc>
      </w:tr>
      <w:tr w:rsidR="00D04A7F" w14:paraId="5738FE26" w14:textId="77777777">
        <w:trPr>
          <w:jc w:val="center"/>
        </w:trPr>
        <w:tc>
          <w:tcPr>
            <w:tcW w:w="2126" w:type="dxa"/>
            <w:vAlign w:val="center"/>
          </w:tcPr>
          <w:p w14:paraId="16E80084" w14:textId="77777777" w:rsidR="00D04A7F" w:rsidRDefault="00D04A7F">
            <w:proofErr w:type="spellStart"/>
            <w:r>
              <w:t>团队所有者</w:t>
            </w:r>
            <w:proofErr w:type="spellEnd"/>
          </w:p>
        </w:tc>
        <w:tc>
          <w:tcPr>
            <w:tcW w:w="2126" w:type="dxa"/>
            <w:vAlign w:val="center"/>
          </w:tcPr>
          <w:p w14:paraId="5D68968D" w14:textId="77777777" w:rsidR="00D04A7F" w:rsidRDefault="00D04A7F">
            <w:pPr>
              <w:rPr>
                <w:lang w:eastAsia="zh-CN"/>
              </w:rPr>
            </w:pPr>
            <w:r>
              <w:rPr>
                <w:lang w:eastAsia="zh-CN"/>
              </w:rPr>
              <w:t>创建团队并拥有最高治理权限的成员</w:t>
            </w:r>
          </w:p>
        </w:tc>
        <w:tc>
          <w:tcPr>
            <w:tcW w:w="2126" w:type="dxa"/>
            <w:vAlign w:val="center"/>
          </w:tcPr>
          <w:p w14:paraId="10648DD2" w14:textId="77777777" w:rsidR="00D04A7F" w:rsidRDefault="00D04A7F">
            <w:pPr>
              <w:rPr>
                <w:lang w:eastAsia="zh-CN"/>
              </w:rPr>
            </w:pPr>
            <w:r>
              <w:rPr>
                <w:lang w:eastAsia="zh-CN"/>
              </w:rPr>
              <w:t>团队设置、所有权治理、成员与 AI 连接器全局管理</w:t>
            </w:r>
          </w:p>
        </w:tc>
        <w:tc>
          <w:tcPr>
            <w:tcW w:w="2126" w:type="dxa"/>
            <w:vAlign w:val="center"/>
          </w:tcPr>
          <w:p w14:paraId="7CA168A8" w14:textId="77777777" w:rsidR="00D04A7F" w:rsidRDefault="00D04A7F">
            <w:pPr>
              <w:rPr>
                <w:lang w:eastAsia="zh-CN"/>
              </w:rPr>
            </w:pPr>
            <w:r>
              <w:rPr>
                <w:lang w:eastAsia="zh-CN"/>
              </w:rPr>
              <w:t>拥有 admin 全部权限，且可转移所有权、关闭团队、维护管理员约束</w:t>
            </w:r>
          </w:p>
        </w:tc>
      </w:tr>
      <w:tr w:rsidR="00D04A7F" w14:paraId="10C1D629" w14:textId="77777777">
        <w:trPr>
          <w:jc w:val="center"/>
        </w:trPr>
        <w:tc>
          <w:tcPr>
            <w:tcW w:w="2126" w:type="dxa"/>
            <w:vAlign w:val="center"/>
          </w:tcPr>
          <w:p w14:paraId="407AE13B" w14:textId="77777777" w:rsidR="00D04A7F" w:rsidRDefault="00D04A7F">
            <w:proofErr w:type="spellStart"/>
            <w:r>
              <w:t>管理员</w:t>
            </w:r>
            <w:proofErr w:type="spellEnd"/>
          </w:p>
        </w:tc>
        <w:tc>
          <w:tcPr>
            <w:tcW w:w="2126" w:type="dxa"/>
            <w:vAlign w:val="center"/>
          </w:tcPr>
          <w:p w14:paraId="451F5DB7" w14:textId="77777777" w:rsidR="00D04A7F" w:rsidRDefault="00D04A7F">
            <w:pPr>
              <w:rPr>
                <w:lang w:eastAsia="zh-CN"/>
              </w:rPr>
            </w:pPr>
            <w:r>
              <w:rPr>
                <w:lang w:eastAsia="zh-CN"/>
              </w:rPr>
              <w:t>负责团队成员、AI 连接器、默认 AI 组合、额度、数据集、模型和工作</w:t>
            </w:r>
            <w:proofErr w:type="gramStart"/>
            <w:r>
              <w:rPr>
                <w:lang w:eastAsia="zh-CN"/>
              </w:rPr>
              <w:t>流治理</w:t>
            </w:r>
            <w:proofErr w:type="gramEnd"/>
          </w:p>
        </w:tc>
        <w:tc>
          <w:tcPr>
            <w:tcW w:w="2126" w:type="dxa"/>
            <w:vAlign w:val="center"/>
          </w:tcPr>
          <w:p w14:paraId="5F5B01AE" w14:textId="77777777" w:rsidR="00D04A7F" w:rsidRDefault="00D04A7F">
            <w:pPr>
              <w:rPr>
                <w:lang w:eastAsia="zh-CN"/>
              </w:rPr>
            </w:pPr>
            <w:r>
              <w:rPr>
                <w:lang w:eastAsia="zh-CN"/>
              </w:rPr>
              <w:t>团队与成员管理、多 AI 连接器接入与命名、默认 AI 组合、成员额度控制、审核资产、查看统计</w:t>
            </w:r>
          </w:p>
        </w:tc>
        <w:tc>
          <w:tcPr>
            <w:tcW w:w="2126" w:type="dxa"/>
            <w:vAlign w:val="center"/>
          </w:tcPr>
          <w:p w14:paraId="415C6600" w14:textId="77777777" w:rsidR="00D04A7F" w:rsidRDefault="00D04A7F">
            <w:pPr>
              <w:rPr>
                <w:lang w:eastAsia="zh-CN"/>
              </w:rPr>
            </w:pPr>
            <w:r>
              <w:rPr>
                <w:lang w:eastAsia="zh-CN"/>
              </w:rPr>
              <w:t>不可绕过团队所有者权限边界，但可管理团队日常运营</w:t>
            </w:r>
          </w:p>
        </w:tc>
      </w:tr>
      <w:tr w:rsidR="00D04A7F" w14:paraId="22443705" w14:textId="77777777">
        <w:trPr>
          <w:jc w:val="center"/>
        </w:trPr>
        <w:tc>
          <w:tcPr>
            <w:tcW w:w="2126" w:type="dxa"/>
            <w:vAlign w:val="center"/>
          </w:tcPr>
          <w:p w14:paraId="7741934C" w14:textId="77777777" w:rsidR="00D04A7F" w:rsidRDefault="00D04A7F">
            <w:proofErr w:type="spellStart"/>
            <w:r>
              <w:t>业务成员</w:t>
            </w:r>
            <w:proofErr w:type="spellEnd"/>
          </w:p>
        </w:tc>
        <w:tc>
          <w:tcPr>
            <w:tcW w:w="2126" w:type="dxa"/>
            <w:vAlign w:val="center"/>
          </w:tcPr>
          <w:p w14:paraId="29BCB17D" w14:textId="77777777" w:rsidR="00D04A7F" w:rsidRDefault="00D04A7F">
            <w:pPr>
              <w:rPr>
                <w:lang w:eastAsia="zh-CN"/>
              </w:rPr>
            </w:pPr>
            <w:r>
              <w:rPr>
                <w:lang w:eastAsia="zh-CN"/>
              </w:rPr>
              <w:t>以完成任务和查看进度为主的成员</w:t>
            </w:r>
          </w:p>
        </w:tc>
        <w:tc>
          <w:tcPr>
            <w:tcW w:w="2126" w:type="dxa"/>
            <w:vAlign w:val="center"/>
          </w:tcPr>
          <w:p w14:paraId="46F1CB05" w14:textId="77777777" w:rsidR="00B5691B" w:rsidRDefault="00000000">
            <w:pPr>
              <w:rPr>
                <w:lang w:eastAsia="zh-CN"/>
              </w:rPr>
            </w:pPr>
            <w:r>
              <w:rPr>
                <w:lang w:eastAsia="zh-CN"/>
              </w:rPr>
              <w:t>用自然语言发起任务、上传 CSV、按阶段选择 AI / 使用默认组</w:t>
            </w:r>
            <w:r>
              <w:rPr>
                <w:lang w:eastAsia="zh-CN"/>
              </w:rPr>
              <w:lastRenderedPageBreak/>
              <w:t>合、查看进度、结果与关键代码产物，并在被配置节点参与人工确认、补充业务信息或结果解释</w:t>
            </w:r>
          </w:p>
        </w:tc>
        <w:tc>
          <w:tcPr>
            <w:tcW w:w="2126" w:type="dxa"/>
            <w:vAlign w:val="center"/>
          </w:tcPr>
          <w:p w14:paraId="45066B03" w14:textId="77777777" w:rsidR="00B5691B" w:rsidRDefault="00000000">
            <w:pPr>
              <w:rPr>
                <w:lang w:eastAsia="zh-CN"/>
              </w:rPr>
            </w:pPr>
            <w:r>
              <w:rPr>
                <w:lang w:eastAsia="zh-CN"/>
              </w:rPr>
              <w:lastRenderedPageBreak/>
              <w:t>可查看阶段摘要与关键产物，并可在被配置节点参与人机交</w:t>
            </w:r>
            <w:r>
              <w:rPr>
                <w:lang w:eastAsia="zh-CN"/>
              </w:rPr>
              <w:lastRenderedPageBreak/>
              <w:t>互；不提供完整可编辑源代码</w:t>
            </w:r>
          </w:p>
        </w:tc>
      </w:tr>
      <w:tr w:rsidR="00D04A7F" w14:paraId="4B9E167E" w14:textId="77777777">
        <w:trPr>
          <w:jc w:val="center"/>
        </w:trPr>
        <w:tc>
          <w:tcPr>
            <w:tcW w:w="2126" w:type="dxa"/>
          </w:tcPr>
          <w:p w14:paraId="2DFF87FE" w14:textId="77777777" w:rsidR="00D04A7F" w:rsidRDefault="00D04A7F">
            <w:proofErr w:type="spellStart"/>
            <w:r>
              <w:lastRenderedPageBreak/>
              <w:t>开发成员</w:t>
            </w:r>
            <w:proofErr w:type="spellEnd"/>
          </w:p>
        </w:tc>
        <w:tc>
          <w:tcPr>
            <w:tcW w:w="2126" w:type="dxa"/>
          </w:tcPr>
          <w:p w14:paraId="3F10F88F" w14:textId="77777777" w:rsidR="00D04A7F" w:rsidRDefault="00D04A7F">
            <w:pPr>
              <w:rPr>
                <w:lang w:eastAsia="zh-CN"/>
              </w:rPr>
            </w:pPr>
            <w:r>
              <w:rPr>
                <w:lang w:eastAsia="zh-CN"/>
              </w:rPr>
              <w:t>关注过程可控性和结果可复用性的成员</w:t>
            </w:r>
          </w:p>
        </w:tc>
        <w:tc>
          <w:tcPr>
            <w:tcW w:w="2126" w:type="dxa"/>
          </w:tcPr>
          <w:p w14:paraId="091C6543" w14:textId="77777777" w:rsidR="00B5691B" w:rsidRDefault="00000000">
            <w:pPr>
              <w:rPr>
                <w:lang w:eastAsia="zh-CN"/>
              </w:rPr>
            </w:pPr>
            <w:r>
              <w:rPr>
                <w:lang w:eastAsia="zh-CN"/>
              </w:rPr>
              <w:t>干预流程、查看完整代码、修改参数、承担代码 / 参数 / 流程节点的人机交互，并分享与 Fork 工作流</w:t>
            </w:r>
          </w:p>
        </w:tc>
        <w:tc>
          <w:tcPr>
            <w:tcW w:w="2126" w:type="dxa"/>
          </w:tcPr>
          <w:p w14:paraId="2165709E" w14:textId="77777777" w:rsidR="00B5691B" w:rsidRDefault="00000000">
            <w:pPr>
              <w:rPr>
                <w:lang w:eastAsia="zh-CN"/>
              </w:rPr>
            </w:pPr>
            <w:r>
              <w:rPr>
                <w:lang w:eastAsia="zh-CN"/>
              </w:rPr>
              <w:t>允许查看完整源码、下载产物并执行人工干预；可处理需要代码或</w:t>
            </w:r>
            <w:proofErr w:type="gramStart"/>
            <w:r>
              <w:rPr>
                <w:lang w:eastAsia="zh-CN"/>
              </w:rPr>
              <w:t>参数深改的</w:t>
            </w:r>
            <w:proofErr w:type="gramEnd"/>
            <w:r>
              <w:rPr>
                <w:lang w:eastAsia="zh-CN"/>
              </w:rPr>
              <w:t>节点</w:t>
            </w:r>
          </w:p>
        </w:tc>
      </w:tr>
    </w:tbl>
    <w:p w14:paraId="0AD1C95A" w14:textId="77777777" w:rsidR="00D04A7F" w:rsidRDefault="00D04A7F">
      <w:pPr>
        <w:rPr>
          <w:lang w:eastAsia="zh-CN"/>
        </w:rPr>
      </w:pPr>
    </w:p>
    <w:p w14:paraId="2D26328D" w14:textId="77777777" w:rsidR="00D04A7F" w:rsidRDefault="00D04A7F">
      <w:pPr>
        <w:pStyle w:val="21"/>
      </w:pPr>
      <w:bookmarkStart w:id="10" w:name="_Toc227265649"/>
      <w:r>
        <w:t xml:space="preserve">2.5 </w:t>
      </w:r>
      <w:proofErr w:type="spellStart"/>
      <w:r>
        <w:t>系统范围</w:t>
      </w:r>
      <w:bookmarkEnd w:id="10"/>
      <w:proofErr w:type="spellEnd"/>
    </w:p>
    <w:p w14:paraId="2D6E0F2F" w14:textId="77777777" w:rsidR="00D04A7F" w:rsidRDefault="00D04A7F">
      <w:pPr>
        <w:pStyle w:val="31"/>
      </w:pPr>
      <w:r>
        <w:t xml:space="preserve">2.5.1 </w:t>
      </w:r>
      <w:proofErr w:type="spellStart"/>
      <w:r>
        <w:t>核心交付范围</w:t>
      </w:r>
      <w:proofErr w:type="spellEnd"/>
    </w:p>
    <w:p w14:paraId="72494E3F" w14:textId="77777777" w:rsidR="00D04A7F" w:rsidRDefault="00D04A7F">
      <w:pPr>
        <w:pStyle w:val="a0"/>
        <w:jc w:val="both"/>
      </w:pPr>
      <w:proofErr w:type="spellStart"/>
      <w:r>
        <w:t>健康检查与环境展示</w:t>
      </w:r>
      <w:proofErr w:type="spellEnd"/>
    </w:p>
    <w:p w14:paraId="014BAE5E" w14:textId="77777777" w:rsidR="00D04A7F" w:rsidRDefault="00D04A7F">
      <w:pPr>
        <w:pStyle w:val="a0"/>
        <w:jc w:val="both"/>
        <w:rPr>
          <w:lang w:eastAsia="zh-CN"/>
        </w:rPr>
      </w:pPr>
      <w:r>
        <w:rPr>
          <w:lang w:eastAsia="zh-CN"/>
        </w:rPr>
        <w:t>任务创建、任务列表、任务详情</w:t>
      </w:r>
    </w:p>
    <w:p w14:paraId="4F6CF9C7" w14:textId="77777777" w:rsidR="00D04A7F" w:rsidRDefault="00D04A7F">
      <w:pPr>
        <w:pStyle w:val="a0"/>
        <w:jc w:val="both"/>
      </w:pPr>
      <w:proofErr w:type="spellStart"/>
      <w:r>
        <w:t>单个</w:t>
      </w:r>
      <w:proofErr w:type="spellEnd"/>
      <w:r>
        <w:t xml:space="preserve"> CSV </w:t>
      </w:r>
      <w:proofErr w:type="spellStart"/>
      <w:r>
        <w:t>数据集上传</w:t>
      </w:r>
      <w:proofErr w:type="spellEnd"/>
    </w:p>
    <w:p w14:paraId="22B738E3" w14:textId="77777777" w:rsidR="00D04A7F" w:rsidRDefault="00D04A7F">
      <w:pPr>
        <w:pStyle w:val="a0"/>
        <w:jc w:val="both"/>
        <w:rPr>
          <w:lang w:eastAsia="zh-CN"/>
        </w:rPr>
      </w:pPr>
      <w:r>
        <w:rPr>
          <w:lang w:eastAsia="zh-CN"/>
        </w:rPr>
        <w:t xml:space="preserve">分类 / 回归任务的本地 </w:t>
      </w:r>
      <w:proofErr w:type="spellStart"/>
      <w:r>
        <w:rPr>
          <w:lang w:eastAsia="zh-CN"/>
        </w:rPr>
        <w:t>MLZero</w:t>
      </w:r>
      <w:proofErr w:type="spellEnd"/>
      <w:r>
        <w:rPr>
          <w:lang w:eastAsia="zh-CN"/>
        </w:rPr>
        <w:t xml:space="preserve"> 运行</w:t>
      </w:r>
    </w:p>
    <w:p w14:paraId="6A0E297D" w14:textId="77777777" w:rsidR="00D04A7F" w:rsidRDefault="00D04A7F">
      <w:pPr>
        <w:pStyle w:val="a0"/>
        <w:jc w:val="both"/>
      </w:pPr>
      <w:proofErr w:type="spellStart"/>
      <w:r>
        <w:t>本地</w:t>
      </w:r>
      <w:proofErr w:type="spellEnd"/>
      <w:r>
        <w:t xml:space="preserve"> Provider </w:t>
      </w:r>
      <w:proofErr w:type="spellStart"/>
      <w:r>
        <w:t>自动启动与复用</w:t>
      </w:r>
      <w:proofErr w:type="spellEnd"/>
    </w:p>
    <w:p w14:paraId="3C5A9620" w14:textId="77777777" w:rsidR="00D04A7F" w:rsidRDefault="00D04A7F">
      <w:pPr>
        <w:pStyle w:val="a0"/>
        <w:jc w:val="both"/>
        <w:rPr>
          <w:lang w:eastAsia="zh-CN"/>
        </w:rPr>
      </w:pPr>
      <w:r>
        <w:rPr>
          <w:lang w:eastAsia="zh-CN"/>
        </w:rPr>
        <w:t>结果摘要回写与失败日志留存</w:t>
      </w:r>
    </w:p>
    <w:p w14:paraId="7A3E0ACF" w14:textId="77777777" w:rsidR="00D04A7F" w:rsidRDefault="00D04A7F">
      <w:pPr>
        <w:pStyle w:val="31"/>
      </w:pPr>
      <w:r>
        <w:t xml:space="preserve">2.5.2 </w:t>
      </w:r>
      <w:proofErr w:type="spellStart"/>
      <w:r>
        <w:t>治理与协同范围</w:t>
      </w:r>
      <w:proofErr w:type="spellEnd"/>
    </w:p>
    <w:p w14:paraId="3931A874" w14:textId="77777777" w:rsidR="00D04A7F" w:rsidRDefault="00D04A7F">
      <w:pPr>
        <w:pStyle w:val="a0"/>
        <w:jc w:val="both"/>
      </w:pPr>
      <w:proofErr w:type="spellStart"/>
      <w:r>
        <w:t>用户与权限管理</w:t>
      </w:r>
      <w:proofErr w:type="spellEnd"/>
    </w:p>
    <w:p w14:paraId="41182A5B" w14:textId="77777777" w:rsidR="00D04A7F" w:rsidRDefault="00D04A7F">
      <w:pPr>
        <w:pStyle w:val="a0"/>
        <w:jc w:val="both"/>
      </w:pPr>
      <w:r>
        <w:t xml:space="preserve">API Token / </w:t>
      </w:r>
      <w:proofErr w:type="spellStart"/>
      <w:r>
        <w:t>资源额度管理</w:t>
      </w:r>
      <w:proofErr w:type="spellEnd"/>
    </w:p>
    <w:p w14:paraId="571DB215" w14:textId="77777777" w:rsidR="00D04A7F" w:rsidRDefault="00D04A7F">
      <w:pPr>
        <w:pStyle w:val="a0"/>
        <w:jc w:val="both"/>
      </w:pPr>
      <w:proofErr w:type="spellStart"/>
      <w:r>
        <w:t>数据中心管理</w:t>
      </w:r>
      <w:proofErr w:type="spellEnd"/>
    </w:p>
    <w:p w14:paraId="2945C558" w14:textId="77777777" w:rsidR="00D04A7F" w:rsidRDefault="00D04A7F">
      <w:pPr>
        <w:pStyle w:val="a0"/>
        <w:jc w:val="both"/>
      </w:pPr>
      <w:proofErr w:type="spellStart"/>
      <w:r>
        <w:t>模型广场管理</w:t>
      </w:r>
      <w:proofErr w:type="spellEnd"/>
    </w:p>
    <w:p w14:paraId="74B08227" w14:textId="77777777" w:rsidR="00D04A7F" w:rsidRDefault="00D04A7F">
      <w:pPr>
        <w:pStyle w:val="a0"/>
        <w:jc w:val="both"/>
        <w:rPr>
          <w:lang w:eastAsia="zh-CN"/>
        </w:rPr>
      </w:pPr>
      <w:r>
        <w:rPr>
          <w:lang w:eastAsia="zh-CN"/>
        </w:rPr>
        <w:lastRenderedPageBreak/>
        <w:t>自然语言任务输入与结构化解析</w:t>
      </w:r>
    </w:p>
    <w:p w14:paraId="327E136C" w14:textId="77777777" w:rsidR="00D04A7F" w:rsidRDefault="00D04A7F">
      <w:pPr>
        <w:pStyle w:val="a0"/>
        <w:jc w:val="both"/>
        <w:rPr>
          <w:lang w:eastAsia="zh-CN"/>
        </w:rPr>
      </w:pPr>
      <w:r>
        <w:rPr>
          <w:lang w:eastAsia="zh-CN"/>
        </w:rPr>
        <w:t>自动解析需求并启动 AI 工作流</w:t>
      </w:r>
    </w:p>
    <w:p w14:paraId="29BBD673" w14:textId="77777777" w:rsidR="00D04A7F" w:rsidRDefault="00D04A7F">
      <w:pPr>
        <w:pStyle w:val="a0"/>
        <w:jc w:val="both"/>
      </w:pPr>
      <w:proofErr w:type="spellStart"/>
      <w:r>
        <w:t>智能体工作进度可视化</w:t>
      </w:r>
      <w:proofErr w:type="spellEnd"/>
    </w:p>
    <w:p w14:paraId="261EC6CE" w14:textId="77777777" w:rsidR="00D04A7F" w:rsidRDefault="00D04A7F">
      <w:pPr>
        <w:pStyle w:val="a0"/>
        <w:jc w:val="both"/>
        <w:rPr>
          <w:lang w:eastAsia="zh-CN"/>
        </w:rPr>
      </w:pPr>
      <w:r>
        <w:rPr>
          <w:lang w:eastAsia="zh-CN"/>
        </w:rPr>
        <w:t>训练结果输出与模型分析报告</w:t>
      </w:r>
    </w:p>
    <w:p w14:paraId="05BD9C30" w14:textId="77777777" w:rsidR="00D04A7F" w:rsidRDefault="00D04A7F">
      <w:pPr>
        <w:pStyle w:val="a0"/>
        <w:jc w:val="both"/>
      </w:pPr>
      <w:proofErr w:type="spellStart"/>
      <w:r>
        <w:t>人机协同干预</w:t>
      </w:r>
      <w:proofErr w:type="spellEnd"/>
    </w:p>
    <w:p w14:paraId="561D9EA0" w14:textId="77777777" w:rsidR="00D04A7F" w:rsidRDefault="00D04A7F">
      <w:pPr>
        <w:pStyle w:val="a0"/>
        <w:jc w:val="both"/>
      </w:pPr>
      <w:proofErr w:type="spellStart"/>
      <w:r>
        <w:t>代码查看</w:t>
      </w:r>
      <w:proofErr w:type="spellEnd"/>
      <w:r>
        <w:t xml:space="preserve"> / </w:t>
      </w:r>
      <w:proofErr w:type="spellStart"/>
      <w:r>
        <w:t>修改</w:t>
      </w:r>
      <w:proofErr w:type="spellEnd"/>
    </w:p>
    <w:p w14:paraId="495B3B03" w14:textId="77777777" w:rsidR="00D04A7F" w:rsidRDefault="00D04A7F">
      <w:pPr>
        <w:pStyle w:val="a0"/>
        <w:jc w:val="both"/>
      </w:pPr>
      <w:proofErr w:type="spellStart"/>
      <w:r>
        <w:t>工作流分享与</w:t>
      </w:r>
      <w:proofErr w:type="spellEnd"/>
      <w:r>
        <w:t xml:space="preserve"> Fork </w:t>
      </w:r>
      <w:proofErr w:type="spellStart"/>
      <w:r>
        <w:t>复用</w:t>
      </w:r>
      <w:proofErr w:type="spellEnd"/>
    </w:p>
    <w:p w14:paraId="4BF3C897" w14:textId="77777777" w:rsidR="00D04A7F" w:rsidRDefault="00D04A7F">
      <w:pPr>
        <w:pStyle w:val="a0"/>
        <w:rPr>
          <w:lang w:eastAsia="zh-CN"/>
        </w:rPr>
      </w:pPr>
      <w:r>
        <w:rPr>
          <w:lang w:eastAsia="zh-CN"/>
        </w:rPr>
        <w:t>面向成员的阶段代码产物透明展示</w:t>
      </w:r>
    </w:p>
    <w:p w14:paraId="62633546" w14:textId="77777777" w:rsidR="00D04A7F" w:rsidRDefault="00D04A7F">
      <w:pPr>
        <w:pStyle w:val="a0"/>
        <w:rPr>
          <w:lang w:eastAsia="zh-CN"/>
        </w:rPr>
      </w:pPr>
      <w:r>
        <w:rPr>
          <w:lang w:eastAsia="zh-CN"/>
        </w:rPr>
        <w:t>成员按阶段选择 AI 或继承默认组合</w:t>
      </w:r>
    </w:p>
    <w:p w14:paraId="12FFB844" w14:textId="77777777" w:rsidR="00D04A7F" w:rsidRDefault="00D04A7F">
      <w:pPr>
        <w:pStyle w:val="a0"/>
        <w:rPr>
          <w:lang w:eastAsia="zh-CN"/>
        </w:rPr>
      </w:pPr>
      <w:r>
        <w:rPr>
          <w:lang w:eastAsia="zh-CN"/>
        </w:rPr>
        <w:t>默认 AI 组合配置与</w:t>
      </w:r>
      <w:proofErr w:type="gramStart"/>
      <w:r>
        <w:rPr>
          <w:lang w:eastAsia="zh-CN"/>
        </w:rPr>
        <w:t>阶段级</w:t>
      </w:r>
      <w:proofErr w:type="gramEnd"/>
      <w:r>
        <w:rPr>
          <w:lang w:eastAsia="zh-CN"/>
        </w:rPr>
        <w:t xml:space="preserve"> AI 路由</w:t>
      </w:r>
    </w:p>
    <w:p w14:paraId="774CC983" w14:textId="77777777" w:rsidR="00D04A7F" w:rsidRDefault="00D04A7F">
      <w:pPr>
        <w:pStyle w:val="a0"/>
        <w:rPr>
          <w:lang w:eastAsia="zh-CN"/>
        </w:rPr>
      </w:pPr>
      <w:r>
        <w:rPr>
          <w:lang w:eastAsia="zh-CN"/>
        </w:rPr>
        <w:t>多个 AI 连接器接入、命名、健康检查与启停</w:t>
      </w:r>
    </w:p>
    <w:p w14:paraId="57DBAB5D" w14:textId="77777777" w:rsidR="00D04A7F" w:rsidRDefault="00D04A7F">
      <w:pPr>
        <w:pStyle w:val="a0"/>
        <w:rPr>
          <w:lang w:eastAsia="zh-CN"/>
        </w:rPr>
      </w:pPr>
      <w:r>
        <w:rPr>
          <w:lang w:eastAsia="zh-CN"/>
        </w:rPr>
        <w:t>团队创建、成员邀请与至少一名管理员约束</w:t>
      </w:r>
    </w:p>
    <w:p w14:paraId="2149E388" w14:textId="77777777" w:rsidR="00D04A7F" w:rsidRDefault="00D04A7F">
      <w:pPr>
        <w:pStyle w:val="31"/>
      </w:pPr>
      <w:r>
        <w:t xml:space="preserve">2.5.3 </w:t>
      </w:r>
      <w:proofErr w:type="spellStart"/>
      <w:r>
        <w:t>明确不纳入本次范围</w:t>
      </w:r>
      <w:proofErr w:type="spellEnd"/>
    </w:p>
    <w:p w14:paraId="2AAA9C98" w14:textId="77777777" w:rsidR="00D04A7F" w:rsidRDefault="00D04A7F">
      <w:pPr>
        <w:pStyle w:val="a0"/>
        <w:jc w:val="both"/>
        <w:rPr>
          <w:lang w:eastAsia="zh-CN"/>
        </w:rPr>
      </w:pPr>
      <w:r>
        <w:rPr>
          <w:lang w:eastAsia="zh-CN"/>
        </w:rPr>
        <w:t>图像、文本、时间序列等多模态建模</w:t>
      </w:r>
    </w:p>
    <w:p w14:paraId="6E4631EE" w14:textId="77777777" w:rsidR="00D04A7F" w:rsidRDefault="00D04A7F">
      <w:pPr>
        <w:pStyle w:val="a0"/>
        <w:jc w:val="both"/>
        <w:rPr>
          <w:lang w:eastAsia="zh-CN"/>
        </w:rPr>
      </w:pPr>
      <w:proofErr w:type="gramStart"/>
      <w:r>
        <w:rPr>
          <w:lang w:eastAsia="zh-CN"/>
        </w:rPr>
        <w:t>生产级多租户</w:t>
      </w:r>
      <w:proofErr w:type="gramEnd"/>
      <w:r>
        <w:rPr>
          <w:lang w:eastAsia="zh-CN"/>
        </w:rPr>
        <w:t>与并发资源编排</w:t>
      </w:r>
    </w:p>
    <w:p w14:paraId="15F678F1" w14:textId="77777777" w:rsidR="00D04A7F" w:rsidRDefault="00D04A7F">
      <w:pPr>
        <w:pStyle w:val="a0"/>
        <w:jc w:val="both"/>
        <w:rPr>
          <w:lang w:eastAsia="zh-CN"/>
        </w:rPr>
      </w:pPr>
      <w:r>
        <w:rPr>
          <w:lang w:eastAsia="zh-CN"/>
        </w:rPr>
        <w:t>大规模分布式训练与正式部署运维平台</w:t>
      </w:r>
    </w:p>
    <w:p w14:paraId="2B8A643C" w14:textId="77777777" w:rsidR="00D04A7F" w:rsidRDefault="00D04A7F">
      <w:pPr>
        <w:pStyle w:val="a0"/>
        <w:jc w:val="both"/>
      </w:pPr>
      <w:proofErr w:type="spellStart"/>
      <w:r>
        <w:t>完整商业化计费系统</w:t>
      </w:r>
      <w:proofErr w:type="spellEnd"/>
    </w:p>
    <w:p w14:paraId="77340B7D" w14:textId="77777777" w:rsidR="00D04A7F" w:rsidRDefault="00D04A7F">
      <w:pPr>
        <w:pStyle w:val="21"/>
      </w:pPr>
      <w:bookmarkStart w:id="11" w:name="_Toc227265650"/>
      <w:r>
        <w:t xml:space="preserve">2.6 </w:t>
      </w:r>
      <w:proofErr w:type="spellStart"/>
      <w:r>
        <w:t>能力边界与归属说明</w:t>
      </w:r>
      <w:bookmarkEnd w:id="11"/>
      <w:proofErr w:type="spellEnd"/>
    </w:p>
    <w:p w14:paraId="22A9B55F" w14:textId="77777777" w:rsidR="00D04A7F" w:rsidRDefault="00D04A7F">
      <w:pPr>
        <w:jc w:val="both"/>
        <w:rPr>
          <w:lang w:eastAsia="zh-CN"/>
        </w:rPr>
      </w:pPr>
      <w:r>
        <w:rPr>
          <w:lang w:eastAsia="zh-CN"/>
        </w:rPr>
        <w:t>为避免将执行底座能力、平台集成能力与治理能力混为一谈，本文档按最终产品交付口径明确能力边界如下：</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26"/>
        <w:gridCol w:w="2126"/>
        <w:gridCol w:w="2126"/>
        <w:gridCol w:w="2126"/>
      </w:tblGrid>
      <w:tr w:rsidR="00D04A7F" w14:paraId="07E99BBD" w14:textId="77777777">
        <w:trPr>
          <w:jc w:val="center"/>
        </w:trPr>
        <w:tc>
          <w:tcPr>
            <w:tcW w:w="2126" w:type="dxa"/>
            <w:shd w:val="clear" w:color="auto" w:fill="D9D9D9"/>
            <w:vAlign w:val="center"/>
          </w:tcPr>
          <w:p w14:paraId="639FB3D5" w14:textId="77777777" w:rsidR="00D04A7F" w:rsidRDefault="00D04A7F">
            <w:proofErr w:type="spellStart"/>
            <w:r>
              <w:t>模块</w:t>
            </w:r>
            <w:proofErr w:type="spellEnd"/>
          </w:p>
        </w:tc>
        <w:tc>
          <w:tcPr>
            <w:tcW w:w="2126" w:type="dxa"/>
            <w:shd w:val="clear" w:color="auto" w:fill="D9D9D9"/>
            <w:vAlign w:val="center"/>
          </w:tcPr>
          <w:p w14:paraId="00C2E6AC" w14:textId="77777777" w:rsidR="00D04A7F" w:rsidRDefault="00D04A7F">
            <w:proofErr w:type="spellStart"/>
            <w:r>
              <w:t>能力归属</w:t>
            </w:r>
            <w:proofErr w:type="spellEnd"/>
          </w:p>
        </w:tc>
        <w:tc>
          <w:tcPr>
            <w:tcW w:w="2126" w:type="dxa"/>
            <w:shd w:val="clear" w:color="auto" w:fill="D9D9D9"/>
            <w:vAlign w:val="center"/>
          </w:tcPr>
          <w:p w14:paraId="5018045D" w14:textId="77777777" w:rsidR="00D04A7F" w:rsidRDefault="00D04A7F">
            <w:proofErr w:type="spellStart"/>
            <w:r>
              <w:t>需求口径</w:t>
            </w:r>
            <w:proofErr w:type="spellEnd"/>
          </w:p>
        </w:tc>
        <w:tc>
          <w:tcPr>
            <w:tcW w:w="2126" w:type="dxa"/>
            <w:shd w:val="clear" w:color="auto" w:fill="D9D9D9"/>
            <w:vAlign w:val="center"/>
          </w:tcPr>
          <w:p w14:paraId="446C403F" w14:textId="77777777" w:rsidR="00D04A7F" w:rsidRDefault="00D04A7F">
            <w:proofErr w:type="spellStart"/>
            <w:r>
              <w:t>依据</w:t>
            </w:r>
            <w:proofErr w:type="spellEnd"/>
          </w:p>
        </w:tc>
      </w:tr>
      <w:tr w:rsidR="00D04A7F" w14:paraId="698B4F1C" w14:textId="77777777">
        <w:trPr>
          <w:jc w:val="center"/>
        </w:trPr>
        <w:tc>
          <w:tcPr>
            <w:tcW w:w="2126" w:type="dxa"/>
            <w:vAlign w:val="center"/>
          </w:tcPr>
          <w:p w14:paraId="280855E3" w14:textId="77777777" w:rsidR="00D04A7F" w:rsidRDefault="00D04A7F">
            <w:proofErr w:type="spellStart"/>
            <w:r>
              <w:t>后端健康检查</w:t>
            </w:r>
            <w:proofErr w:type="spellEnd"/>
          </w:p>
        </w:tc>
        <w:tc>
          <w:tcPr>
            <w:tcW w:w="2126" w:type="dxa"/>
            <w:vAlign w:val="center"/>
          </w:tcPr>
          <w:p w14:paraId="62D3B017" w14:textId="77777777" w:rsidR="00D04A7F" w:rsidRDefault="00D04A7F">
            <w:proofErr w:type="spellStart"/>
            <w:r>
              <w:t>我们的平台新增</w:t>
            </w:r>
            <w:proofErr w:type="spellEnd"/>
          </w:p>
        </w:tc>
        <w:tc>
          <w:tcPr>
            <w:tcW w:w="2126" w:type="dxa"/>
            <w:vAlign w:val="center"/>
          </w:tcPr>
          <w:p w14:paraId="6E175F42" w14:textId="77777777" w:rsidR="00D04A7F" w:rsidRDefault="00D04A7F">
            <w:pPr>
              <w:rPr>
                <w:lang w:eastAsia="zh-CN"/>
              </w:rPr>
            </w:pPr>
            <w:r>
              <w:rPr>
                <w:lang w:eastAsia="zh-CN"/>
              </w:rPr>
              <w:t>提供独立健康检查接口与状态面板</w:t>
            </w:r>
          </w:p>
        </w:tc>
        <w:tc>
          <w:tcPr>
            <w:tcW w:w="2126" w:type="dxa"/>
            <w:vAlign w:val="center"/>
          </w:tcPr>
          <w:p w14:paraId="11AE5F51" w14:textId="77777777" w:rsidR="00D04A7F" w:rsidRDefault="00D04A7F">
            <w:r>
              <w:t>FR-BAS-0001</w:t>
            </w:r>
          </w:p>
        </w:tc>
      </w:tr>
      <w:tr w:rsidR="00D04A7F" w14:paraId="71E03154" w14:textId="77777777">
        <w:trPr>
          <w:jc w:val="center"/>
        </w:trPr>
        <w:tc>
          <w:tcPr>
            <w:tcW w:w="2126" w:type="dxa"/>
            <w:vAlign w:val="center"/>
          </w:tcPr>
          <w:p w14:paraId="2066D737" w14:textId="77777777" w:rsidR="00D04A7F" w:rsidRDefault="00D04A7F">
            <w:proofErr w:type="spellStart"/>
            <w:r>
              <w:t>任务创建与查询</w:t>
            </w:r>
            <w:proofErr w:type="spellEnd"/>
          </w:p>
        </w:tc>
        <w:tc>
          <w:tcPr>
            <w:tcW w:w="2126" w:type="dxa"/>
            <w:vAlign w:val="center"/>
          </w:tcPr>
          <w:p w14:paraId="245B1DFE" w14:textId="77777777" w:rsidR="00D04A7F" w:rsidRDefault="00D04A7F">
            <w:proofErr w:type="spellStart"/>
            <w:r>
              <w:t>我们的平台新增</w:t>
            </w:r>
            <w:proofErr w:type="spellEnd"/>
          </w:p>
        </w:tc>
        <w:tc>
          <w:tcPr>
            <w:tcW w:w="2126" w:type="dxa"/>
            <w:vAlign w:val="center"/>
          </w:tcPr>
          <w:p w14:paraId="569A57EA" w14:textId="77777777" w:rsidR="00D04A7F" w:rsidRDefault="00D04A7F">
            <w:pPr>
              <w:rPr>
                <w:lang w:eastAsia="zh-CN"/>
              </w:rPr>
            </w:pPr>
            <w:r>
              <w:rPr>
                <w:lang w:eastAsia="zh-CN"/>
              </w:rPr>
              <w:t>提供团队</w:t>
            </w:r>
            <w:proofErr w:type="gramStart"/>
            <w:r>
              <w:rPr>
                <w:lang w:eastAsia="zh-CN"/>
              </w:rPr>
              <w:t>内任务</w:t>
            </w:r>
            <w:proofErr w:type="gramEnd"/>
            <w:r>
              <w:rPr>
                <w:lang w:eastAsia="zh-CN"/>
              </w:rPr>
              <w:t>创建、列表和详情查询</w:t>
            </w:r>
          </w:p>
        </w:tc>
        <w:tc>
          <w:tcPr>
            <w:tcW w:w="2126" w:type="dxa"/>
            <w:vAlign w:val="center"/>
          </w:tcPr>
          <w:p w14:paraId="7A2B8026" w14:textId="77777777" w:rsidR="00D04A7F" w:rsidRDefault="00D04A7F">
            <w:r>
              <w:t>FR-BAS-0002</w:t>
            </w:r>
          </w:p>
        </w:tc>
      </w:tr>
      <w:tr w:rsidR="00D04A7F" w14:paraId="72F55DA3" w14:textId="77777777">
        <w:trPr>
          <w:jc w:val="center"/>
        </w:trPr>
        <w:tc>
          <w:tcPr>
            <w:tcW w:w="2126" w:type="dxa"/>
            <w:vAlign w:val="center"/>
          </w:tcPr>
          <w:p w14:paraId="40D169B6" w14:textId="77777777" w:rsidR="00D04A7F" w:rsidRDefault="00D04A7F">
            <w:r>
              <w:lastRenderedPageBreak/>
              <w:t xml:space="preserve">CSV </w:t>
            </w:r>
            <w:proofErr w:type="spellStart"/>
            <w:r>
              <w:t>上传</w:t>
            </w:r>
            <w:proofErr w:type="spellEnd"/>
          </w:p>
        </w:tc>
        <w:tc>
          <w:tcPr>
            <w:tcW w:w="2126" w:type="dxa"/>
            <w:vAlign w:val="center"/>
          </w:tcPr>
          <w:p w14:paraId="3CD1513F" w14:textId="77777777" w:rsidR="00D04A7F" w:rsidRDefault="00D04A7F">
            <w:proofErr w:type="spellStart"/>
            <w:r>
              <w:t>我们的平台新增</w:t>
            </w:r>
            <w:proofErr w:type="spellEnd"/>
          </w:p>
        </w:tc>
        <w:tc>
          <w:tcPr>
            <w:tcW w:w="2126" w:type="dxa"/>
            <w:vAlign w:val="center"/>
          </w:tcPr>
          <w:p w14:paraId="4526A777" w14:textId="77777777" w:rsidR="00D04A7F" w:rsidRDefault="00D04A7F">
            <w:pPr>
              <w:rPr>
                <w:lang w:eastAsia="zh-CN"/>
              </w:rPr>
            </w:pPr>
            <w:r>
              <w:rPr>
                <w:lang w:eastAsia="zh-CN"/>
              </w:rPr>
              <w:t>提供任务关联 CSV 上传与受控存储</w:t>
            </w:r>
          </w:p>
        </w:tc>
        <w:tc>
          <w:tcPr>
            <w:tcW w:w="2126" w:type="dxa"/>
            <w:vAlign w:val="center"/>
          </w:tcPr>
          <w:p w14:paraId="76F3684E" w14:textId="77777777" w:rsidR="00D04A7F" w:rsidRDefault="00D04A7F">
            <w:r>
              <w:t>FR-BIZ-0002</w:t>
            </w:r>
          </w:p>
        </w:tc>
      </w:tr>
      <w:tr w:rsidR="00D04A7F" w14:paraId="02D2618F" w14:textId="77777777">
        <w:trPr>
          <w:jc w:val="center"/>
        </w:trPr>
        <w:tc>
          <w:tcPr>
            <w:tcW w:w="2126" w:type="dxa"/>
            <w:vAlign w:val="center"/>
          </w:tcPr>
          <w:p w14:paraId="4A16263B" w14:textId="77777777" w:rsidR="00D04A7F" w:rsidRDefault="00D04A7F">
            <w:pPr>
              <w:rPr>
                <w:lang w:eastAsia="zh-CN"/>
              </w:rPr>
            </w:pPr>
            <w:r>
              <w:rPr>
                <w:lang w:eastAsia="zh-CN"/>
              </w:rPr>
              <w:t>任务运行触发与状态回写</w:t>
            </w:r>
          </w:p>
        </w:tc>
        <w:tc>
          <w:tcPr>
            <w:tcW w:w="2126" w:type="dxa"/>
            <w:vAlign w:val="center"/>
          </w:tcPr>
          <w:p w14:paraId="4EC5948D" w14:textId="77777777" w:rsidR="00D04A7F" w:rsidRDefault="00D04A7F">
            <w:proofErr w:type="spellStart"/>
            <w:r>
              <w:t>我们的平台新增</w:t>
            </w:r>
            <w:proofErr w:type="spellEnd"/>
          </w:p>
        </w:tc>
        <w:tc>
          <w:tcPr>
            <w:tcW w:w="2126" w:type="dxa"/>
            <w:vAlign w:val="center"/>
          </w:tcPr>
          <w:p w14:paraId="0CE0CD60" w14:textId="77777777" w:rsidR="00D04A7F" w:rsidRDefault="00D04A7F">
            <w:pPr>
              <w:rPr>
                <w:lang w:eastAsia="zh-CN"/>
              </w:rPr>
            </w:pPr>
            <w:r>
              <w:rPr>
                <w:lang w:eastAsia="zh-CN"/>
              </w:rPr>
              <w:t>负责把任务转换为底座执行并回写平台状态</w:t>
            </w:r>
          </w:p>
        </w:tc>
        <w:tc>
          <w:tcPr>
            <w:tcW w:w="2126" w:type="dxa"/>
            <w:vAlign w:val="center"/>
          </w:tcPr>
          <w:p w14:paraId="2733A1C9" w14:textId="77777777" w:rsidR="00D04A7F" w:rsidRDefault="00D04A7F">
            <w:r>
              <w:t>FR-BAS-0003 / FR-BIZ-0003</w:t>
            </w:r>
          </w:p>
        </w:tc>
      </w:tr>
      <w:tr w:rsidR="00D04A7F" w14:paraId="1A78CA78" w14:textId="77777777">
        <w:trPr>
          <w:jc w:val="center"/>
        </w:trPr>
        <w:tc>
          <w:tcPr>
            <w:tcW w:w="2126" w:type="dxa"/>
            <w:vAlign w:val="center"/>
          </w:tcPr>
          <w:p w14:paraId="5BF54DA4" w14:textId="77777777" w:rsidR="00D04A7F" w:rsidRDefault="00D04A7F">
            <w:r>
              <w:t xml:space="preserve">Provider </w:t>
            </w:r>
            <w:proofErr w:type="spellStart"/>
            <w:r>
              <w:t>管理</w:t>
            </w:r>
            <w:proofErr w:type="spellEnd"/>
          </w:p>
        </w:tc>
        <w:tc>
          <w:tcPr>
            <w:tcW w:w="2126" w:type="dxa"/>
            <w:vAlign w:val="center"/>
          </w:tcPr>
          <w:p w14:paraId="6CB06A3D" w14:textId="77777777" w:rsidR="00D04A7F" w:rsidRDefault="00D04A7F">
            <w:proofErr w:type="spellStart"/>
            <w:r>
              <w:t>我们的平台新增</w:t>
            </w:r>
            <w:proofErr w:type="spellEnd"/>
          </w:p>
        </w:tc>
        <w:tc>
          <w:tcPr>
            <w:tcW w:w="2126" w:type="dxa"/>
            <w:vAlign w:val="center"/>
          </w:tcPr>
          <w:p w14:paraId="46E898F3" w14:textId="77777777" w:rsidR="00D04A7F" w:rsidRDefault="00D04A7F">
            <w:pPr>
              <w:rPr>
                <w:lang w:eastAsia="zh-CN"/>
              </w:rPr>
            </w:pPr>
            <w:r>
              <w:rPr>
                <w:lang w:eastAsia="zh-CN"/>
              </w:rPr>
              <w:t>负责模型服务可用性检查、连接复用和异常处理</w:t>
            </w:r>
          </w:p>
        </w:tc>
        <w:tc>
          <w:tcPr>
            <w:tcW w:w="2126" w:type="dxa"/>
            <w:vAlign w:val="center"/>
          </w:tcPr>
          <w:p w14:paraId="6440869B" w14:textId="77777777" w:rsidR="00D04A7F" w:rsidRDefault="00D04A7F">
            <w:r>
              <w:t>FR-BAS-0003 / FR-ADM-0005</w:t>
            </w:r>
          </w:p>
        </w:tc>
      </w:tr>
      <w:tr w:rsidR="00D04A7F" w14:paraId="0DE69CF4" w14:textId="77777777">
        <w:trPr>
          <w:jc w:val="center"/>
        </w:trPr>
        <w:tc>
          <w:tcPr>
            <w:tcW w:w="2126" w:type="dxa"/>
            <w:vAlign w:val="center"/>
          </w:tcPr>
          <w:p w14:paraId="26FC0F20" w14:textId="77777777" w:rsidR="00D04A7F" w:rsidRDefault="00D04A7F">
            <w:proofErr w:type="spellStart"/>
            <w:r>
              <w:t>MLZero</w:t>
            </w:r>
            <w:proofErr w:type="spellEnd"/>
            <w:r>
              <w:t xml:space="preserve"> </w:t>
            </w:r>
            <w:proofErr w:type="spellStart"/>
            <w:r>
              <w:t>自动建模执行</w:t>
            </w:r>
            <w:proofErr w:type="spellEnd"/>
          </w:p>
        </w:tc>
        <w:tc>
          <w:tcPr>
            <w:tcW w:w="2126" w:type="dxa"/>
            <w:vAlign w:val="center"/>
          </w:tcPr>
          <w:p w14:paraId="2EDCF493" w14:textId="77777777" w:rsidR="00D04A7F" w:rsidRDefault="00D04A7F">
            <w:proofErr w:type="spellStart"/>
            <w:r>
              <w:t>底座原生能力</w:t>
            </w:r>
            <w:proofErr w:type="spellEnd"/>
          </w:p>
        </w:tc>
        <w:tc>
          <w:tcPr>
            <w:tcW w:w="2126" w:type="dxa"/>
            <w:vAlign w:val="center"/>
          </w:tcPr>
          <w:p w14:paraId="6D9F7CD9" w14:textId="77777777" w:rsidR="00D04A7F" w:rsidRDefault="00D04A7F">
            <w:pPr>
              <w:rPr>
                <w:lang w:eastAsia="zh-CN"/>
              </w:rPr>
            </w:pPr>
            <w:r>
              <w:rPr>
                <w:lang w:eastAsia="zh-CN"/>
              </w:rPr>
              <w:t>负责任务理解、代码生成、训练评估和产物输出</w:t>
            </w:r>
          </w:p>
        </w:tc>
        <w:tc>
          <w:tcPr>
            <w:tcW w:w="2126" w:type="dxa"/>
            <w:vAlign w:val="center"/>
          </w:tcPr>
          <w:p w14:paraId="1A857BAF" w14:textId="77777777" w:rsidR="00D04A7F" w:rsidRDefault="00D04A7F">
            <w:proofErr w:type="spellStart"/>
            <w:r>
              <w:t>底座能力说明</w:t>
            </w:r>
            <w:proofErr w:type="spellEnd"/>
          </w:p>
        </w:tc>
      </w:tr>
      <w:tr w:rsidR="00D04A7F" w14:paraId="59151BEA" w14:textId="77777777">
        <w:trPr>
          <w:jc w:val="center"/>
        </w:trPr>
        <w:tc>
          <w:tcPr>
            <w:tcW w:w="2126" w:type="dxa"/>
            <w:vAlign w:val="center"/>
          </w:tcPr>
          <w:p w14:paraId="631FEED7" w14:textId="77777777" w:rsidR="00D04A7F" w:rsidRDefault="00D04A7F">
            <w:proofErr w:type="spellStart"/>
            <w:r>
              <w:t>底座兼容性适配</w:t>
            </w:r>
            <w:proofErr w:type="spellEnd"/>
          </w:p>
        </w:tc>
        <w:tc>
          <w:tcPr>
            <w:tcW w:w="2126" w:type="dxa"/>
            <w:vAlign w:val="center"/>
          </w:tcPr>
          <w:p w14:paraId="5B1AA2C4" w14:textId="77777777" w:rsidR="00D04A7F" w:rsidRDefault="00D04A7F">
            <w:proofErr w:type="spellStart"/>
            <w:r>
              <w:t>底座兼容性改造</w:t>
            </w:r>
            <w:proofErr w:type="spellEnd"/>
          </w:p>
        </w:tc>
        <w:tc>
          <w:tcPr>
            <w:tcW w:w="2126" w:type="dxa"/>
            <w:vAlign w:val="center"/>
          </w:tcPr>
          <w:p w14:paraId="27E3324A" w14:textId="77777777" w:rsidR="00D04A7F" w:rsidRDefault="00D04A7F">
            <w:pPr>
              <w:rPr>
                <w:lang w:eastAsia="zh-CN"/>
              </w:rPr>
            </w:pPr>
            <w:r>
              <w:rPr>
                <w:lang w:eastAsia="zh-CN"/>
              </w:rPr>
              <w:t>负责让底座在约定运行环境和 Provider 条件下稳定工作</w:t>
            </w:r>
          </w:p>
        </w:tc>
        <w:tc>
          <w:tcPr>
            <w:tcW w:w="2126" w:type="dxa"/>
            <w:vAlign w:val="center"/>
          </w:tcPr>
          <w:p w14:paraId="520D08BD" w14:textId="77777777" w:rsidR="00D04A7F" w:rsidRDefault="00D04A7F">
            <w:proofErr w:type="spellStart"/>
            <w:r>
              <w:t>技术约束</w:t>
            </w:r>
            <w:proofErr w:type="spellEnd"/>
          </w:p>
        </w:tc>
      </w:tr>
      <w:tr w:rsidR="00D04A7F" w14:paraId="3F79CF3E" w14:textId="77777777">
        <w:trPr>
          <w:jc w:val="center"/>
        </w:trPr>
        <w:tc>
          <w:tcPr>
            <w:tcW w:w="2126" w:type="dxa"/>
            <w:vAlign w:val="center"/>
          </w:tcPr>
          <w:p w14:paraId="19DCD75F" w14:textId="77777777" w:rsidR="00D04A7F" w:rsidRDefault="00D04A7F">
            <w:proofErr w:type="spellStart"/>
            <w:r>
              <w:t>结果摘要回写</w:t>
            </w:r>
            <w:proofErr w:type="spellEnd"/>
          </w:p>
        </w:tc>
        <w:tc>
          <w:tcPr>
            <w:tcW w:w="2126" w:type="dxa"/>
            <w:vAlign w:val="center"/>
          </w:tcPr>
          <w:p w14:paraId="483F188D" w14:textId="77777777" w:rsidR="00D04A7F" w:rsidRDefault="00D04A7F">
            <w:proofErr w:type="spellStart"/>
            <w:r>
              <w:t>我们的平台新增</w:t>
            </w:r>
            <w:proofErr w:type="spellEnd"/>
          </w:p>
        </w:tc>
        <w:tc>
          <w:tcPr>
            <w:tcW w:w="2126" w:type="dxa"/>
            <w:vAlign w:val="center"/>
          </w:tcPr>
          <w:p w14:paraId="379DA62D" w14:textId="77777777" w:rsidR="00D04A7F" w:rsidRDefault="00D04A7F">
            <w:pPr>
              <w:rPr>
                <w:lang w:eastAsia="zh-CN"/>
              </w:rPr>
            </w:pPr>
            <w:r>
              <w:rPr>
                <w:lang w:eastAsia="zh-CN"/>
              </w:rPr>
              <w:t>负责解析底座产物并向</w:t>
            </w:r>
            <w:proofErr w:type="gramStart"/>
            <w:r>
              <w:rPr>
                <w:lang w:eastAsia="zh-CN"/>
              </w:rPr>
              <w:t>前端回</w:t>
            </w:r>
            <w:proofErr w:type="gramEnd"/>
            <w:r>
              <w:rPr>
                <w:lang w:eastAsia="zh-CN"/>
              </w:rPr>
              <w:t>写结构化摘要</w:t>
            </w:r>
          </w:p>
        </w:tc>
        <w:tc>
          <w:tcPr>
            <w:tcW w:w="2126" w:type="dxa"/>
            <w:vAlign w:val="center"/>
          </w:tcPr>
          <w:p w14:paraId="35FCD4BB" w14:textId="77777777" w:rsidR="00D04A7F" w:rsidRDefault="00D04A7F">
            <w:r>
              <w:t>FR-BIZ-0005</w:t>
            </w:r>
          </w:p>
        </w:tc>
      </w:tr>
      <w:tr w:rsidR="00D04A7F" w14:paraId="3D9F5EB0" w14:textId="77777777">
        <w:trPr>
          <w:jc w:val="center"/>
        </w:trPr>
        <w:tc>
          <w:tcPr>
            <w:tcW w:w="2126" w:type="dxa"/>
            <w:vAlign w:val="center"/>
          </w:tcPr>
          <w:p w14:paraId="3F10580A" w14:textId="77777777" w:rsidR="00D04A7F" w:rsidRDefault="00D04A7F">
            <w:proofErr w:type="spellStart"/>
            <w:r>
              <w:t>前端页面</w:t>
            </w:r>
            <w:proofErr w:type="spellEnd"/>
          </w:p>
        </w:tc>
        <w:tc>
          <w:tcPr>
            <w:tcW w:w="2126" w:type="dxa"/>
            <w:vAlign w:val="center"/>
          </w:tcPr>
          <w:p w14:paraId="710E3B4A" w14:textId="77777777" w:rsidR="00D04A7F" w:rsidRDefault="00D04A7F">
            <w:proofErr w:type="spellStart"/>
            <w:r>
              <w:t>我们的平台新增</w:t>
            </w:r>
            <w:proofErr w:type="spellEnd"/>
          </w:p>
        </w:tc>
        <w:tc>
          <w:tcPr>
            <w:tcW w:w="2126" w:type="dxa"/>
            <w:vAlign w:val="center"/>
          </w:tcPr>
          <w:p w14:paraId="4A0586E9" w14:textId="77777777" w:rsidR="00D04A7F" w:rsidRDefault="00D04A7F">
            <w:pPr>
              <w:rPr>
                <w:lang w:eastAsia="zh-CN"/>
              </w:rPr>
            </w:pPr>
            <w:r>
              <w:rPr>
                <w:lang w:eastAsia="zh-CN"/>
              </w:rPr>
              <w:t>提供任务工作台、进度页、报告页和管理页面</w:t>
            </w:r>
          </w:p>
        </w:tc>
        <w:tc>
          <w:tcPr>
            <w:tcW w:w="2126" w:type="dxa"/>
            <w:vAlign w:val="center"/>
          </w:tcPr>
          <w:p w14:paraId="51156A64" w14:textId="77777777" w:rsidR="00D04A7F" w:rsidRDefault="00D04A7F">
            <w:r>
              <w:t xml:space="preserve">第 6 </w:t>
            </w:r>
            <w:proofErr w:type="spellStart"/>
            <w:r>
              <w:t>章页面需求</w:t>
            </w:r>
            <w:proofErr w:type="spellEnd"/>
          </w:p>
        </w:tc>
      </w:tr>
      <w:tr w:rsidR="00D04A7F" w14:paraId="619DC58B" w14:textId="77777777">
        <w:trPr>
          <w:jc w:val="center"/>
        </w:trPr>
        <w:tc>
          <w:tcPr>
            <w:tcW w:w="2126" w:type="dxa"/>
            <w:vAlign w:val="center"/>
          </w:tcPr>
          <w:p w14:paraId="2600500B" w14:textId="77777777" w:rsidR="00D04A7F" w:rsidRDefault="00D04A7F">
            <w:proofErr w:type="spellStart"/>
            <w:r>
              <w:t>管理员后台</w:t>
            </w:r>
            <w:proofErr w:type="spellEnd"/>
          </w:p>
        </w:tc>
        <w:tc>
          <w:tcPr>
            <w:tcW w:w="2126" w:type="dxa"/>
            <w:vAlign w:val="center"/>
          </w:tcPr>
          <w:p w14:paraId="750B821F" w14:textId="77777777" w:rsidR="00D04A7F" w:rsidRDefault="00D04A7F">
            <w:proofErr w:type="spellStart"/>
            <w:r>
              <w:t>我们的平台新增</w:t>
            </w:r>
            <w:proofErr w:type="spellEnd"/>
          </w:p>
        </w:tc>
        <w:tc>
          <w:tcPr>
            <w:tcW w:w="2126" w:type="dxa"/>
            <w:vAlign w:val="center"/>
          </w:tcPr>
          <w:p w14:paraId="558BCE14" w14:textId="77777777" w:rsidR="00D04A7F" w:rsidRDefault="00D04A7F">
            <w:pPr>
              <w:rPr>
                <w:lang w:eastAsia="zh-CN"/>
              </w:rPr>
            </w:pPr>
            <w:r>
              <w:rPr>
                <w:lang w:eastAsia="zh-CN"/>
              </w:rPr>
              <w:t>提供团队、成员、额度、连接器和默认 AI 组</w:t>
            </w:r>
            <w:r>
              <w:rPr>
                <w:lang w:eastAsia="zh-CN"/>
              </w:rPr>
              <w:lastRenderedPageBreak/>
              <w:t>合管理</w:t>
            </w:r>
          </w:p>
        </w:tc>
        <w:tc>
          <w:tcPr>
            <w:tcW w:w="2126" w:type="dxa"/>
            <w:vAlign w:val="center"/>
          </w:tcPr>
          <w:p w14:paraId="6F6DC7FA" w14:textId="77777777" w:rsidR="00D04A7F" w:rsidRDefault="00D04A7F">
            <w:r>
              <w:lastRenderedPageBreak/>
              <w:t>FR-ADM-0001 / FR-ADM-0002 / FR-ADM-0005</w:t>
            </w:r>
          </w:p>
        </w:tc>
      </w:tr>
      <w:tr w:rsidR="00D04A7F" w14:paraId="318DC7AF" w14:textId="77777777">
        <w:trPr>
          <w:jc w:val="center"/>
        </w:trPr>
        <w:tc>
          <w:tcPr>
            <w:tcW w:w="2126" w:type="dxa"/>
            <w:vAlign w:val="center"/>
          </w:tcPr>
          <w:p w14:paraId="7CB04BEB" w14:textId="77777777" w:rsidR="00D04A7F" w:rsidRDefault="00D04A7F">
            <w:proofErr w:type="spellStart"/>
            <w:r>
              <w:t>进度可视化页</w:t>
            </w:r>
            <w:proofErr w:type="spellEnd"/>
          </w:p>
        </w:tc>
        <w:tc>
          <w:tcPr>
            <w:tcW w:w="2126" w:type="dxa"/>
            <w:vAlign w:val="center"/>
          </w:tcPr>
          <w:p w14:paraId="125D8231" w14:textId="77777777" w:rsidR="00D04A7F" w:rsidRDefault="00D04A7F">
            <w:proofErr w:type="spellStart"/>
            <w:r>
              <w:t>我们的平台新增</w:t>
            </w:r>
            <w:proofErr w:type="spellEnd"/>
          </w:p>
        </w:tc>
        <w:tc>
          <w:tcPr>
            <w:tcW w:w="2126" w:type="dxa"/>
            <w:vAlign w:val="center"/>
          </w:tcPr>
          <w:p w14:paraId="2858432E" w14:textId="77777777" w:rsidR="00D04A7F" w:rsidRDefault="00D04A7F">
            <w:pPr>
              <w:rPr>
                <w:lang w:eastAsia="zh-CN"/>
              </w:rPr>
            </w:pPr>
            <w:r>
              <w:rPr>
                <w:lang w:eastAsia="zh-CN"/>
              </w:rPr>
              <w:t>展示阶段状态、当前 AI、日志摘要和代码产物入口</w:t>
            </w:r>
          </w:p>
        </w:tc>
        <w:tc>
          <w:tcPr>
            <w:tcW w:w="2126" w:type="dxa"/>
            <w:vAlign w:val="center"/>
          </w:tcPr>
          <w:p w14:paraId="5D160A16" w14:textId="77777777" w:rsidR="00D04A7F" w:rsidRDefault="00D04A7F">
            <w:r>
              <w:t>FR-BIZ-0004</w:t>
            </w:r>
          </w:p>
        </w:tc>
      </w:tr>
      <w:tr w:rsidR="00D04A7F" w14:paraId="3357DB62" w14:textId="77777777">
        <w:trPr>
          <w:jc w:val="center"/>
        </w:trPr>
        <w:tc>
          <w:tcPr>
            <w:tcW w:w="2126" w:type="dxa"/>
            <w:vAlign w:val="center"/>
          </w:tcPr>
          <w:p w14:paraId="27324850" w14:textId="77777777" w:rsidR="00D04A7F" w:rsidRDefault="00D04A7F">
            <w:proofErr w:type="spellStart"/>
            <w:r>
              <w:t>代码查看与干预</w:t>
            </w:r>
            <w:proofErr w:type="spellEnd"/>
          </w:p>
        </w:tc>
        <w:tc>
          <w:tcPr>
            <w:tcW w:w="2126" w:type="dxa"/>
            <w:vAlign w:val="center"/>
          </w:tcPr>
          <w:p w14:paraId="4F0CE055" w14:textId="77777777" w:rsidR="00D04A7F" w:rsidRDefault="00D04A7F">
            <w:proofErr w:type="spellStart"/>
            <w:r>
              <w:t>我们的平台新增</w:t>
            </w:r>
            <w:proofErr w:type="spellEnd"/>
          </w:p>
        </w:tc>
        <w:tc>
          <w:tcPr>
            <w:tcW w:w="2126" w:type="dxa"/>
            <w:vAlign w:val="center"/>
          </w:tcPr>
          <w:p w14:paraId="3C06EA5B" w14:textId="77777777" w:rsidR="00D04A7F" w:rsidRDefault="00D04A7F">
            <w:pPr>
              <w:rPr>
                <w:lang w:eastAsia="zh-CN"/>
              </w:rPr>
            </w:pPr>
            <w:r>
              <w:rPr>
                <w:lang w:eastAsia="zh-CN"/>
              </w:rPr>
              <w:t>提供关键产物查看、完整源码查看和人工干预能力</w:t>
            </w:r>
          </w:p>
        </w:tc>
        <w:tc>
          <w:tcPr>
            <w:tcW w:w="2126" w:type="dxa"/>
            <w:vAlign w:val="center"/>
          </w:tcPr>
          <w:p w14:paraId="705977DA" w14:textId="77777777" w:rsidR="00D04A7F" w:rsidRDefault="00D04A7F">
            <w:r>
              <w:t>FR-BIZ-0004 / FR-DEV-0001 / FR-DEV-0003 / FR-DEV-0004</w:t>
            </w:r>
          </w:p>
        </w:tc>
      </w:tr>
      <w:tr w:rsidR="00D04A7F" w14:paraId="5F8ABE30" w14:textId="77777777">
        <w:trPr>
          <w:jc w:val="center"/>
        </w:trPr>
        <w:tc>
          <w:tcPr>
            <w:tcW w:w="2126" w:type="dxa"/>
            <w:vAlign w:val="center"/>
          </w:tcPr>
          <w:p w14:paraId="4C881BBD" w14:textId="77777777" w:rsidR="00D04A7F" w:rsidRDefault="00D04A7F">
            <w:proofErr w:type="spellStart"/>
            <w:r>
              <w:t>工作流资产沉淀</w:t>
            </w:r>
            <w:proofErr w:type="spellEnd"/>
          </w:p>
        </w:tc>
        <w:tc>
          <w:tcPr>
            <w:tcW w:w="2126" w:type="dxa"/>
            <w:vAlign w:val="center"/>
          </w:tcPr>
          <w:p w14:paraId="1C9CF309" w14:textId="77777777" w:rsidR="00D04A7F" w:rsidRDefault="00D04A7F">
            <w:proofErr w:type="spellStart"/>
            <w:r>
              <w:t>我们的平台新增</w:t>
            </w:r>
            <w:proofErr w:type="spellEnd"/>
          </w:p>
        </w:tc>
        <w:tc>
          <w:tcPr>
            <w:tcW w:w="2126" w:type="dxa"/>
            <w:vAlign w:val="center"/>
          </w:tcPr>
          <w:p w14:paraId="4C245DC9" w14:textId="77777777" w:rsidR="00D04A7F" w:rsidRDefault="00D04A7F">
            <w:proofErr w:type="spellStart"/>
            <w:r>
              <w:t>提供工作流分享、审核和</w:t>
            </w:r>
            <w:proofErr w:type="spellEnd"/>
            <w:r>
              <w:t xml:space="preserve"> Fork </w:t>
            </w:r>
            <w:proofErr w:type="spellStart"/>
            <w:r>
              <w:t>复用</w:t>
            </w:r>
            <w:proofErr w:type="spellEnd"/>
          </w:p>
        </w:tc>
        <w:tc>
          <w:tcPr>
            <w:tcW w:w="2126" w:type="dxa"/>
            <w:vAlign w:val="center"/>
          </w:tcPr>
          <w:p w14:paraId="2A2EC6BB" w14:textId="77777777" w:rsidR="00D04A7F" w:rsidRDefault="00D04A7F">
            <w:r>
              <w:t>FR-DEV-0005 / FR-DEV-0006</w:t>
            </w:r>
          </w:p>
        </w:tc>
      </w:tr>
      <w:tr w:rsidR="00D04A7F" w14:paraId="0F7780C6" w14:textId="77777777">
        <w:trPr>
          <w:jc w:val="center"/>
        </w:trPr>
        <w:tc>
          <w:tcPr>
            <w:tcW w:w="2126" w:type="dxa"/>
            <w:vAlign w:val="center"/>
          </w:tcPr>
          <w:p w14:paraId="68AF1180" w14:textId="77777777" w:rsidR="00D04A7F" w:rsidRDefault="00D04A7F">
            <w:proofErr w:type="spellStart"/>
            <w:r>
              <w:t>团队与多</w:t>
            </w:r>
            <w:proofErr w:type="spellEnd"/>
            <w:r>
              <w:t xml:space="preserve"> AI </w:t>
            </w:r>
            <w:proofErr w:type="spellStart"/>
            <w:r>
              <w:t>路由</w:t>
            </w:r>
            <w:proofErr w:type="spellEnd"/>
          </w:p>
        </w:tc>
        <w:tc>
          <w:tcPr>
            <w:tcW w:w="2126" w:type="dxa"/>
            <w:vAlign w:val="center"/>
          </w:tcPr>
          <w:p w14:paraId="1F3F4214" w14:textId="77777777" w:rsidR="00D04A7F" w:rsidRDefault="00D04A7F">
            <w:proofErr w:type="spellStart"/>
            <w:r>
              <w:t>我们的平台新增</w:t>
            </w:r>
            <w:proofErr w:type="spellEnd"/>
          </w:p>
        </w:tc>
        <w:tc>
          <w:tcPr>
            <w:tcW w:w="2126" w:type="dxa"/>
            <w:vAlign w:val="center"/>
          </w:tcPr>
          <w:p w14:paraId="58D6C64A" w14:textId="77777777" w:rsidR="00D04A7F" w:rsidRDefault="00D04A7F">
            <w:pPr>
              <w:rPr>
                <w:lang w:eastAsia="zh-CN"/>
              </w:rPr>
            </w:pPr>
            <w:r>
              <w:rPr>
                <w:lang w:eastAsia="zh-CN"/>
              </w:rPr>
              <w:t>负责团队空间、AI 连接器池和</w:t>
            </w:r>
            <w:proofErr w:type="gramStart"/>
            <w:r>
              <w:rPr>
                <w:lang w:eastAsia="zh-CN"/>
              </w:rPr>
              <w:t>阶段级</w:t>
            </w:r>
            <w:proofErr w:type="gramEnd"/>
            <w:r>
              <w:rPr>
                <w:lang w:eastAsia="zh-CN"/>
              </w:rPr>
              <w:t>默认路由</w:t>
            </w:r>
          </w:p>
        </w:tc>
        <w:tc>
          <w:tcPr>
            <w:tcW w:w="2126" w:type="dxa"/>
            <w:vAlign w:val="center"/>
          </w:tcPr>
          <w:p w14:paraId="4281FA98" w14:textId="77777777" w:rsidR="00D04A7F" w:rsidRDefault="00D04A7F">
            <w:r>
              <w:t>FR-ADM-0001 / FR-ADM-0005 / FR-BIZ-0008</w:t>
            </w:r>
          </w:p>
        </w:tc>
      </w:tr>
    </w:tbl>
    <w:p w14:paraId="7693E074" w14:textId="77777777" w:rsidR="00D04A7F" w:rsidRDefault="00D04A7F"/>
    <w:p w14:paraId="2216A8A5" w14:textId="77777777" w:rsidR="00D04A7F" w:rsidRDefault="00D04A7F">
      <w:pPr>
        <w:pStyle w:val="21"/>
      </w:pPr>
      <w:bookmarkStart w:id="12" w:name="_Toc227265651"/>
      <w:r>
        <w:t xml:space="preserve">2.6.1 </w:t>
      </w:r>
      <w:proofErr w:type="spellStart"/>
      <w:r>
        <w:t>能力归属判定规则</w:t>
      </w:r>
      <w:bookmarkEnd w:id="12"/>
      <w:proofErr w:type="spellEnd"/>
    </w:p>
    <w:p w14:paraId="5A508800" w14:textId="77777777" w:rsidR="00D04A7F" w:rsidRDefault="00D04A7F">
      <w:pPr>
        <w:pStyle w:val="a0"/>
        <w:jc w:val="both"/>
      </w:pPr>
      <w:proofErr w:type="spellStart"/>
      <w:r>
        <w:rPr>
          <w:rFonts w:ascii="Consolas" w:eastAsia="Consolas" w:hAnsi="Consolas"/>
          <w:color w:val="444444"/>
          <w:sz w:val="20"/>
        </w:rPr>
        <w:t>底座原生能力</w:t>
      </w:r>
      <w:r>
        <w:t>：上游</w:t>
      </w:r>
      <w:proofErr w:type="spellEnd"/>
      <w:r>
        <w:t xml:space="preserve"> </w:t>
      </w:r>
      <w:proofErr w:type="spellStart"/>
      <w:r>
        <w:rPr>
          <w:rFonts w:ascii="Consolas" w:eastAsia="Consolas" w:hAnsi="Consolas"/>
          <w:color w:val="444444"/>
          <w:sz w:val="20"/>
        </w:rPr>
        <w:t>MLZero</w:t>
      </w:r>
      <w:proofErr w:type="spellEnd"/>
      <w:r>
        <w:rPr>
          <w:rFonts w:ascii="Consolas" w:eastAsia="Consolas" w:hAnsi="Consolas"/>
          <w:color w:val="444444"/>
          <w:sz w:val="20"/>
        </w:rPr>
        <w:t xml:space="preserve"> / </w:t>
      </w:r>
      <w:proofErr w:type="spellStart"/>
      <w:r>
        <w:rPr>
          <w:rFonts w:ascii="Consolas" w:eastAsia="Consolas" w:hAnsi="Consolas"/>
          <w:color w:val="444444"/>
          <w:sz w:val="20"/>
        </w:rPr>
        <w:t>AutoGluon</w:t>
      </w:r>
      <w:proofErr w:type="spellEnd"/>
      <w:r>
        <w:rPr>
          <w:rFonts w:ascii="Consolas" w:eastAsia="Consolas" w:hAnsi="Consolas"/>
          <w:color w:val="444444"/>
          <w:sz w:val="20"/>
        </w:rPr>
        <w:t xml:space="preserve"> Assistant</w:t>
      </w:r>
      <w:r>
        <w:t xml:space="preserve"> </w:t>
      </w:r>
      <w:proofErr w:type="spellStart"/>
      <w:r>
        <w:t>已具备或直接产出的能力，例如多</w:t>
      </w:r>
      <w:proofErr w:type="spellEnd"/>
      <w:r>
        <w:t xml:space="preserve"> Agent </w:t>
      </w:r>
      <w:proofErr w:type="spellStart"/>
      <w:r>
        <w:t>自动建模、生成代码、训练评估、基础运行产物输出</w:t>
      </w:r>
      <w:proofErr w:type="spellEnd"/>
      <w:r>
        <w:t>。</w:t>
      </w:r>
    </w:p>
    <w:p w14:paraId="5E7E3B78" w14:textId="77777777" w:rsidR="00D04A7F" w:rsidRDefault="00D04A7F">
      <w:pPr>
        <w:pStyle w:val="a0"/>
        <w:jc w:val="both"/>
        <w:rPr>
          <w:lang w:eastAsia="zh-CN"/>
        </w:rPr>
      </w:pPr>
      <w:r>
        <w:rPr>
          <w:lang w:eastAsia="zh-CN"/>
        </w:rPr>
        <w:t>底座兼容性改造：为保证底座在本项目规定的部署环境和 Provider 条件下稳定运行，允许对接入层或运行适配层进行必要兼容改造。</w:t>
      </w:r>
    </w:p>
    <w:p w14:paraId="2BBC51C6" w14:textId="77777777" w:rsidR="00D04A7F" w:rsidRDefault="00D04A7F">
      <w:pPr>
        <w:pStyle w:val="a0"/>
        <w:jc w:val="both"/>
        <w:rPr>
          <w:lang w:eastAsia="zh-CN"/>
        </w:rPr>
      </w:pPr>
      <w:r>
        <w:rPr>
          <w:lang w:eastAsia="zh-CN"/>
        </w:rPr>
        <w:t>平台新增能力：围绕团队治理、任务管理、AI 路由、额度控制、进度可视化、报告展示和代码透明度等需求，由本项目负责交付的平台能力。</w:t>
      </w:r>
    </w:p>
    <w:p w14:paraId="7299D0F9" w14:textId="77777777" w:rsidR="00D04A7F" w:rsidRDefault="00D04A7F">
      <w:pPr>
        <w:pStyle w:val="a0"/>
        <w:jc w:val="both"/>
        <w:rPr>
          <w:lang w:eastAsia="zh-CN"/>
        </w:rPr>
      </w:pPr>
      <w:r>
        <w:rPr>
          <w:lang w:eastAsia="zh-CN"/>
        </w:rPr>
        <w:t>平台集成边界：凡涉及团队空间、成员权限、AI 连接器、默认 AI 组合、</w:t>
      </w:r>
      <w:proofErr w:type="gramStart"/>
      <w:r>
        <w:rPr>
          <w:lang w:eastAsia="zh-CN"/>
        </w:rPr>
        <w:t>阶段级</w:t>
      </w:r>
      <w:proofErr w:type="gramEnd"/>
      <w:r>
        <w:rPr>
          <w:lang w:eastAsia="zh-CN"/>
        </w:rPr>
        <w:t>路由、审核治理和页面可视化的内容，均属于本项目产品化交付范围。</w:t>
      </w:r>
    </w:p>
    <w:p w14:paraId="11F2DB91" w14:textId="77777777" w:rsidR="00D04A7F" w:rsidRDefault="00D04A7F">
      <w:pPr>
        <w:pStyle w:val="21"/>
      </w:pPr>
      <w:bookmarkStart w:id="13" w:name="_Toc227265652"/>
      <w:r>
        <w:lastRenderedPageBreak/>
        <w:t xml:space="preserve">2.6.2 </w:t>
      </w:r>
      <w:proofErr w:type="spellStart"/>
      <w:r>
        <w:t>核心能力归属矩阵</w:t>
      </w:r>
      <w:bookmarkEnd w:id="13"/>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26"/>
        <w:gridCol w:w="2126"/>
        <w:gridCol w:w="2126"/>
        <w:gridCol w:w="2126"/>
      </w:tblGrid>
      <w:tr w:rsidR="00D04A7F" w14:paraId="3F871F31" w14:textId="77777777">
        <w:trPr>
          <w:jc w:val="center"/>
        </w:trPr>
        <w:tc>
          <w:tcPr>
            <w:tcW w:w="2126" w:type="dxa"/>
            <w:shd w:val="clear" w:color="auto" w:fill="D9D9D9"/>
            <w:vAlign w:val="center"/>
          </w:tcPr>
          <w:p w14:paraId="2CDE0DF0" w14:textId="77777777" w:rsidR="00D04A7F" w:rsidRDefault="00D04A7F">
            <w:proofErr w:type="spellStart"/>
            <w:r>
              <w:t>功能点</w:t>
            </w:r>
            <w:proofErr w:type="spellEnd"/>
          </w:p>
        </w:tc>
        <w:tc>
          <w:tcPr>
            <w:tcW w:w="2126" w:type="dxa"/>
            <w:shd w:val="clear" w:color="auto" w:fill="D9D9D9"/>
            <w:vAlign w:val="center"/>
          </w:tcPr>
          <w:p w14:paraId="5DC975DF" w14:textId="77777777" w:rsidR="00D04A7F" w:rsidRDefault="00D04A7F">
            <w:proofErr w:type="spellStart"/>
            <w:r>
              <w:t>底座是否已具备</w:t>
            </w:r>
            <w:proofErr w:type="spellEnd"/>
          </w:p>
        </w:tc>
        <w:tc>
          <w:tcPr>
            <w:tcW w:w="2126" w:type="dxa"/>
            <w:shd w:val="clear" w:color="auto" w:fill="D9D9D9"/>
            <w:vAlign w:val="center"/>
          </w:tcPr>
          <w:p w14:paraId="14BBC302" w14:textId="77777777" w:rsidR="00D04A7F" w:rsidRDefault="00D04A7F">
            <w:proofErr w:type="spellStart"/>
            <w:r>
              <w:t>平台是否需交付</w:t>
            </w:r>
            <w:proofErr w:type="spellEnd"/>
          </w:p>
        </w:tc>
        <w:tc>
          <w:tcPr>
            <w:tcW w:w="2126" w:type="dxa"/>
            <w:shd w:val="clear" w:color="auto" w:fill="D9D9D9"/>
            <w:vAlign w:val="center"/>
          </w:tcPr>
          <w:p w14:paraId="0234D2C9" w14:textId="77777777" w:rsidR="00D04A7F" w:rsidRDefault="00D04A7F">
            <w:proofErr w:type="spellStart"/>
            <w:r>
              <w:t>最终口径</w:t>
            </w:r>
            <w:proofErr w:type="spellEnd"/>
          </w:p>
        </w:tc>
      </w:tr>
      <w:tr w:rsidR="00D04A7F" w14:paraId="26963176" w14:textId="77777777">
        <w:trPr>
          <w:jc w:val="center"/>
        </w:trPr>
        <w:tc>
          <w:tcPr>
            <w:tcW w:w="2126" w:type="dxa"/>
            <w:vAlign w:val="center"/>
          </w:tcPr>
          <w:p w14:paraId="3DC48128" w14:textId="77777777" w:rsidR="00D04A7F" w:rsidRDefault="00D04A7F">
            <w:pPr>
              <w:rPr>
                <w:lang w:eastAsia="zh-CN"/>
              </w:rPr>
            </w:pPr>
            <w:r>
              <w:rPr>
                <w:lang w:eastAsia="zh-CN"/>
              </w:rPr>
              <w:t>自然语言理解任务并驱动自动建模</w:t>
            </w:r>
          </w:p>
        </w:tc>
        <w:tc>
          <w:tcPr>
            <w:tcW w:w="2126" w:type="dxa"/>
            <w:vAlign w:val="center"/>
          </w:tcPr>
          <w:p w14:paraId="369BAAA8" w14:textId="77777777" w:rsidR="00D04A7F" w:rsidRDefault="00D04A7F">
            <w:r>
              <w:t>是</w:t>
            </w:r>
          </w:p>
        </w:tc>
        <w:tc>
          <w:tcPr>
            <w:tcW w:w="2126" w:type="dxa"/>
            <w:vAlign w:val="center"/>
          </w:tcPr>
          <w:p w14:paraId="0CEEC1AE" w14:textId="77777777" w:rsidR="00D04A7F" w:rsidRDefault="00D04A7F">
            <w:pPr>
              <w:rPr>
                <w:lang w:eastAsia="zh-CN"/>
              </w:rPr>
            </w:pPr>
            <w:r>
              <w:rPr>
                <w:lang w:eastAsia="zh-CN"/>
              </w:rPr>
              <w:t>是，平台负责接入、治理和结果展示</w:t>
            </w:r>
          </w:p>
        </w:tc>
        <w:tc>
          <w:tcPr>
            <w:tcW w:w="2126" w:type="dxa"/>
            <w:vAlign w:val="center"/>
          </w:tcPr>
          <w:p w14:paraId="3E88F119" w14:textId="77777777" w:rsidR="00D04A7F" w:rsidRDefault="00D04A7F">
            <w:pPr>
              <w:rPr>
                <w:lang w:eastAsia="zh-CN"/>
              </w:rPr>
            </w:pPr>
            <w:r>
              <w:rPr>
                <w:lang w:eastAsia="zh-CN"/>
              </w:rPr>
              <w:t>底座负责生成与执行，平台负责产品化闭环</w:t>
            </w:r>
          </w:p>
        </w:tc>
      </w:tr>
      <w:tr w:rsidR="00D04A7F" w14:paraId="086909FA" w14:textId="77777777">
        <w:trPr>
          <w:jc w:val="center"/>
        </w:trPr>
        <w:tc>
          <w:tcPr>
            <w:tcW w:w="2126" w:type="dxa"/>
            <w:vAlign w:val="center"/>
          </w:tcPr>
          <w:p w14:paraId="6AF44C7D" w14:textId="77777777" w:rsidR="00D04A7F" w:rsidRDefault="00D04A7F">
            <w:pPr>
              <w:rPr>
                <w:lang w:eastAsia="zh-CN"/>
              </w:rPr>
            </w:pPr>
            <w:r>
              <w:rPr>
                <w:lang w:eastAsia="zh-CN"/>
              </w:rPr>
              <w:t>自动生成训练代码、执行训练评估、输出基础产物</w:t>
            </w:r>
          </w:p>
        </w:tc>
        <w:tc>
          <w:tcPr>
            <w:tcW w:w="2126" w:type="dxa"/>
            <w:vAlign w:val="center"/>
          </w:tcPr>
          <w:p w14:paraId="39274255" w14:textId="77777777" w:rsidR="00D04A7F" w:rsidRDefault="00D04A7F">
            <w:r>
              <w:t>是</w:t>
            </w:r>
          </w:p>
        </w:tc>
        <w:tc>
          <w:tcPr>
            <w:tcW w:w="2126" w:type="dxa"/>
            <w:vAlign w:val="center"/>
          </w:tcPr>
          <w:p w14:paraId="32289883" w14:textId="77777777" w:rsidR="00D04A7F" w:rsidRDefault="00D04A7F">
            <w:pPr>
              <w:rPr>
                <w:lang w:eastAsia="zh-CN"/>
              </w:rPr>
            </w:pPr>
            <w:r>
              <w:rPr>
                <w:lang w:eastAsia="zh-CN"/>
              </w:rPr>
              <w:t>是，平台负责编排、存档与可视化</w:t>
            </w:r>
          </w:p>
        </w:tc>
        <w:tc>
          <w:tcPr>
            <w:tcW w:w="2126" w:type="dxa"/>
            <w:vAlign w:val="center"/>
          </w:tcPr>
          <w:p w14:paraId="5A6FA710" w14:textId="77777777" w:rsidR="00D04A7F" w:rsidRDefault="00D04A7F">
            <w:proofErr w:type="spellStart"/>
            <w:r>
              <w:t>底座输出</w:t>
            </w:r>
            <w:proofErr w:type="spellEnd"/>
            <w:r>
              <w:t xml:space="preserve"> + </w:t>
            </w:r>
            <w:proofErr w:type="spellStart"/>
            <w:r>
              <w:t>平台封装</w:t>
            </w:r>
            <w:proofErr w:type="spellEnd"/>
          </w:p>
        </w:tc>
      </w:tr>
      <w:tr w:rsidR="00D04A7F" w14:paraId="4E4B1480" w14:textId="77777777">
        <w:trPr>
          <w:jc w:val="center"/>
        </w:trPr>
        <w:tc>
          <w:tcPr>
            <w:tcW w:w="2126" w:type="dxa"/>
            <w:vAlign w:val="center"/>
          </w:tcPr>
          <w:p w14:paraId="40B06448" w14:textId="77777777" w:rsidR="00D04A7F" w:rsidRDefault="00D04A7F">
            <w:proofErr w:type="spellStart"/>
            <w:r>
              <w:t>运行环境兼容与</w:t>
            </w:r>
            <w:proofErr w:type="spellEnd"/>
            <w:r>
              <w:t xml:space="preserve"> Provider </w:t>
            </w:r>
            <w:proofErr w:type="spellStart"/>
            <w:r>
              <w:t>适配</w:t>
            </w:r>
            <w:proofErr w:type="spellEnd"/>
          </w:p>
        </w:tc>
        <w:tc>
          <w:tcPr>
            <w:tcW w:w="2126" w:type="dxa"/>
            <w:vAlign w:val="center"/>
          </w:tcPr>
          <w:p w14:paraId="4A03FB4B" w14:textId="77777777" w:rsidR="00D04A7F" w:rsidRDefault="00D04A7F">
            <w:proofErr w:type="spellStart"/>
            <w:r>
              <w:t>否，需接入层适配</w:t>
            </w:r>
            <w:proofErr w:type="spellEnd"/>
          </w:p>
        </w:tc>
        <w:tc>
          <w:tcPr>
            <w:tcW w:w="2126" w:type="dxa"/>
            <w:vAlign w:val="center"/>
          </w:tcPr>
          <w:p w14:paraId="15CC3D9F" w14:textId="77777777" w:rsidR="00D04A7F" w:rsidRDefault="00D04A7F">
            <w:r>
              <w:t>是</w:t>
            </w:r>
          </w:p>
        </w:tc>
        <w:tc>
          <w:tcPr>
            <w:tcW w:w="2126" w:type="dxa"/>
            <w:vAlign w:val="center"/>
          </w:tcPr>
          <w:p w14:paraId="5764BA47" w14:textId="77777777" w:rsidR="00D04A7F" w:rsidRDefault="00D04A7F">
            <w:proofErr w:type="spellStart"/>
            <w:r>
              <w:t>属于底座兼容性改造</w:t>
            </w:r>
            <w:proofErr w:type="spellEnd"/>
          </w:p>
        </w:tc>
      </w:tr>
      <w:tr w:rsidR="00D04A7F" w14:paraId="1C6762E7" w14:textId="77777777">
        <w:trPr>
          <w:jc w:val="center"/>
        </w:trPr>
        <w:tc>
          <w:tcPr>
            <w:tcW w:w="2126" w:type="dxa"/>
            <w:vAlign w:val="center"/>
          </w:tcPr>
          <w:p w14:paraId="315E631E" w14:textId="77777777" w:rsidR="00D04A7F" w:rsidRDefault="00D04A7F">
            <w:pPr>
              <w:rPr>
                <w:lang w:eastAsia="zh-CN"/>
              </w:rPr>
            </w:pPr>
            <w:r>
              <w:rPr>
                <w:lang w:eastAsia="zh-CN"/>
              </w:rPr>
              <w:t>任务对象、任务列表、任务详情、状态流转</w:t>
            </w:r>
          </w:p>
        </w:tc>
        <w:tc>
          <w:tcPr>
            <w:tcW w:w="2126" w:type="dxa"/>
            <w:vAlign w:val="center"/>
          </w:tcPr>
          <w:p w14:paraId="0D0D4FF7" w14:textId="77777777" w:rsidR="00D04A7F" w:rsidRDefault="00D04A7F">
            <w:r>
              <w:t>否</w:t>
            </w:r>
          </w:p>
        </w:tc>
        <w:tc>
          <w:tcPr>
            <w:tcW w:w="2126" w:type="dxa"/>
            <w:vAlign w:val="center"/>
          </w:tcPr>
          <w:p w14:paraId="52C176F1" w14:textId="77777777" w:rsidR="00D04A7F" w:rsidRDefault="00D04A7F">
            <w:r>
              <w:t>是</w:t>
            </w:r>
          </w:p>
        </w:tc>
        <w:tc>
          <w:tcPr>
            <w:tcW w:w="2126" w:type="dxa"/>
            <w:vAlign w:val="center"/>
          </w:tcPr>
          <w:p w14:paraId="62FCEEF0" w14:textId="77777777" w:rsidR="00D04A7F" w:rsidRDefault="00D04A7F">
            <w:proofErr w:type="spellStart"/>
            <w:r>
              <w:t>属于平台任务域能力</w:t>
            </w:r>
            <w:proofErr w:type="spellEnd"/>
          </w:p>
        </w:tc>
      </w:tr>
      <w:tr w:rsidR="00D04A7F" w14:paraId="437D13AE" w14:textId="77777777">
        <w:trPr>
          <w:jc w:val="center"/>
        </w:trPr>
        <w:tc>
          <w:tcPr>
            <w:tcW w:w="2126" w:type="dxa"/>
            <w:vAlign w:val="center"/>
          </w:tcPr>
          <w:p w14:paraId="4549F91B" w14:textId="77777777" w:rsidR="00D04A7F" w:rsidRDefault="00D04A7F">
            <w:pPr>
              <w:rPr>
                <w:lang w:eastAsia="zh-CN"/>
              </w:rPr>
            </w:pPr>
            <w:r>
              <w:rPr>
                <w:lang w:eastAsia="zh-CN"/>
              </w:rPr>
              <w:t>CSV 上传、任务数据落盘、任务目录组织</w:t>
            </w:r>
          </w:p>
        </w:tc>
        <w:tc>
          <w:tcPr>
            <w:tcW w:w="2126" w:type="dxa"/>
            <w:vAlign w:val="center"/>
          </w:tcPr>
          <w:p w14:paraId="41E65BB2" w14:textId="77777777" w:rsidR="00D04A7F" w:rsidRDefault="00D04A7F">
            <w:r>
              <w:t>否</w:t>
            </w:r>
          </w:p>
        </w:tc>
        <w:tc>
          <w:tcPr>
            <w:tcW w:w="2126" w:type="dxa"/>
            <w:vAlign w:val="center"/>
          </w:tcPr>
          <w:p w14:paraId="3D58A22B" w14:textId="77777777" w:rsidR="00D04A7F" w:rsidRDefault="00D04A7F">
            <w:r>
              <w:t>是</w:t>
            </w:r>
          </w:p>
        </w:tc>
        <w:tc>
          <w:tcPr>
            <w:tcW w:w="2126" w:type="dxa"/>
            <w:vAlign w:val="center"/>
          </w:tcPr>
          <w:p w14:paraId="0C5211AF" w14:textId="77777777" w:rsidR="00D04A7F" w:rsidRDefault="00D04A7F">
            <w:pPr>
              <w:rPr>
                <w:lang w:eastAsia="zh-CN"/>
              </w:rPr>
            </w:pPr>
            <w:r>
              <w:rPr>
                <w:lang w:eastAsia="zh-CN"/>
              </w:rPr>
              <w:t>属于平台数据接入能力</w:t>
            </w:r>
          </w:p>
        </w:tc>
      </w:tr>
      <w:tr w:rsidR="00D04A7F" w14:paraId="2F3067FE" w14:textId="77777777">
        <w:trPr>
          <w:jc w:val="center"/>
        </w:trPr>
        <w:tc>
          <w:tcPr>
            <w:tcW w:w="2126" w:type="dxa"/>
            <w:vAlign w:val="center"/>
          </w:tcPr>
          <w:p w14:paraId="3068E163" w14:textId="77777777" w:rsidR="00D04A7F" w:rsidRDefault="00D04A7F">
            <w:pPr>
              <w:rPr>
                <w:lang w:eastAsia="zh-CN"/>
              </w:rPr>
            </w:pPr>
            <w:r>
              <w:rPr>
                <w:lang w:eastAsia="zh-CN"/>
              </w:rPr>
              <w:t>触发执行、超时与异常管理</w:t>
            </w:r>
          </w:p>
        </w:tc>
        <w:tc>
          <w:tcPr>
            <w:tcW w:w="2126" w:type="dxa"/>
            <w:vAlign w:val="center"/>
          </w:tcPr>
          <w:p w14:paraId="429B7160" w14:textId="77777777" w:rsidR="00D04A7F" w:rsidRDefault="00D04A7F">
            <w:r>
              <w:t>否</w:t>
            </w:r>
          </w:p>
        </w:tc>
        <w:tc>
          <w:tcPr>
            <w:tcW w:w="2126" w:type="dxa"/>
            <w:vAlign w:val="center"/>
          </w:tcPr>
          <w:p w14:paraId="6059449E" w14:textId="77777777" w:rsidR="00D04A7F" w:rsidRDefault="00D04A7F">
            <w:r>
              <w:t>是</w:t>
            </w:r>
          </w:p>
        </w:tc>
        <w:tc>
          <w:tcPr>
            <w:tcW w:w="2126" w:type="dxa"/>
            <w:vAlign w:val="center"/>
          </w:tcPr>
          <w:p w14:paraId="5BAA4BF2" w14:textId="77777777" w:rsidR="00D04A7F" w:rsidRDefault="00D04A7F">
            <w:pPr>
              <w:rPr>
                <w:lang w:eastAsia="zh-CN"/>
              </w:rPr>
            </w:pPr>
            <w:r>
              <w:rPr>
                <w:lang w:eastAsia="zh-CN"/>
              </w:rPr>
              <w:t>属于平台执行编排能力</w:t>
            </w:r>
          </w:p>
        </w:tc>
      </w:tr>
      <w:tr w:rsidR="00D04A7F" w14:paraId="779F2DAF" w14:textId="77777777">
        <w:trPr>
          <w:jc w:val="center"/>
        </w:trPr>
        <w:tc>
          <w:tcPr>
            <w:tcW w:w="2126" w:type="dxa"/>
            <w:vAlign w:val="center"/>
          </w:tcPr>
          <w:p w14:paraId="6F125662" w14:textId="77777777" w:rsidR="00D04A7F" w:rsidRDefault="00D04A7F">
            <w:r>
              <w:t xml:space="preserve">Provider </w:t>
            </w:r>
            <w:proofErr w:type="spellStart"/>
            <w:r>
              <w:t>可用性检查、连接复用和异常恢复</w:t>
            </w:r>
            <w:proofErr w:type="spellEnd"/>
          </w:p>
        </w:tc>
        <w:tc>
          <w:tcPr>
            <w:tcW w:w="2126" w:type="dxa"/>
            <w:vAlign w:val="center"/>
          </w:tcPr>
          <w:p w14:paraId="2D88E903" w14:textId="77777777" w:rsidR="00D04A7F" w:rsidRDefault="00D04A7F">
            <w:r>
              <w:t>否</w:t>
            </w:r>
          </w:p>
        </w:tc>
        <w:tc>
          <w:tcPr>
            <w:tcW w:w="2126" w:type="dxa"/>
            <w:vAlign w:val="center"/>
          </w:tcPr>
          <w:p w14:paraId="785FD1DB" w14:textId="77777777" w:rsidR="00D04A7F" w:rsidRDefault="00D04A7F">
            <w:r>
              <w:t>是</w:t>
            </w:r>
          </w:p>
        </w:tc>
        <w:tc>
          <w:tcPr>
            <w:tcW w:w="2126" w:type="dxa"/>
            <w:vAlign w:val="center"/>
          </w:tcPr>
          <w:p w14:paraId="0F02C07D" w14:textId="77777777" w:rsidR="00D04A7F" w:rsidRDefault="00D04A7F">
            <w:pPr>
              <w:rPr>
                <w:lang w:eastAsia="zh-CN"/>
              </w:rPr>
            </w:pPr>
            <w:r>
              <w:rPr>
                <w:lang w:eastAsia="zh-CN"/>
              </w:rPr>
              <w:t>属于平台运行保障能力</w:t>
            </w:r>
          </w:p>
        </w:tc>
      </w:tr>
      <w:tr w:rsidR="00D04A7F" w14:paraId="03A78310" w14:textId="77777777">
        <w:trPr>
          <w:jc w:val="center"/>
        </w:trPr>
        <w:tc>
          <w:tcPr>
            <w:tcW w:w="2126" w:type="dxa"/>
            <w:vAlign w:val="center"/>
          </w:tcPr>
          <w:p w14:paraId="30A88E35" w14:textId="77777777" w:rsidR="00D04A7F" w:rsidRDefault="00D04A7F">
            <w:pPr>
              <w:rPr>
                <w:lang w:eastAsia="zh-CN"/>
              </w:rPr>
            </w:pPr>
            <w:r>
              <w:rPr>
                <w:lang w:eastAsia="zh-CN"/>
              </w:rPr>
              <w:t>结果摘要、排行榜和指标回写</w:t>
            </w:r>
          </w:p>
        </w:tc>
        <w:tc>
          <w:tcPr>
            <w:tcW w:w="2126" w:type="dxa"/>
            <w:vAlign w:val="center"/>
          </w:tcPr>
          <w:p w14:paraId="4D645601" w14:textId="77777777" w:rsidR="00D04A7F" w:rsidRDefault="00D04A7F">
            <w:proofErr w:type="spellStart"/>
            <w:r>
              <w:t>底座产生产物</w:t>
            </w:r>
            <w:proofErr w:type="spellEnd"/>
          </w:p>
        </w:tc>
        <w:tc>
          <w:tcPr>
            <w:tcW w:w="2126" w:type="dxa"/>
            <w:vAlign w:val="center"/>
          </w:tcPr>
          <w:p w14:paraId="1D443A89" w14:textId="77777777" w:rsidR="00D04A7F" w:rsidRDefault="00D04A7F">
            <w:r>
              <w:t>是</w:t>
            </w:r>
          </w:p>
        </w:tc>
        <w:tc>
          <w:tcPr>
            <w:tcW w:w="2126" w:type="dxa"/>
            <w:vAlign w:val="center"/>
          </w:tcPr>
          <w:p w14:paraId="5D8648E6" w14:textId="77777777" w:rsidR="00D04A7F" w:rsidRDefault="00D04A7F">
            <w:pPr>
              <w:rPr>
                <w:lang w:eastAsia="zh-CN"/>
              </w:rPr>
            </w:pPr>
            <w:r>
              <w:rPr>
                <w:lang w:eastAsia="zh-CN"/>
              </w:rPr>
              <w:t>属于底座输出 + 平台解释展示</w:t>
            </w:r>
          </w:p>
        </w:tc>
      </w:tr>
      <w:tr w:rsidR="00D04A7F" w14:paraId="5FBE1A4F" w14:textId="77777777">
        <w:trPr>
          <w:jc w:val="center"/>
        </w:trPr>
        <w:tc>
          <w:tcPr>
            <w:tcW w:w="2126" w:type="dxa"/>
            <w:vAlign w:val="center"/>
          </w:tcPr>
          <w:p w14:paraId="4C5BB8AE" w14:textId="77777777" w:rsidR="00D04A7F" w:rsidRDefault="00D04A7F">
            <w:pPr>
              <w:rPr>
                <w:lang w:eastAsia="zh-CN"/>
              </w:rPr>
            </w:pPr>
            <w:r>
              <w:rPr>
                <w:lang w:eastAsia="zh-CN"/>
              </w:rPr>
              <w:lastRenderedPageBreak/>
              <w:t>系统状态面板和任务工作台</w:t>
            </w:r>
          </w:p>
        </w:tc>
        <w:tc>
          <w:tcPr>
            <w:tcW w:w="2126" w:type="dxa"/>
            <w:vAlign w:val="center"/>
          </w:tcPr>
          <w:p w14:paraId="75C8CA11" w14:textId="77777777" w:rsidR="00D04A7F" w:rsidRDefault="00D04A7F">
            <w:r>
              <w:t>否</w:t>
            </w:r>
          </w:p>
        </w:tc>
        <w:tc>
          <w:tcPr>
            <w:tcW w:w="2126" w:type="dxa"/>
            <w:vAlign w:val="center"/>
          </w:tcPr>
          <w:p w14:paraId="32FCECBB" w14:textId="77777777" w:rsidR="00D04A7F" w:rsidRDefault="00D04A7F">
            <w:r>
              <w:t>是</w:t>
            </w:r>
          </w:p>
        </w:tc>
        <w:tc>
          <w:tcPr>
            <w:tcW w:w="2126" w:type="dxa"/>
            <w:vAlign w:val="center"/>
          </w:tcPr>
          <w:p w14:paraId="2C1293D5" w14:textId="77777777" w:rsidR="00D04A7F" w:rsidRDefault="00D04A7F">
            <w:proofErr w:type="spellStart"/>
            <w:r>
              <w:t>属于平台交互层能力</w:t>
            </w:r>
            <w:proofErr w:type="spellEnd"/>
          </w:p>
        </w:tc>
      </w:tr>
      <w:tr w:rsidR="00D04A7F" w14:paraId="577B8E35" w14:textId="77777777">
        <w:trPr>
          <w:jc w:val="center"/>
        </w:trPr>
        <w:tc>
          <w:tcPr>
            <w:tcW w:w="2126" w:type="dxa"/>
            <w:vAlign w:val="center"/>
          </w:tcPr>
          <w:p w14:paraId="1B0430ED" w14:textId="77777777" w:rsidR="00D04A7F" w:rsidRDefault="00D04A7F">
            <w:pPr>
              <w:rPr>
                <w:lang w:eastAsia="zh-CN"/>
              </w:rPr>
            </w:pPr>
            <w:r>
              <w:rPr>
                <w:lang w:eastAsia="zh-CN"/>
              </w:rPr>
              <w:t>团队治理、多 AI 路由、进度可视化、人机协同、资产复用</w:t>
            </w:r>
          </w:p>
        </w:tc>
        <w:tc>
          <w:tcPr>
            <w:tcW w:w="2126" w:type="dxa"/>
            <w:vAlign w:val="center"/>
          </w:tcPr>
          <w:p w14:paraId="0AD5C0FA" w14:textId="77777777" w:rsidR="00D04A7F" w:rsidRDefault="00D04A7F">
            <w:r>
              <w:t>否</w:t>
            </w:r>
          </w:p>
        </w:tc>
        <w:tc>
          <w:tcPr>
            <w:tcW w:w="2126" w:type="dxa"/>
            <w:vAlign w:val="center"/>
          </w:tcPr>
          <w:p w14:paraId="4558F83C" w14:textId="77777777" w:rsidR="00D04A7F" w:rsidRDefault="00D04A7F">
            <w:r>
              <w:t>是</w:t>
            </w:r>
          </w:p>
        </w:tc>
        <w:tc>
          <w:tcPr>
            <w:tcW w:w="2126" w:type="dxa"/>
            <w:vAlign w:val="center"/>
          </w:tcPr>
          <w:p w14:paraId="0137DF3B" w14:textId="77777777" w:rsidR="00D04A7F" w:rsidRDefault="00D04A7F">
            <w:pPr>
              <w:rPr>
                <w:lang w:eastAsia="zh-CN"/>
              </w:rPr>
            </w:pPr>
            <w:r>
              <w:rPr>
                <w:lang w:eastAsia="zh-CN"/>
              </w:rPr>
              <w:t>属于平台核心产品能力</w:t>
            </w:r>
          </w:p>
        </w:tc>
      </w:tr>
    </w:tbl>
    <w:p w14:paraId="3A0B74CD" w14:textId="77777777" w:rsidR="00D04A7F" w:rsidRDefault="00D04A7F">
      <w:pPr>
        <w:rPr>
          <w:lang w:eastAsia="zh-CN"/>
        </w:rPr>
      </w:pPr>
    </w:p>
    <w:p w14:paraId="648CB0D7" w14:textId="77777777" w:rsidR="00D04A7F" w:rsidRDefault="00D04A7F">
      <w:pPr>
        <w:pStyle w:val="21"/>
        <w:rPr>
          <w:lang w:eastAsia="zh-CN"/>
        </w:rPr>
      </w:pPr>
      <w:bookmarkStart w:id="14" w:name="_Toc227265653"/>
      <w:r>
        <w:rPr>
          <w:lang w:eastAsia="zh-CN"/>
        </w:rPr>
        <w:t xml:space="preserve">2.7 </w:t>
      </w:r>
      <w:r>
        <w:rPr>
          <w:lang w:eastAsia="zh-CN"/>
        </w:rPr>
        <w:t>课程</w:t>
      </w:r>
      <w:proofErr w:type="gramStart"/>
      <w:r>
        <w:rPr>
          <w:lang w:eastAsia="zh-CN"/>
        </w:rPr>
        <w:t>必含项与</w:t>
      </w:r>
      <w:proofErr w:type="gramEnd"/>
      <w:r>
        <w:rPr>
          <w:lang w:eastAsia="zh-CN"/>
        </w:rPr>
        <w:t>需求映射</w:t>
      </w:r>
      <w:bookmarkEnd w:id="14"/>
    </w:p>
    <w:p w14:paraId="0469162E" w14:textId="77777777" w:rsidR="00D04A7F" w:rsidRDefault="00D04A7F">
      <w:pPr>
        <w:jc w:val="both"/>
        <w:rPr>
          <w:lang w:eastAsia="zh-CN"/>
        </w:rPr>
      </w:pPr>
      <w:r>
        <w:rPr>
          <w:lang w:eastAsia="zh-CN"/>
        </w:rPr>
        <w:t>下表用于对照来源需求清单，确保本规格书不遗漏必含内容：</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01"/>
        <w:gridCol w:w="1701"/>
        <w:gridCol w:w="1701"/>
        <w:gridCol w:w="1701"/>
        <w:gridCol w:w="1701"/>
      </w:tblGrid>
      <w:tr w:rsidR="00D04A7F" w14:paraId="16458296" w14:textId="77777777">
        <w:trPr>
          <w:jc w:val="center"/>
        </w:trPr>
        <w:tc>
          <w:tcPr>
            <w:tcW w:w="1701" w:type="dxa"/>
            <w:shd w:val="clear" w:color="auto" w:fill="D9D9D9"/>
            <w:vAlign w:val="center"/>
          </w:tcPr>
          <w:p w14:paraId="4E848FAB" w14:textId="77777777" w:rsidR="00D04A7F" w:rsidRDefault="00D04A7F">
            <w:pPr>
              <w:ind w:firstLine="0"/>
              <w:jc w:val="center"/>
            </w:pPr>
            <w:proofErr w:type="spellStart"/>
            <w:r>
              <w:rPr>
                <w:b/>
                <w:sz w:val="21"/>
              </w:rPr>
              <w:t>来源需求</w:t>
            </w:r>
            <w:proofErr w:type="spellEnd"/>
          </w:p>
        </w:tc>
        <w:tc>
          <w:tcPr>
            <w:tcW w:w="1701" w:type="dxa"/>
            <w:shd w:val="clear" w:color="auto" w:fill="D9D9D9"/>
            <w:vAlign w:val="center"/>
          </w:tcPr>
          <w:p w14:paraId="4E886C5C" w14:textId="77777777" w:rsidR="00D04A7F" w:rsidRDefault="00D04A7F">
            <w:pPr>
              <w:ind w:firstLine="0"/>
              <w:jc w:val="center"/>
            </w:pPr>
            <w:proofErr w:type="spellStart"/>
            <w:r>
              <w:rPr>
                <w:b/>
                <w:sz w:val="21"/>
              </w:rPr>
              <w:t>对应规格项</w:t>
            </w:r>
            <w:proofErr w:type="spellEnd"/>
          </w:p>
        </w:tc>
        <w:tc>
          <w:tcPr>
            <w:tcW w:w="1701" w:type="dxa"/>
            <w:shd w:val="clear" w:color="auto" w:fill="D9D9D9"/>
            <w:vAlign w:val="center"/>
          </w:tcPr>
          <w:p w14:paraId="62B1EC12" w14:textId="77777777" w:rsidR="00D04A7F" w:rsidRDefault="00D04A7F">
            <w:pPr>
              <w:ind w:firstLine="0"/>
              <w:jc w:val="center"/>
            </w:pPr>
            <w:proofErr w:type="spellStart"/>
            <w:r>
              <w:rPr>
                <w:b/>
                <w:sz w:val="21"/>
              </w:rPr>
              <w:t>能力归属</w:t>
            </w:r>
            <w:proofErr w:type="spellEnd"/>
          </w:p>
        </w:tc>
        <w:tc>
          <w:tcPr>
            <w:tcW w:w="1701" w:type="dxa"/>
            <w:shd w:val="clear" w:color="auto" w:fill="D9D9D9"/>
            <w:vAlign w:val="center"/>
          </w:tcPr>
          <w:p w14:paraId="5EBA68E5" w14:textId="77777777" w:rsidR="00D04A7F" w:rsidRDefault="00D04A7F">
            <w:pPr>
              <w:ind w:firstLine="0"/>
              <w:jc w:val="center"/>
            </w:pPr>
            <w:proofErr w:type="spellStart"/>
            <w:r>
              <w:rPr>
                <w:b/>
                <w:sz w:val="21"/>
              </w:rPr>
              <w:t>优先级</w:t>
            </w:r>
            <w:proofErr w:type="spellEnd"/>
          </w:p>
        </w:tc>
        <w:tc>
          <w:tcPr>
            <w:tcW w:w="1701" w:type="dxa"/>
            <w:shd w:val="clear" w:color="auto" w:fill="D9D9D9"/>
            <w:vAlign w:val="center"/>
          </w:tcPr>
          <w:p w14:paraId="30570AC9" w14:textId="77777777" w:rsidR="00D04A7F" w:rsidRDefault="00D04A7F">
            <w:proofErr w:type="spellStart"/>
            <w:r>
              <w:t>交付要求</w:t>
            </w:r>
            <w:proofErr w:type="spellEnd"/>
          </w:p>
        </w:tc>
      </w:tr>
      <w:tr w:rsidR="00D04A7F" w14:paraId="647D958E" w14:textId="77777777">
        <w:trPr>
          <w:jc w:val="center"/>
        </w:trPr>
        <w:tc>
          <w:tcPr>
            <w:tcW w:w="1701" w:type="dxa"/>
            <w:vAlign w:val="center"/>
          </w:tcPr>
          <w:p w14:paraId="03AF6580" w14:textId="77777777" w:rsidR="00D04A7F" w:rsidRDefault="00D04A7F">
            <w:pPr>
              <w:ind w:firstLine="0"/>
            </w:pPr>
            <w:proofErr w:type="spellStart"/>
            <w:r>
              <w:rPr>
                <w:sz w:val="21"/>
              </w:rPr>
              <w:t>用户与权限管理</w:t>
            </w:r>
            <w:proofErr w:type="spellEnd"/>
          </w:p>
        </w:tc>
        <w:tc>
          <w:tcPr>
            <w:tcW w:w="1701" w:type="dxa"/>
            <w:vAlign w:val="center"/>
          </w:tcPr>
          <w:p w14:paraId="7AD58B08" w14:textId="77777777" w:rsidR="00D04A7F" w:rsidRDefault="00D04A7F">
            <w:pPr>
              <w:ind w:firstLine="0"/>
            </w:pPr>
            <w:r>
              <w:rPr>
                <w:rFonts w:ascii="Consolas" w:eastAsia="Consolas" w:hAnsi="Consolas"/>
                <w:sz w:val="21"/>
              </w:rPr>
              <w:t>FR-ADM-0001</w:t>
            </w:r>
          </w:p>
        </w:tc>
        <w:tc>
          <w:tcPr>
            <w:tcW w:w="1701" w:type="dxa"/>
            <w:vAlign w:val="center"/>
          </w:tcPr>
          <w:p w14:paraId="6D43A033" w14:textId="77777777" w:rsidR="00D04A7F" w:rsidRDefault="00D04A7F">
            <w:pPr>
              <w:ind w:firstLine="0"/>
            </w:pPr>
            <w:proofErr w:type="spellStart"/>
            <w:r>
              <w:rPr>
                <w:sz w:val="21"/>
              </w:rPr>
              <w:t>我们的规划新增</w:t>
            </w:r>
            <w:proofErr w:type="spellEnd"/>
          </w:p>
        </w:tc>
        <w:tc>
          <w:tcPr>
            <w:tcW w:w="1701" w:type="dxa"/>
            <w:vAlign w:val="center"/>
          </w:tcPr>
          <w:p w14:paraId="5665ACC0" w14:textId="77777777" w:rsidR="00D04A7F" w:rsidRDefault="00D04A7F">
            <w:r>
              <w:t>P0</w:t>
            </w:r>
          </w:p>
        </w:tc>
        <w:tc>
          <w:tcPr>
            <w:tcW w:w="1701" w:type="dxa"/>
            <w:vAlign w:val="center"/>
          </w:tcPr>
          <w:p w14:paraId="15A13511" w14:textId="77777777" w:rsidR="00D04A7F" w:rsidRDefault="00D04A7F">
            <w:proofErr w:type="spellStart"/>
            <w:r>
              <w:t>本版必须交付</w:t>
            </w:r>
            <w:proofErr w:type="spellEnd"/>
          </w:p>
        </w:tc>
      </w:tr>
      <w:tr w:rsidR="00D04A7F" w14:paraId="02FCB3BA" w14:textId="77777777">
        <w:trPr>
          <w:jc w:val="center"/>
        </w:trPr>
        <w:tc>
          <w:tcPr>
            <w:tcW w:w="1701" w:type="dxa"/>
            <w:vAlign w:val="center"/>
          </w:tcPr>
          <w:p w14:paraId="40DF5442" w14:textId="77777777" w:rsidR="00D04A7F" w:rsidRDefault="00D04A7F">
            <w:pPr>
              <w:ind w:firstLine="0"/>
            </w:pPr>
            <w:r>
              <w:rPr>
                <w:sz w:val="21"/>
              </w:rPr>
              <w:t xml:space="preserve">API Token / </w:t>
            </w:r>
            <w:proofErr w:type="spellStart"/>
            <w:r>
              <w:rPr>
                <w:sz w:val="21"/>
              </w:rPr>
              <w:t>资源额度管理（必做</w:t>
            </w:r>
            <w:proofErr w:type="spellEnd"/>
            <w:r>
              <w:rPr>
                <w:sz w:val="21"/>
              </w:rPr>
              <w:t>）</w:t>
            </w:r>
          </w:p>
        </w:tc>
        <w:tc>
          <w:tcPr>
            <w:tcW w:w="1701" w:type="dxa"/>
            <w:vAlign w:val="center"/>
          </w:tcPr>
          <w:p w14:paraId="52B0427D" w14:textId="77777777" w:rsidR="00D04A7F" w:rsidRDefault="00D04A7F">
            <w:pPr>
              <w:ind w:firstLine="0"/>
            </w:pPr>
            <w:r>
              <w:rPr>
                <w:rFonts w:ascii="Consolas" w:eastAsia="Consolas" w:hAnsi="Consolas"/>
                <w:sz w:val="21"/>
              </w:rPr>
              <w:t>FR-ADM-0002</w:t>
            </w:r>
          </w:p>
        </w:tc>
        <w:tc>
          <w:tcPr>
            <w:tcW w:w="1701" w:type="dxa"/>
            <w:vAlign w:val="center"/>
          </w:tcPr>
          <w:p w14:paraId="4EF39F6F" w14:textId="77777777" w:rsidR="00D04A7F" w:rsidRDefault="00D04A7F">
            <w:pPr>
              <w:ind w:firstLine="0"/>
            </w:pPr>
            <w:proofErr w:type="spellStart"/>
            <w:r>
              <w:rPr>
                <w:sz w:val="21"/>
              </w:rPr>
              <w:t>我们的规划新增</w:t>
            </w:r>
            <w:proofErr w:type="spellEnd"/>
          </w:p>
        </w:tc>
        <w:tc>
          <w:tcPr>
            <w:tcW w:w="1701" w:type="dxa"/>
            <w:vAlign w:val="center"/>
          </w:tcPr>
          <w:p w14:paraId="73383FFC" w14:textId="77777777" w:rsidR="00D04A7F" w:rsidRDefault="00D04A7F">
            <w:pPr>
              <w:ind w:firstLine="0"/>
            </w:pPr>
            <w:r>
              <w:rPr>
                <w:sz w:val="21"/>
              </w:rPr>
              <w:t>P0</w:t>
            </w:r>
          </w:p>
        </w:tc>
        <w:tc>
          <w:tcPr>
            <w:tcW w:w="1701" w:type="dxa"/>
            <w:vAlign w:val="center"/>
          </w:tcPr>
          <w:p w14:paraId="4FFB9E82" w14:textId="77777777" w:rsidR="00D04A7F" w:rsidRDefault="00D04A7F">
            <w:proofErr w:type="spellStart"/>
            <w:r>
              <w:t>本版必须交付</w:t>
            </w:r>
            <w:proofErr w:type="spellEnd"/>
          </w:p>
        </w:tc>
      </w:tr>
      <w:tr w:rsidR="00D04A7F" w14:paraId="4F2D25E9" w14:textId="77777777">
        <w:trPr>
          <w:jc w:val="center"/>
        </w:trPr>
        <w:tc>
          <w:tcPr>
            <w:tcW w:w="1701" w:type="dxa"/>
            <w:vAlign w:val="center"/>
          </w:tcPr>
          <w:p w14:paraId="33879986" w14:textId="77777777" w:rsidR="00D04A7F" w:rsidRDefault="00D04A7F">
            <w:pPr>
              <w:ind w:firstLine="0"/>
            </w:pPr>
            <w:proofErr w:type="spellStart"/>
            <w:r>
              <w:rPr>
                <w:sz w:val="21"/>
              </w:rPr>
              <w:t>数据中心管理</w:t>
            </w:r>
            <w:proofErr w:type="spellEnd"/>
          </w:p>
        </w:tc>
        <w:tc>
          <w:tcPr>
            <w:tcW w:w="1701" w:type="dxa"/>
            <w:vAlign w:val="center"/>
          </w:tcPr>
          <w:p w14:paraId="741970F0" w14:textId="77777777" w:rsidR="00D04A7F" w:rsidRDefault="00D04A7F">
            <w:pPr>
              <w:ind w:firstLine="0"/>
            </w:pPr>
            <w:r>
              <w:rPr>
                <w:rFonts w:ascii="Consolas" w:eastAsia="Consolas" w:hAnsi="Consolas"/>
                <w:sz w:val="21"/>
              </w:rPr>
              <w:t>FR-ADM-0003</w:t>
            </w:r>
          </w:p>
        </w:tc>
        <w:tc>
          <w:tcPr>
            <w:tcW w:w="1701" w:type="dxa"/>
            <w:vAlign w:val="center"/>
          </w:tcPr>
          <w:p w14:paraId="0F0E8E11" w14:textId="77777777" w:rsidR="00D04A7F" w:rsidRDefault="00D04A7F">
            <w:pPr>
              <w:ind w:firstLine="0"/>
            </w:pPr>
            <w:proofErr w:type="spellStart"/>
            <w:r>
              <w:rPr>
                <w:sz w:val="21"/>
              </w:rPr>
              <w:t>我们的规划新增</w:t>
            </w:r>
            <w:proofErr w:type="spellEnd"/>
          </w:p>
        </w:tc>
        <w:tc>
          <w:tcPr>
            <w:tcW w:w="1701" w:type="dxa"/>
            <w:vAlign w:val="center"/>
          </w:tcPr>
          <w:p w14:paraId="3C6CE4CA" w14:textId="77777777" w:rsidR="00D04A7F" w:rsidRDefault="00D04A7F">
            <w:pPr>
              <w:ind w:firstLine="0"/>
            </w:pPr>
            <w:r>
              <w:rPr>
                <w:sz w:val="21"/>
              </w:rPr>
              <w:t>P1</w:t>
            </w:r>
          </w:p>
        </w:tc>
        <w:tc>
          <w:tcPr>
            <w:tcW w:w="1701" w:type="dxa"/>
            <w:vAlign w:val="center"/>
          </w:tcPr>
          <w:p w14:paraId="3891DF37" w14:textId="77777777" w:rsidR="00D04A7F" w:rsidRDefault="00D04A7F">
            <w:proofErr w:type="spellStart"/>
            <w:r>
              <w:t>本版应交付</w:t>
            </w:r>
            <w:proofErr w:type="spellEnd"/>
          </w:p>
        </w:tc>
      </w:tr>
      <w:tr w:rsidR="00D04A7F" w14:paraId="7C213D7B" w14:textId="77777777">
        <w:trPr>
          <w:jc w:val="center"/>
        </w:trPr>
        <w:tc>
          <w:tcPr>
            <w:tcW w:w="1701" w:type="dxa"/>
            <w:vAlign w:val="center"/>
          </w:tcPr>
          <w:p w14:paraId="121428D3" w14:textId="77777777" w:rsidR="00D04A7F" w:rsidRDefault="00D04A7F">
            <w:pPr>
              <w:ind w:firstLine="0"/>
            </w:pPr>
            <w:proofErr w:type="spellStart"/>
            <w:r>
              <w:rPr>
                <w:sz w:val="21"/>
              </w:rPr>
              <w:t>模型广场管理</w:t>
            </w:r>
            <w:proofErr w:type="spellEnd"/>
          </w:p>
        </w:tc>
        <w:tc>
          <w:tcPr>
            <w:tcW w:w="1701" w:type="dxa"/>
            <w:vAlign w:val="center"/>
          </w:tcPr>
          <w:p w14:paraId="2A6EDD94" w14:textId="77777777" w:rsidR="00D04A7F" w:rsidRDefault="00D04A7F">
            <w:pPr>
              <w:ind w:firstLine="0"/>
            </w:pPr>
            <w:r>
              <w:rPr>
                <w:rFonts w:ascii="Consolas" w:eastAsia="Consolas" w:hAnsi="Consolas"/>
                <w:sz w:val="21"/>
              </w:rPr>
              <w:t>FR-ADM-0004</w:t>
            </w:r>
          </w:p>
        </w:tc>
        <w:tc>
          <w:tcPr>
            <w:tcW w:w="1701" w:type="dxa"/>
            <w:vAlign w:val="center"/>
          </w:tcPr>
          <w:p w14:paraId="7A372FB5" w14:textId="77777777" w:rsidR="00D04A7F" w:rsidRDefault="00D04A7F">
            <w:pPr>
              <w:ind w:firstLine="0"/>
            </w:pPr>
            <w:proofErr w:type="spellStart"/>
            <w:r>
              <w:rPr>
                <w:sz w:val="21"/>
              </w:rPr>
              <w:t>我们的规划新增</w:t>
            </w:r>
            <w:proofErr w:type="spellEnd"/>
          </w:p>
        </w:tc>
        <w:tc>
          <w:tcPr>
            <w:tcW w:w="1701" w:type="dxa"/>
            <w:vAlign w:val="center"/>
          </w:tcPr>
          <w:p w14:paraId="322E34C1" w14:textId="77777777" w:rsidR="00D04A7F" w:rsidRDefault="00D04A7F">
            <w:pPr>
              <w:ind w:firstLine="0"/>
            </w:pPr>
            <w:r>
              <w:rPr>
                <w:sz w:val="21"/>
              </w:rPr>
              <w:t>P1</w:t>
            </w:r>
          </w:p>
        </w:tc>
        <w:tc>
          <w:tcPr>
            <w:tcW w:w="1701" w:type="dxa"/>
            <w:vAlign w:val="center"/>
          </w:tcPr>
          <w:p w14:paraId="31AAAFA6" w14:textId="77777777" w:rsidR="00D04A7F" w:rsidRDefault="00D04A7F">
            <w:proofErr w:type="spellStart"/>
            <w:r>
              <w:t>本版应交付</w:t>
            </w:r>
            <w:proofErr w:type="spellEnd"/>
          </w:p>
        </w:tc>
      </w:tr>
      <w:tr w:rsidR="00D04A7F" w14:paraId="74AA97F2" w14:textId="77777777">
        <w:trPr>
          <w:jc w:val="center"/>
        </w:trPr>
        <w:tc>
          <w:tcPr>
            <w:tcW w:w="1701" w:type="dxa"/>
            <w:vAlign w:val="center"/>
          </w:tcPr>
          <w:p w14:paraId="22409125" w14:textId="77777777" w:rsidR="00D04A7F" w:rsidRDefault="00D04A7F">
            <w:pPr>
              <w:ind w:firstLine="0"/>
              <w:rPr>
                <w:lang w:eastAsia="zh-CN"/>
              </w:rPr>
            </w:pPr>
            <w:r>
              <w:rPr>
                <w:sz w:val="21"/>
                <w:lang w:eastAsia="zh-CN"/>
              </w:rPr>
              <w:t>自然语言输入任务需求</w:t>
            </w:r>
          </w:p>
        </w:tc>
        <w:tc>
          <w:tcPr>
            <w:tcW w:w="1701" w:type="dxa"/>
            <w:vAlign w:val="center"/>
          </w:tcPr>
          <w:p w14:paraId="220CFCDA" w14:textId="77777777" w:rsidR="00D04A7F" w:rsidRDefault="00D04A7F">
            <w:pPr>
              <w:ind w:firstLine="0"/>
            </w:pPr>
            <w:r>
              <w:rPr>
                <w:rFonts w:ascii="Consolas" w:eastAsia="Consolas" w:hAnsi="Consolas"/>
                <w:sz w:val="21"/>
              </w:rPr>
              <w:t>FR-BIZ-0001</w:t>
            </w:r>
          </w:p>
        </w:tc>
        <w:tc>
          <w:tcPr>
            <w:tcW w:w="1701" w:type="dxa"/>
            <w:vAlign w:val="center"/>
          </w:tcPr>
          <w:p w14:paraId="674D0AD0" w14:textId="77777777" w:rsidR="00D04A7F" w:rsidRDefault="00D04A7F">
            <w:pPr>
              <w:ind w:firstLine="0"/>
              <w:rPr>
                <w:lang w:eastAsia="zh-CN"/>
              </w:rPr>
            </w:pPr>
            <w:r>
              <w:rPr>
                <w:sz w:val="21"/>
                <w:lang w:eastAsia="zh-CN"/>
              </w:rPr>
              <w:t>底座可复用 + 我们需产品化接入</w:t>
            </w:r>
          </w:p>
        </w:tc>
        <w:tc>
          <w:tcPr>
            <w:tcW w:w="1701" w:type="dxa"/>
            <w:vAlign w:val="center"/>
          </w:tcPr>
          <w:p w14:paraId="11A4C2AE" w14:textId="77777777" w:rsidR="00D04A7F" w:rsidRDefault="00D04A7F">
            <w:pPr>
              <w:ind w:firstLine="0"/>
            </w:pPr>
            <w:r>
              <w:rPr>
                <w:sz w:val="21"/>
              </w:rPr>
              <w:t>P0</w:t>
            </w:r>
          </w:p>
        </w:tc>
        <w:tc>
          <w:tcPr>
            <w:tcW w:w="1701" w:type="dxa"/>
            <w:vAlign w:val="center"/>
          </w:tcPr>
          <w:p w14:paraId="78CD3D03" w14:textId="77777777" w:rsidR="00D04A7F" w:rsidRDefault="00D04A7F">
            <w:proofErr w:type="spellStart"/>
            <w:r>
              <w:t>本版必须交付</w:t>
            </w:r>
            <w:proofErr w:type="spellEnd"/>
          </w:p>
        </w:tc>
      </w:tr>
      <w:tr w:rsidR="00D04A7F" w14:paraId="12C6ACC3" w14:textId="77777777">
        <w:trPr>
          <w:jc w:val="center"/>
        </w:trPr>
        <w:tc>
          <w:tcPr>
            <w:tcW w:w="1701" w:type="dxa"/>
            <w:vAlign w:val="center"/>
          </w:tcPr>
          <w:p w14:paraId="4F94027E" w14:textId="77777777" w:rsidR="00D04A7F" w:rsidRDefault="00D04A7F">
            <w:pPr>
              <w:ind w:firstLine="0"/>
            </w:pPr>
            <w:proofErr w:type="spellStart"/>
            <w:r>
              <w:rPr>
                <w:sz w:val="21"/>
              </w:rPr>
              <w:t>数据集上传</w:t>
            </w:r>
            <w:proofErr w:type="spellEnd"/>
          </w:p>
        </w:tc>
        <w:tc>
          <w:tcPr>
            <w:tcW w:w="1701" w:type="dxa"/>
            <w:vAlign w:val="center"/>
          </w:tcPr>
          <w:p w14:paraId="7C30850B" w14:textId="77777777" w:rsidR="00D04A7F" w:rsidRDefault="00D04A7F">
            <w:pPr>
              <w:ind w:firstLine="0"/>
            </w:pPr>
            <w:r>
              <w:rPr>
                <w:rFonts w:ascii="Consolas" w:eastAsia="Consolas" w:hAnsi="Consolas"/>
                <w:sz w:val="21"/>
              </w:rPr>
              <w:t>FR-BIZ-0002</w:t>
            </w:r>
          </w:p>
        </w:tc>
        <w:tc>
          <w:tcPr>
            <w:tcW w:w="1701" w:type="dxa"/>
            <w:vAlign w:val="center"/>
          </w:tcPr>
          <w:p w14:paraId="6C6CFF10" w14:textId="77777777" w:rsidR="00D04A7F" w:rsidRDefault="00D04A7F">
            <w:pPr>
              <w:ind w:firstLine="0"/>
            </w:pPr>
            <w:proofErr w:type="spellStart"/>
            <w:r>
              <w:rPr>
                <w:sz w:val="21"/>
              </w:rPr>
              <w:t>我们的平台新增</w:t>
            </w:r>
            <w:proofErr w:type="spellEnd"/>
          </w:p>
        </w:tc>
        <w:tc>
          <w:tcPr>
            <w:tcW w:w="1701" w:type="dxa"/>
            <w:vAlign w:val="center"/>
          </w:tcPr>
          <w:p w14:paraId="2C82039F" w14:textId="77777777" w:rsidR="00D04A7F" w:rsidRDefault="00D04A7F">
            <w:pPr>
              <w:ind w:firstLine="0"/>
            </w:pPr>
            <w:r>
              <w:rPr>
                <w:sz w:val="21"/>
              </w:rPr>
              <w:t>P0</w:t>
            </w:r>
          </w:p>
        </w:tc>
        <w:tc>
          <w:tcPr>
            <w:tcW w:w="1701" w:type="dxa"/>
            <w:vAlign w:val="center"/>
          </w:tcPr>
          <w:p w14:paraId="12D1B984" w14:textId="77777777" w:rsidR="00D04A7F" w:rsidRDefault="00D04A7F">
            <w:proofErr w:type="spellStart"/>
            <w:r>
              <w:t>本版必须交付</w:t>
            </w:r>
            <w:proofErr w:type="spellEnd"/>
          </w:p>
        </w:tc>
      </w:tr>
      <w:tr w:rsidR="00D04A7F" w14:paraId="21074550" w14:textId="77777777">
        <w:trPr>
          <w:jc w:val="center"/>
        </w:trPr>
        <w:tc>
          <w:tcPr>
            <w:tcW w:w="1701" w:type="dxa"/>
            <w:vAlign w:val="center"/>
          </w:tcPr>
          <w:p w14:paraId="6ADE63F8" w14:textId="77777777" w:rsidR="00D04A7F" w:rsidRDefault="00D04A7F">
            <w:pPr>
              <w:ind w:firstLine="0"/>
              <w:rPr>
                <w:lang w:eastAsia="zh-CN"/>
              </w:rPr>
            </w:pPr>
            <w:r>
              <w:rPr>
                <w:sz w:val="21"/>
                <w:lang w:eastAsia="zh-CN"/>
              </w:rPr>
              <w:t>自动解析需求并启动 AI 工作流</w:t>
            </w:r>
            <w:r>
              <w:rPr>
                <w:sz w:val="21"/>
                <w:lang w:eastAsia="zh-CN"/>
              </w:rPr>
              <w:lastRenderedPageBreak/>
              <w:t>（必做）</w:t>
            </w:r>
          </w:p>
        </w:tc>
        <w:tc>
          <w:tcPr>
            <w:tcW w:w="1701" w:type="dxa"/>
            <w:vAlign w:val="center"/>
          </w:tcPr>
          <w:p w14:paraId="70AE0499" w14:textId="77777777" w:rsidR="00D04A7F" w:rsidRDefault="00D04A7F">
            <w:pPr>
              <w:ind w:firstLine="0"/>
            </w:pPr>
            <w:r>
              <w:rPr>
                <w:rFonts w:ascii="Consolas" w:eastAsia="Consolas" w:hAnsi="Consolas"/>
                <w:sz w:val="21"/>
              </w:rPr>
              <w:lastRenderedPageBreak/>
              <w:t>FR-BIZ-0003</w:t>
            </w:r>
          </w:p>
        </w:tc>
        <w:tc>
          <w:tcPr>
            <w:tcW w:w="1701" w:type="dxa"/>
            <w:vAlign w:val="center"/>
          </w:tcPr>
          <w:p w14:paraId="5EF343D0" w14:textId="77777777" w:rsidR="00D04A7F" w:rsidRDefault="00D04A7F">
            <w:pPr>
              <w:ind w:firstLine="0"/>
              <w:rPr>
                <w:lang w:eastAsia="zh-CN"/>
              </w:rPr>
            </w:pPr>
            <w:r>
              <w:rPr>
                <w:sz w:val="21"/>
                <w:lang w:eastAsia="zh-CN"/>
              </w:rPr>
              <w:t>底座可复用 + 我们需产品化接</w:t>
            </w:r>
            <w:r>
              <w:rPr>
                <w:sz w:val="21"/>
                <w:lang w:eastAsia="zh-CN"/>
              </w:rPr>
              <w:lastRenderedPageBreak/>
              <w:t>入</w:t>
            </w:r>
          </w:p>
        </w:tc>
        <w:tc>
          <w:tcPr>
            <w:tcW w:w="1701" w:type="dxa"/>
            <w:vAlign w:val="center"/>
          </w:tcPr>
          <w:p w14:paraId="357D617F" w14:textId="77777777" w:rsidR="00D04A7F" w:rsidRDefault="00D04A7F">
            <w:pPr>
              <w:ind w:firstLine="0"/>
            </w:pPr>
            <w:r>
              <w:rPr>
                <w:sz w:val="21"/>
              </w:rPr>
              <w:lastRenderedPageBreak/>
              <w:t>P0</w:t>
            </w:r>
          </w:p>
        </w:tc>
        <w:tc>
          <w:tcPr>
            <w:tcW w:w="1701" w:type="dxa"/>
            <w:vAlign w:val="center"/>
          </w:tcPr>
          <w:p w14:paraId="2612244C" w14:textId="77777777" w:rsidR="00D04A7F" w:rsidRDefault="00D04A7F">
            <w:proofErr w:type="spellStart"/>
            <w:r>
              <w:t>本版必须交付</w:t>
            </w:r>
            <w:proofErr w:type="spellEnd"/>
          </w:p>
        </w:tc>
      </w:tr>
      <w:tr w:rsidR="00D04A7F" w14:paraId="6954D374" w14:textId="77777777">
        <w:trPr>
          <w:jc w:val="center"/>
        </w:trPr>
        <w:tc>
          <w:tcPr>
            <w:tcW w:w="1701" w:type="dxa"/>
            <w:vAlign w:val="center"/>
          </w:tcPr>
          <w:p w14:paraId="2EFACF67" w14:textId="77777777" w:rsidR="00D04A7F" w:rsidRDefault="00D04A7F">
            <w:pPr>
              <w:ind w:firstLine="0"/>
              <w:rPr>
                <w:lang w:eastAsia="zh-CN"/>
              </w:rPr>
            </w:pPr>
            <w:r>
              <w:rPr>
                <w:sz w:val="21"/>
                <w:lang w:eastAsia="zh-CN"/>
              </w:rPr>
              <w:t>智能</w:t>
            </w:r>
            <w:proofErr w:type="gramStart"/>
            <w:r>
              <w:rPr>
                <w:sz w:val="21"/>
                <w:lang w:eastAsia="zh-CN"/>
              </w:rPr>
              <w:t>体工作</w:t>
            </w:r>
            <w:proofErr w:type="gramEnd"/>
            <w:r>
              <w:rPr>
                <w:sz w:val="21"/>
                <w:lang w:eastAsia="zh-CN"/>
              </w:rPr>
              <w:t>进度可视化（必做）</w:t>
            </w:r>
          </w:p>
        </w:tc>
        <w:tc>
          <w:tcPr>
            <w:tcW w:w="1701" w:type="dxa"/>
            <w:vAlign w:val="center"/>
          </w:tcPr>
          <w:p w14:paraId="66F364E1" w14:textId="77777777" w:rsidR="00D04A7F" w:rsidRDefault="00D04A7F">
            <w:pPr>
              <w:ind w:firstLine="0"/>
            </w:pPr>
            <w:r>
              <w:rPr>
                <w:rFonts w:ascii="Consolas" w:eastAsia="Consolas" w:hAnsi="Consolas"/>
                <w:sz w:val="21"/>
              </w:rPr>
              <w:t>FR-BIZ-0004</w:t>
            </w:r>
          </w:p>
        </w:tc>
        <w:tc>
          <w:tcPr>
            <w:tcW w:w="1701" w:type="dxa"/>
            <w:vAlign w:val="center"/>
          </w:tcPr>
          <w:p w14:paraId="2271EA00" w14:textId="77777777" w:rsidR="00D04A7F" w:rsidRDefault="00D04A7F">
            <w:pPr>
              <w:ind w:firstLine="0"/>
            </w:pPr>
            <w:proofErr w:type="spellStart"/>
            <w:r>
              <w:rPr>
                <w:sz w:val="21"/>
              </w:rPr>
              <w:t>我们的规划新增</w:t>
            </w:r>
            <w:proofErr w:type="spellEnd"/>
          </w:p>
        </w:tc>
        <w:tc>
          <w:tcPr>
            <w:tcW w:w="1701" w:type="dxa"/>
            <w:vAlign w:val="center"/>
          </w:tcPr>
          <w:p w14:paraId="072AC8D0" w14:textId="77777777" w:rsidR="00D04A7F" w:rsidRDefault="00D04A7F">
            <w:pPr>
              <w:ind w:firstLine="0"/>
            </w:pPr>
            <w:r>
              <w:rPr>
                <w:sz w:val="21"/>
              </w:rPr>
              <w:t>P0</w:t>
            </w:r>
          </w:p>
        </w:tc>
        <w:tc>
          <w:tcPr>
            <w:tcW w:w="1701" w:type="dxa"/>
            <w:vAlign w:val="center"/>
          </w:tcPr>
          <w:p w14:paraId="0F6679A1" w14:textId="77777777" w:rsidR="00D04A7F" w:rsidRDefault="00D04A7F">
            <w:proofErr w:type="spellStart"/>
            <w:r>
              <w:t>本版必须交付</w:t>
            </w:r>
            <w:proofErr w:type="spellEnd"/>
          </w:p>
        </w:tc>
      </w:tr>
      <w:tr w:rsidR="00D04A7F" w14:paraId="675BBE31" w14:textId="77777777">
        <w:trPr>
          <w:jc w:val="center"/>
        </w:trPr>
        <w:tc>
          <w:tcPr>
            <w:tcW w:w="1701" w:type="dxa"/>
            <w:vAlign w:val="center"/>
          </w:tcPr>
          <w:p w14:paraId="7640EB4B" w14:textId="77777777" w:rsidR="00D04A7F" w:rsidRDefault="00D04A7F">
            <w:pPr>
              <w:ind w:firstLine="0"/>
            </w:pPr>
            <w:proofErr w:type="spellStart"/>
            <w:r>
              <w:rPr>
                <w:sz w:val="21"/>
              </w:rPr>
              <w:t>模型训练结果输出</w:t>
            </w:r>
            <w:proofErr w:type="spellEnd"/>
          </w:p>
        </w:tc>
        <w:tc>
          <w:tcPr>
            <w:tcW w:w="1701" w:type="dxa"/>
            <w:vAlign w:val="center"/>
          </w:tcPr>
          <w:p w14:paraId="338F9A80" w14:textId="77777777" w:rsidR="00D04A7F" w:rsidRDefault="00D04A7F">
            <w:pPr>
              <w:ind w:firstLine="0"/>
            </w:pPr>
            <w:r>
              <w:rPr>
                <w:rFonts w:ascii="Consolas" w:eastAsia="Consolas" w:hAnsi="Consolas"/>
                <w:sz w:val="21"/>
              </w:rPr>
              <w:t>FR-BIZ-0005</w:t>
            </w:r>
          </w:p>
        </w:tc>
        <w:tc>
          <w:tcPr>
            <w:tcW w:w="1701" w:type="dxa"/>
            <w:vAlign w:val="center"/>
          </w:tcPr>
          <w:p w14:paraId="2726FCE3" w14:textId="77777777" w:rsidR="00D04A7F" w:rsidRDefault="00D04A7F">
            <w:pPr>
              <w:ind w:firstLine="0"/>
              <w:rPr>
                <w:lang w:eastAsia="zh-CN"/>
              </w:rPr>
            </w:pPr>
            <w:r>
              <w:rPr>
                <w:sz w:val="21"/>
                <w:lang w:eastAsia="zh-CN"/>
              </w:rPr>
              <w:t>底座原生输出 + 我们负责回</w:t>
            </w:r>
            <w:proofErr w:type="gramStart"/>
            <w:r>
              <w:rPr>
                <w:sz w:val="21"/>
                <w:lang w:eastAsia="zh-CN"/>
              </w:rPr>
              <w:t>写展示</w:t>
            </w:r>
            <w:proofErr w:type="gramEnd"/>
          </w:p>
        </w:tc>
        <w:tc>
          <w:tcPr>
            <w:tcW w:w="1701" w:type="dxa"/>
            <w:vAlign w:val="center"/>
          </w:tcPr>
          <w:p w14:paraId="1DC068E2" w14:textId="77777777" w:rsidR="00D04A7F" w:rsidRDefault="00D04A7F">
            <w:pPr>
              <w:ind w:firstLine="0"/>
            </w:pPr>
            <w:r>
              <w:rPr>
                <w:sz w:val="21"/>
              </w:rPr>
              <w:t>P0</w:t>
            </w:r>
          </w:p>
        </w:tc>
        <w:tc>
          <w:tcPr>
            <w:tcW w:w="1701" w:type="dxa"/>
            <w:vAlign w:val="center"/>
          </w:tcPr>
          <w:p w14:paraId="79846676" w14:textId="77777777" w:rsidR="00D04A7F" w:rsidRDefault="00D04A7F">
            <w:proofErr w:type="spellStart"/>
            <w:r>
              <w:t>本版必须交付</w:t>
            </w:r>
            <w:proofErr w:type="spellEnd"/>
          </w:p>
        </w:tc>
      </w:tr>
      <w:tr w:rsidR="00D04A7F" w14:paraId="26C4E723" w14:textId="77777777">
        <w:trPr>
          <w:jc w:val="center"/>
        </w:trPr>
        <w:tc>
          <w:tcPr>
            <w:tcW w:w="1701" w:type="dxa"/>
            <w:vAlign w:val="center"/>
          </w:tcPr>
          <w:p w14:paraId="459C4B6C" w14:textId="77777777" w:rsidR="00D04A7F" w:rsidRDefault="00D04A7F">
            <w:pPr>
              <w:ind w:firstLine="0"/>
              <w:rPr>
                <w:lang w:eastAsia="zh-CN"/>
              </w:rPr>
            </w:pPr>
            <w:r>
              <w:rPr>
                <w:sz w:val="21"/>
                <w:lang w:eastAsia="zh-CN"/>
              </w:rPr>
              <w:t>一键获得 Web Demo / 在线测试接口（可选）</w:t>
            </w:r>
          </w:p>
        </w:tc>
        <w:tc>
          <w:tcPr>
            <w:tcW w:w="1701" w:type="dxa"/>
            <w:vAlign w:val="center"/>
          </w:tcPr>
          <w:p w14:paraId="18063E1C" w14:textId="77777777" w:rsidR="00D04A7F" w:rsidRDefault="00D04A7F">
            <w:pPr>
              <w:ind w:firstLine="0"/>
            </w:pPr>
            <w:r>
              <w:rPr>
                <w:rFonts w:ascii="Consolas" w:eastAsia="Consolas" w:hAnsi="Consolas"/>
                <w:sz w:val="21"/>
              </w:rPr>
              <w:t>FR-BIZ-0006</w:t>
            </w:r>
          </w:p>
        </w:tc>
        <w:tc>
          <w:tcPr>
            <w:tcW w:w="1701" w:type="dxa"/>
            <w:vAlign w:val="center"/>
          </w:tcPr>
          <w:p w14:paraId="428983C6" w14:textId="77777777" w:rsidR="00D04A7F" w:rsidRDefault="00D04A7F">
            <w:pPr>
              <w:ind w:firstLine="0"/>
            </w:pPr>
            <w:proofErr w:type="spellStart"/>
            <w:r>
              <w:rPr>
                <w:sz w:val="21"/>
              </w:rPr>
              <w:t>我们的规划新增</w:t>
            </w:r>
            <w:proofErr w:type="spellEnd"/>
          </w:p>
        </w:tc>
        <w:tc>
          <w:tcPr>
            <w:tcW w:w="1701" w:type="dxa"/>
            <w:vAlign w:val="center"/>
          </w:tcPr>
          <w:p w14:paraId="30912756" w14:textId="77777777" w:rsidR="00D04A7F" w:rsidRDefault="00D04A7F">
            <w:pPr>
              <w:ind w:firstLine="0"/>
            </w:pPr>
            <w:r>
              <w:rPr>
                <w:sz w:val="21"/>
              </w:rPr>
              <w:t>P2</w:t>
            </w:r>
          </w:p>
        </w:tc>
        <w:tc>
          <w:tcPr>
            <w:tcW w:w="1701" w:type="dxa"/>
            <w:vAlign w:val="center"/>
          </w:tcPr>
          <w:p w14:paraId="4B9ED101" w14:textId="77777777" w:rsidR="00D04A7F" w:rsidRDefault="00D04A7F">
            <w:proofErr w:type="spellStart"/>
            <w:r>
              <w:t>增强项</w:t>
            </w:r>
            <w:proofErr w:type="spellEnd"/>
          </w:p>
        </w:tc>
      </w:tr>
      <w:tr w:rsidR="00D04A7F" w14:paraId="303BA5D0" w14:textId="77777777">
        <w:trPr>
          <w:jc w:val="center"/>
        </w:trPr>
        <w:tc>
          <w:tcPr>
            <w:tcW w:w="1701" w:type="dxa"/>
            <w:vAlign w:val="center"/>
          </w:tcPr>
          <w:p w14:paraId="6AE3E009" w14:textId="77777777" w:rsidR="00D04A7F" w:rsidRDefault="00D04A7F">
            <w:pPr>
              <w:ind w:firstLine="0"/>
            </w:pPr>
            <w:proofErr w:type="spellStart"/>
            <w:r>
              <w:rPr>
                <w:sz w:val="21"/>
              </w:rPr>
              <w:t>生成模型分析报告</w:t>
            </w:r>
            <w:proofErr w:type="spellEnd"/>
          </w:p>
        </w:tc>
        <w:tc>
          <w:tcPr>
            <w:tcW w:w="1701" w:type="dxa"/>
            <w:vAlign w:val="center"/>
          </w:tcPr>
          <w:p w14:paraId="4316AD8F" w14:textId="77777777" w:rsidR="00D04A7F" w:rsidRDefault="00D04A7F">
            <w:pPr>
              <w:ind w:firstLine="0"/>
            </w:pPr>
            <w:r>
              <w:rPr>
                <w:rFonts w:ascii="Consolas" w:eastAsia="Consolas" w:hAnsi="Consolas"/>
                <w:sz w:val="21"/>
              </w:rPr>
              <w:t>FR-BIZ-0007</w:t>
            </w:r>
          </w:p>
        </w:tc>
        <w:tc>
          <w:tcPr>
            <w:tcW w:w="1701" w:type="dxa"/>
            <w:vAlign w:val="center"/>
          </w:tcPr>
          <w:p w14:paraId="580D1D31" w14:textId="77777777" w:rsidR="00D04A7F" w:rsidRDefault="00D04A7F">
            <w:pPr>
              <w:ind w:firstLine="0"/>
              <w:rPr>
                <w:lang w:eastAsia="zh-CN"/>
              </w:rPr>
            </w:pPr>
            <w:r>
              <w:rPr>
                <w:sz w:val="21"/>
                <w:lang w:eastAsia="zh-CN"/>
              </w:rPr>
              <w:t>底座产物可复用 + 我们需编排生成</w:t>
            </w:r>
          </w:p>
        </w:tc>
        <w:tc>
          <w:tcPr>
            <w:tcW w:w="1701" w:type="dxa"/>
            <w:vAlign w:val="center"/>
          </w:tcPr>
          <w:p w14:paraId="0A25BD44" w14:textId="77777777" w:rsidR="00D04A7F" w:rsidRDefault="00D04A7F">
            <w:pPr>
              <w:ind w:firstLine="0"/>
            </w:pPr>
            <w:r>
              <w:rPr>
                <w:sz w:val="21"/>
              </w:rPr>
              <w:t>P1</w:t>
            </w:r>
          </w:p>
        </w:tc>
        <w:tc>
          <w:tcPr>
            <w:tcW w:w="1701" w:type="dxa"/>
            <w:vAlign w:val="center"/>
          </w:tcPr>
          <w:p w14:paraId="64DA92B9" w14:textId="77777777" w:rsidR="00D04A7F" w:rsidRDefault="00D04A7F">
            <w:proofErr w:type="spellStart"/>
            <w:r>
              <w:t>本版应交付</w:t>
            </w:r>
            <w:proofErr w:type="spellEnd"/>
          </w:p>
        </w:tc>
      </w:tr>
      <w:tr w:rsidR="00D04A7F" w14:paraId="3F8F90E5" w14:textId="77777777">
        <w:trPr>
          <w:jc w:val="center"/>
        </w:trPr>
        <w:tc>
          <w:tcPr>
            <w:tcW w:w="1701" w:type="dxa"/>
            <w:vAlign w:val="center"/>
          </w:tcPr>
          <w:p w14:paraId="7B54F7E6" w14:textId="77777777" w:rsidR="00D04A7F" w:rsidRDefault="00D04A7F">
            <w:pPr>
              <w:ind w:firstLine="0"/>
              <w:rPr>
                <w:lang w:eastAsia="zh-CN"/>
              </w:rPr>
            </w:pPr>
            <w:r>
              <w:rPr>
                <w:sz w:val="21"/>
                <w:lang w:eastAsia="zh-CN"/>
              </w:rPr>
              <w:t>人机协同干预机制（必做）</w:t>
            </w:r>
          </w:p>
        </w:tc>
        <w:tc>
          <w:tcPr>
            <w:tcW w:w="1701" w:type="dxa"/>
            <w:vAlign w:val="center"/>
          </w:tcPr>
          <w:p w14:paraId="05B71C82" w14:textId="77777777" w:rsidR="00D04A7F" w:rsidRDefault="00D04A7F">
            <w:pPr>
              <w:ind w:firstLine="0"/>
            </w:pPr>
            <w:r>
              <w:rPr>
                <w:rFonts w:ascii="Consolas" w:eastAsia="Consolas" w:hAnsi="Consolas"/>
                <w:sz w:val="21"/>
              </w:rPr>
              <w:t>FR-DEV-0001</w:t>
            </w:r>
          </w:p>
        </w:tc>
        <w:tc>
          <w:tcPr>
            <w:tcW w:w="1701" w:type="dxa"/>
            <w:vAlign w:val="center"/>
          </w:tcPr>
          <w:p w14:paraId="5CCD54B5" w14:textId="77777777" w:rsidR="00D04A7F" w:rsidRDefault="00D04A7F">
            <w:pPr>
              <w:ind w:firstLine="0"/>
            </w:pPr>
            <w:proofErr w:type="spellStart"/>
            <w:r>
              <w:rPr>
                <w:sz w:val="21"/>
              </w:rPr>
              <w:t>我们的规划新增</w:t>
            </w:r>
            <w:proofErr w:type="spellEnd"/>
          </w:p>
        </w:tc>
        <w:tc>
          <w:tcPr>
            <w:tcW w:w="1701" w:type="dxa"/>
            <w:vAlign w:val="center"/>
          </w:tcPr>
          <w:p w14:paraId="4C378768" w14:textId="77777777" w:rsidR="00D04A7F" w:rsidRDefault="00D04A7F">
            <w:pPr>
              <w:ind w:firstLine="0"/>
            </w:pPr>
            <w:r>
              <w:rPr>
                <w:sz w:val="21"/>
              </w:rPr>
              <w:t>P0</w:t>
            </w:r>
          </w:p>
        </w:tc>
        <w:tc>
          <w:tcPr>
            <w:tcW w:w="1701" w:type="dxa"/>
            <w:vAlign w:val="center"/>
          </w:tcPr>
          <w:p w14:paraId="095290F4" w14:textId="77777777" w:rsidR="00D04A7F" w:rsidRDefault="00D04A7F">
            <w:proofErr w:type="spellStart"/>
            <w:r>
              <w:t>本版必须交付</w:t>
            </w:r>
            <w:proofErr w:type="spellEnd"/>
          </w:p>
        </w:tc>
      </w:tr>
      <w:tr w:rsidR="00D04A7F" w14:paraId="76BB94F7" w14:textId="77777777">
        <w:trPr>
          <w:jc w:val="center"/>
        </w:trPr>
        <w:tc>
          <w:tcPr>
            <w:tcW w:w="1701" w:type="dxa"/>
            <w:vAlign w:val="center"/>
          </w:tcPr>
          <w:p w14:paraId="01B67A23" w14:textId="77777777" w:rsidR="00D04A7F" w:rsidRDefault="00D04A7F">
            <w:pPr>
              <w:ind w:firstLine="0"/>
              <w:rPr>
                <w:lang w:eastAsia="zh-CN"/>
              </w:rPr>
            </w:pPr>
            <w:r>
              <w:rPr>
                <w:sz w:val="21"/>
                <w:lang w:eastAsia="zh-CN"/>
              </w:rPr>
              <w:t>多阶段验证中的人工介入（可选）</w:t>
            </w:r>
          </w:p>
        </w:tc>
        <w:tc>
          <w:tcPr>
            <w:tcW w:w="1701" w:type="dxa"/>
            <w:vAlign w:val="center"/>
          </w:tcPr>
          <w:p w14:paraId="50783521" w14:textId="77777777" w:rsidR="00D04A7F" w:rsidRDefault="00D04A7F">
            <w:pPr>
              <w:ind w:firstLine="0"/>
            </w:pPr>
            <w:r>
              <w:rPr>
                <w:rFonts w:ascii="Consolas" w:eastAsia="Consolas" w:hAnsi="Consolas"/>
                <w:sz w:val="21"/>
              </w:rPr>
              <w:t>FR-DEV-0002</w:t>
            </w:r>
          </w:p>
        </w:tc>
        <w:tc>
          <w:tcPr>
            <w:tcW w:w="1701" w:type="dxa"/>
            <w:vAlign w:val="center"/>
          </w:tcPr>
          <w:p w14:paraId="2E9B1779" w14:textId="77777777" w:rsidR="00D04A7F" w:rsidRDefault="00D04A7F">
            <w:pPr>
              <w:ind w:firstLine="0"/>
            </w:pPr>
            <w:proofErr w:type="spellStart"/>
            <w:r>
              <w:rPr>
                <w:sz w:val="21"/>
              </w:rPr>
              <w:t>我们的规划新增</w:t>
            </w:r>
            <w:proofErr w:type="spellEnd"/>
          </w:p>
        </w:tc>
        <w:tc>
          <w:tcPr>
            <w:tcW w:w="1701" w:type="dxa"/>
            <w:vAlign w:val="center"/>
          </w:tcPr>
          <w:p w14:paraId="0EE03754" w14:textId="77777777" w:rsidR="00D04A7F" w:rsidRDefault="00D04A7F">
            <w:pPr>
              <w:ind w:firstLine="0"/>
            </w:pPr>
            <w:r>
              <w:rPr>
                <w:sz w:val="21"/>
              </w:rPr>
              <w:t>P2</w:t>
            </w:r>
          </w:p>
        </w:tc>
        <w:tc>
          <w:tcPr>
            <w:tcW w:w="1701" w:type="dxa"/>
            <w:vAlign w:val="center"/>
          </w:tcPr>
          <w:p w14:paraId="4AB75819" w14:textId="77777777" w:rsidR="00D04A7F" w:rsidRDefault="00D04A7F">
            <w:proofErr w:type="spellStart"/>
            <w:r>
              <w:t>增强项</w:t>
            </w:r>
            <w:proofErr w:type="spellEnd"/>
          </w:p>
        </w:tc>
      </w:tr>
      <w:tr w:rsidR="00D04A7F" w14:paraId="7AE077A1" w14:textId="77777777">
        <w:trPr>
          <w:jc w:val="center"/>
        </w:trPr>
        <w:tc>
          <w:tcPr>
            <w:tcW w:w="1701" w:type="dxa"/>
            <w:vAlign w:val="center"/>
          </w:tcPr>
          <w:p w14:paraId="154EB86D" w14:textId="77777777" w:rsidR="00D04A7F" w:rsidRDefault="00D04A7F">
            <w:pPr>
              <w:ind w:firstLine="0"/>
            </w:pPr>
            <w:proofErr w:type="spellStart"/>
            <w:r>
              <w:rPr>
                <w:sz w:val="21"/>
              </w:rPr>
              <w:t>查看最终生成的</w:t>
            </w:r>
            <w:proofErr w:type="spellEnd"/>
            <w:r>
              <w:rPr>
                <w:sz w:val="21"/>
              </w:rPr>
              <w:t xml:space="preserve"> Python </w:t>
            </w:r>
            <w:proofErr w:type="spellStart"/>
            <w:r>
              <w:rPr>
                <w:sz w:val="21"/>
              </w:rPr>
              <w:t>源代码</w:t>
            </w:r>
            <w:proofErr w:type="spellEnd"/>
          </w:p>
        </w:tc>
        <w:tc>
          <w:tcPr>
            <w:tcW w:w="1701" w:type="dxa"/>
            <w:vAlign w:val="center"/>
          </w:tcPr>
          <w:p w14:paraId="0805E845" w14:textId="77777777" w:rsidR="00D04A7F" w:rsidRDefault="00D04A7F">
            <w:pPr>
              <w:ind w:firstLine="0"/>
            </w:pPr>
            <w:r>
              <w:rPr>
                <w:rFonts w:ascii="Consolas" w:eastAsia="Consolas" w:hAnsi="Consolas"/>
                <w:sz w:val="21"/>
              </w:rPr>
              <w:t>FR-DEV-0003</w:t>
            </w:r>
          </w:p>
        </w:tc>
        <w:tc>
          <w:tcPr>
            <w:tcW w:w="1701" w:type="dxa"/>
            <w:vAlign w:val="center"/>
          </w:tcPr>
          <w:p w14:paraId="65AC5B28" w14:textId="77777777" w:rsidR="00D04A7F" w:rsidRDefault="00D04A7F">
            <w:pPr>
              <w:ind w:firstLine="0"/>
              <w:rPr>
                <w:lang w:eastAsia="zh-CN"/>
              </w:rPr>
            </w:pPr>
            <w:r>
              <w:rPr>
                <w:sz w:val="21"/>
                <w:lang w:eastAsia="zh-CN"/>
              </w:rPr>
              <w:t>底座产物可复用 + 我们</w:t>
            </w:r>
            <w:proofErr w:type="gramStart"/>
            <w:r>
              <w:rPr>
                <w:sz w:val="21"/>
                <w:lang w:eastAsia="zh-CN"/>
              </w:rPr>
              <w:t>需展示</w:t>
            </w:r>
            <w:proofErr w:type="gramEnd"/>
          </w:p>
        </w:tc>
        <w:tc>
          <w:tcPr>
            <w:tcW w:w="1701" w:type="dxa"/>
            <w:vAlign w:val="center"/>
          </w:tcPr>
          <w:p w14:paraId="2032014C" w14:textId="77777777" w:rsidR="00D04A7F" w:rsidRDefault="00D04A7F">
            <w:pPr>
              <w:ind w:firstLine="0"/>
            </w:pPr>
            <w:r>
              <w:rPr>
                <w:sz w:val="21"/>
              </w:rPr>
              <w:t>P1</w:t>
            </w:r>
          </w:p>
        </w:tc>
        <w:tc>
          <w:tcPr>
            <w:tcW w:w="1701" w:type="dxa"/>
            <w:vAlign w:val="center"/>
          </w:tcPr>
          <w:p w14:paraId="39688C70" w14:textId="77777777" w:rsidR="00D04A7F" w:rsidRDefault="00D04A7F">
            <w:proofErr w:type="spellStart"/>
            <w:r>
              <w:t>本版应交付</w:t>
            </w:r>
            <w:proofErr w:type="spellEnd"/>
          </w:p>
        </w:tc>
      </w:tr>
      <w:tr w:rsidR="00D04A7F" w14:paraId="110987E4" w14:textId="77777777">
        <w:trPr>
          <w:jc w:val="center"/>
        </w:trPr>
        <w:tc>
          <w:tcPr>
            <w:tcW w:w="1701" w:type="dxa"/>
            <w:vAlign w:val="center"/>
          </w:tcPr>
          <w:p w14:paraId="105A5E9E" w14:textId="77777777" w:rsidR="00D04A7F" w:rsidRDefault="00D04A7F">
            <w:pPr>
              <w:ind w:firstLine="0"/>
            </w:pPr>
            <w:proofErr w:type="spellStart"/>
            <w:r>
              <w:rPr>
                <w:sz w:val="21"/>
              </w:rPr>
              <w:t>修改</w:t>
            </w:r>
            <w:proofErr w:type="spellEnd"/>
            <w:r>
              <w:rPr>
                <w:sz w:val="21"/>
              </w:rPr>
              <w:t xml:space="preserve"> Python </w:t>
            </w:r>
            <w:proofErr w:type="spellStart"/>
            <w:r>
              <w:rPr>
                <w:sz w:val="21"/>
              </w:rPr>
              <w:t>源代码（可选</w:t>
            </w:r>
            <w:proofErr w:type="spellEnd"/>
            <w:r>
              <w:rPr>
                <w:sz w:val="21"/>
              </w:rPr>
              <w:t>）</w:t>
            </w:r>
          </w:p>
        </w:tc>
        <w:tc>
          <w:tcPr>
            <w:tcW w:w="1701" w:type="dxa"/>
            <w:vAlign w:val="center"/>
          </w:tcPr>
          <w:p w14:paraId="75EC8213" w14:textId="77777777" w:rsidR="00D04A7F" w:rsidRDefault="00D04A7F">
            <w:pPr>
              <w:ind w:firstLine="0"/>
            </w:pPr>
            <w:r>
              <w:rPr>
                <w:rFonts w:ascii="Consolas" w:eastAsia="Consolas" w:hAnsi="Consolas"/>
                <w:sz w:val="21"/>
              </w:rPr>
              <w:t>FR-DEV-0004</w:t>
            </w:r>
          </w:p>
        </w:tc>
        <w:tc>
          <w:tcPr>
            <w:tcW w:w="1701" w:type="dxa"/>
            <w:vAlign w:val="center"/>
          </w:tcPr>
          <w:p w14:paraId="0D471954" w14:textId="77777777" w:rsidR="00D04A7F" w:rsidRDefault="00D04A7F">
            <w:pPr>
              <w:ind w:firstLine="0"/>
            </w:pPr>
            <w:proofErr w:type="spellStart"/>
            <w:r>
              <w:rPr>
                <w:sz w:val="21"/>
              </w:rPr>
              <w:t>我们的规划新增</w:t>
            </w:r>
            <w:proofErr w:type="spellEnd"/>
          </w:p>
        </w:tc>
        <w:tc>
          <w:tcPr>
            <w:tcW w:w="1701" w:type="dxa"/>
            <w:vAlign w:val="center"/>
          </w:tcPr>
          <w:p w14:paraId="7BA359E5" w14:textId="77777777" w:rsidR="00D04A7F" w:rsidRDefault="00D04A7F">
            <w:pPr>
              <w:ind w:firstLine="0"/>
            </w:pPr>
            <w:r>
              <w:rPr>
                <w:sz w:val="21"/>
              </w:rPr>
              <w:t>P2</w:t>
            </w:r>
          </w:p>
        </w:tc>
        <w:tc>
          <w:tcPr>
            <w:tcW w:w="1701" w:type="dxa"/>
            <w:vAlign w:val="center"/>
          </w:tcPr>
          <w:p w14:paraId="44BC90BD" w14:textId="77777777" w:rsidR="00D04A7F" w:rsidRDefault="00D04A7F">
            <w:proofErr w:type="spellStart"/>
            <w:r>
              <w:t>增强项</w:t>
            </w:r>
            <w:proofErr w:type="spellEnd"/>
          </w:p>
        </w:tc>
      </w:tr>
      <w:tr w:rsidR="00D04A7F" w14:paraId="4DBA4839" w14:textId="77777777">
        <w:trPr>
          <w:jc w:val="center"/>
        </w:trPr>
        <w:tc>
          <w:tcPr>
            <w:tcW w:w="1701" w:type="dxa"/>
            <w:vAlign w:val="center"/>
          </w:tcPr>
          <w:p w14:paraId="35AEF884" w14:textId="77777777" w:rsidR="00D04A7F" w:rsidRDefault="00D04A7F">
            <w:pPr>
              <w:ind w:firstLine="0"/>
            </w:pPr>
            <w:proofErr w:type="spellStart"/>
            <w:r>
              <w:rPr>
                <w:sz w:val="21"/>
              </w:rPr>
              <w:t>工作流分享</w:t>
            </w:r>
            <w:proofErr w:type="spellEnd"/>
          </w:p>
        </w:tc>
        <w:tc>
          <w:tcPr>
            <w:tcW w:w="1701" w:type="dxa"/>
            <w:vAlign w:val="center"/>
          </w:tcPr>
          <w:p w14:paraId="1480ACC2" w14:textId="77777777" w:rsidR="00D04A7F" w:rsidRDefault="00D04A7F">
            <w:pPr>
              <w:ind w:firstLine="0"/>
            </w:pPr>
            <w:r>
              <w:rPr>
                <w:rFonts w:ascii="Consolas" w:eastAsia="Consolas" w:hAnsi="Consolas"/>
                <w:sz w:val="21"/>
              </w:rPr>
              <w:t>FR-DEV-0005</w:t>
            </w:r>
          </w:p>
        </w:tc>
        <w:tc>
          <w:tcPr>
            <w:tcW w:w="1701" w:type="dxa"/>
            <w:vAlign w:val="center"/>
          </w:tcPr>
          <w:p w14:paraId="277048EC" w14:textId="77777777" w:rsidR="00D04A7F" w:rsidRDefault="00D04A7F">
            <w:pPr>
              <w:ind w:firstLine="0"/>
            </w:pPr>
            <w:proofErr w:type="spellStart"/>
            <w:r>
              <w:rPr>
                <w:sz w:val="21"/>
              </w:rPr>
              <w:t>我们的规划新增</w:t>
            </w:r>
            <w:proofErr w:type="spellEnd"/>
          </w:p>
        </w:tc>
        <w:tc>
          <w:tcPr>
            <w:tcW w:w="1701" w:type="dxa"/>
            <w:vAlign w:val="center"/>
          </w:tcPr>
          <w:p w14:paraId="19AA534A" w14:textId="77777777" w:rsidR="00D04A7F" w:rsidRDefault="00D04A7F">
            <w:pPr>
              <w:ind w:firstLine="0"/>
            </w:pPr>
            <w:r>
              <w:rPr>
                <w:sz w:val="21"/>
              </w:rPr>
              <w:t>P1</w:t>
            </w:r>
          </w:p>
        </w:tc>
        <w:tc>
          <w:tcPr>
            <w:tcW w:w="1701" w:type="dxa"/>
            <w:vAlign w:val="center"/>
          </w:tcPr>
          <w:p w14:paraId="3649F149" w14:textId="77777777" w:rsidR="00D04A7F" w:rsidRDefault="00D04A7F">
            <w:proofErr w:type="spellStart"/>
            <w:r>
              <w:t>本版应交付</w:t>
            </w:r>
            <w:proofErr w:type="spellEnd"/>
          </w:p>
        </w:tc>
      </w:tr>
      <w:tr w:rsidR="00D04A7F" w14:paraId="41B9013C" w14:textId="77777777">
        <w:trPr>
          <w:jc w:val="center"/>
        </w:trPr>
        <w:tc>
          <w:tcPr>
            <w:tcW w:w="1701" w:type="dxa"/>
            <w:vAlign w:val="center"/>
          </w:tcPr>
          <w:p w14:paraId="7E719037" w14:textId="77777777" w:rsidR="00D04A7F" w:rsidRDefault="00D04A7F">
            <w:pPr>
              <w:ind w:firstLine="0"/>
            </w:pPr>
            <w:r>
              <w:rPr>
                <w:sz w:val="21"/>
              </w:rPr>
              <w:t xml:space="preserve">Fork </w:t>
            </w:r>
            <w:proofErr w:type="spellStart"/>
            <w:r>
              <w:rPr>
                <w:sz w:val="21"/>
              </w:rPr>
              <w:t>与复用</w:t>
            </w:r>
            <w:proofErr w:type="spellEnd"/>
          </w:p>
        </w:tc>
        <w:tc>
          <w:tcPr>
            <w:tcW w:w="1701" w:type="dxa"/>
            <w:vAlign w:val="center"/>
          </w:tcPr>
          <w:p w14:paraId="65B68231" w14:textId="77777777" w:rsidR="00D04A7F" w:rsidRDefault="00D04A7F">
            <w:pPr>
              <w:ind w:firstLine="0"/>
            </w:pPr>
            <w:r>
              <w:rPr>
                <w:rFonts w:ascii="Consolas" w:eastAsia="Consolas" w:hAnsi="Consolas"/>
                <w:sz w:val="21"/>
              </w:rPr>
              <w:t>FR-DEV-0006</w:t>
            </w:r>
          </w:p>
        </w:tc>
        <w:tc>
          <w:tcPr>
            <w:tcW w:w="1701" w:type="dxa"/>
            <w:vAlign w:val="center"/>
          </w:tcPr>
          <w:p w14:paraId="25AD8784" w14:textId="77777777" w:rsidR="00D04A7F" w:rsidRDefault="00D04A7F">
            <w:pPr>
              <w:ind w:firstLine="0"/>
            </w:pPr>
            <w:proofErr w:type="spellStart"/>
            <w:r>
              <w:rPr>
                <w:sz w:val="21"/>
              </w:rPr>
              <w:t>我们的规划新增</w:t>
            </w:r>
            <w:proofErr w:type="spellEnd"/>
          </w:p>
        </w:tc>
        <w:tc>
          <w:tcPr>
            <w:tcW w:w="1701" w:type="dxa"/>
            <w:vAlign w:val="center"/>
          </w:tcPr>
          <w:p w14:paraId="0D349425" w14:textId="77777777" w:rsidR="00D04A7F" w:rsidRDefault="00D04A7F">
            <w:pPr>
              <w:ind w:firstLine="0"/>
            </w:pPr>
            <w:r>
              <w:rPr>
                <w:sz w:val="21"/>
              </w:rPr>
              <w:t>P1</w:t>
            </w:r>
          </w:p>
        </w:tc>
        <w:tc>
          <w:tcPr>
            <w:tcW w:w="1701" w:type="dxa"/>
            <w:vAlign w:val="center"/>
          </w:tcPr>
          <w:p w14:paraId="352403F8" w14:textId="77777777" w:rsidR="00D04A7F" w:rsidRDefault="00D04A7F">
            <w:proofErr w:type="spellStart"/>
            <w:r>
              <w:t>本版应交付</w:t>
            </w:r>
            <w:proofErr w:type="spellEnd"/>
          </w:p>
        </w:tc>
      </w:tr>
      <w:tr w:rsidR="00D04A7F" w14:paraId="0CBF0504" w14:textId="77777777">
        <w:trPr>
          <w:jc w:val="center"/>
        </w:trPr>
        <w:tc>
          <w:tcPr>
            <w:tcW w:w="1701" w:type="dxa"/>
          </w:tcPr>
          <w:p w14:paraId="717120DA" w14:textId="77777777" w:rsidR="00D04A7F" w:rsidRDefault="00D04A7F">
            <w:pPr>
              <w:rPr>
                <w:lang w:eastAsia="zh-CN"/>
              </w:rPr>
            </w:pPr>
            <w:r>
              <w:rPr>
                <w:lang w:eastAsia="zh-CN"/>
              </w:rPr>
              <w:t>团队创建、成员邀请与至少一名管</w:t>
            </w:r>
            <w:r>
              <w:rPr>
                <w:lang w:eastAsia="zh-CN"/>
              </w:rPr>
              <w:lastRenderedPageBreak/>
              <w:t>理员约束（必做）</w:t>
            </w:r>
          </w:p>
        </w:tc>
        <w:tc>
          <w:tcPr>
            <w:tcW w:w="1701" w:type="dxa"/>
          </w:tcPr>
          <w:p w14:paraId="1C064508" w14:textId="77777777" w:rsidR="00D04A7F" w:rsidRDefault="00D04A7F">
            <w:r>
              <w:lastRenderedPageBreak/>
              <w:t>FR-ADM-0001</w:t>
            </w:r>
          </w:p>
        </w:tc>
        <w:tc>
          <w:tcPr>
            <w:tcW w:w="1701" w:type="dxa"/>
          </w:tcPr>
          <w:p w14:paraId="379304DF" w14:textId="77777777" w:rsidR="00D04A7F" w:rsidRDefault="00D04A7F">
            <w:proofErr w:type="spellStart"/>
            <w:r>
              <w:t>我们的规划新增</w:t>
            </w:r>
            <w:proofErr w:type="spellEnd"/>
          </w:p>
        </w:tc>
        <w:tc>
          <w:tcPr>
            <w:tcW w:w="1701" w:type="dxa"/>
          </w:tcPr>
          <w:p w14:paraId="1E2EA4FF" w14:textId="77777777" w:rsidR="00D04A7F" w:rsidRDefault="00D04A7F">
            <w:r>
              <w:t>P0</w:t>
            </w:r>
          </w:p>
        </w:tc>
        <w:tc>
          <w:tcPr>
            <w:tcW w:w="1701" w:type="dxa"/>
          </w:tcPr>
          <w:p w14:paraId="7E7C9723" w14:textId="77777777" w:rsidR="00D04A7F" w:rsidRDefault="00D04A7F">
            <w:proofErr w:type="spellStart"/>
            <w:r>
              <w:t>本版必须交付</w:t>
            </w:r>
            <w:proofErr w:type="spellEnd"/>
          </w:p>
        </w:tc>
      </w:tr>
      <w:tr w:rsidR="00D04A7F" w14:paraId="4705152D" w14:textId="77777777">
        <w:trPr>
          <w:jc w:val="center"/>
        </w:trPr>
        <w:tc>
          <w:tcPr>
            <w:tcW w:w="1701" w:type="dxa"/>
          </w:tcPr>
          <w:p w14:paraId="17302221" w14:textId="77777777" w:rsidR="00D04A7F" w:rsidRDefault="00D04A7F">
            <w:pPr>
              <w:rPr>
                <w:lang w:eastAsia="zh-CN"/>
              </w:rPr>
            </w:pPr>
            <w:r>
              <w:rPr>
                <w:lang w:eastAsia="zh-CN"/>
              </w:rPr>
              <w:t>多个 AI 连接器接入、命名与默认 AI 组合（必做）</w:t>
            </w:r>
          </w:p>
        </w:tc>
        <w:tc>
          <w:tcPr>
            <w:tcW w:w="1701" w:type="dxa"/>
          </w:tcPr>
          <w:p w14:paraId="2C99FDE4" w14:textId="77777777" w:rsidR="00D04A7F" w:rsidRDefault="00D04A7F">
            <w:r>
              <w:t>FR-ADM-0005</w:t>
            </w:r>
          </w:p>
        </w:tc>
        <w:tc>
          <w:tcPr>
            <w:tcW w:w="1701" w:type="dxa"/>
          </w:tcPr>
          <w:p w14:paraId="2AADEC9F" w14:textId="77777777" w:rsidR="00D04A7F" w:rsidRDefault="00D04A7F">
            <w:proofErr w:type="spellStart"/>
            <w:r>
              <w:t>我们的规划新增</w:t>
            </w:r>
            <w:proofErr w:type="spellEnd"/>
          </w:p>
        </w:tc>
        <w:tc>
          <w:tcPr>
            <w:tcW w:w="1701" w:type="dxa"/>
          </w:tcPr>
          <w:p w14:paraId="6D5B4C9A" w14:textId="77777777" w:rsidR="00D04A7F" w:rsidRDefault="00D04A7F">
            <w:r>
              <w:t>P0</w:t>
            </w:r>
          </w:p>
        </w:tc>
        <w:tc>
          <w:tcPr>
            <w:tcW w:w="1701" w:type="dxa"/>
          </w:tcPr>
          <w:p w14:paraId="62969CAA" w14:textId="77777777" w:rsidR="00D04A7F" w:rsidRDefault="00D04A7F">
            <w:proofErr w:type="spellStart"/>
            <w:r>
              <w:t>本版必须交付</w:t>
            </w:r>
            <w:proofErr w:type="spellEnd"/>
          </w:p>
        </w:tc>
      </w:tr>
      <w:tr w:rsidR="00D04A7F" w14:paraId="58D17AAB" w14:textId="77777777">
        <w:trPr>
          <w:jc w:val="center"/>
        </w:trPr>
        <w:tc>
          <w:tcPr>
            <w:tcW w:w="1701" w:type="dxa"/>
          </w:tcPr>
          <w:p w14:paraId="290A3D02" w14:textId="77777777" w:rsidR="00D04A7F" w:rsidRDefault="00D04A7F">
            <w:pPr>
              <w:rPr>
                <w:lang w:eastAsia="zh-CN"/>
              </w:rPr>
            </w:pPr>
            <w:r>
              <w:rPr>
                <w:lang w:eastAsia="zh-CN"/>
              </w:rPr>
              <w:t>成员按阶段选择 AI 或使用管理员默认组合（必做）</w:t>
            </w:r>
          </w:p>
        </w:tc>
        <w:tc>
          <w:tcPr>
            <w:tcW w:w="1701" w:type="dxa"/>
          </w:tcPr>
          <w:p w14:paraId="08D35184" w14:textId="77777777" w:rsidR="00D04A7F" w:rsidRDefault="00D04A7F">
            <w:r>
              <w:t>FR-BIZ-0008</w:t>
            </w:r>
          </w:p>
        </w:tc>
        <w:tc>
          <w:tcPr>
            <w:tcW w:w="1701" w:type="dxa"/>
          </w:tcPr>
          <w:p w14:paraId="2DEAFBFD" w14:textId="77777777" w:rsidR="00D04A7F" w:rsidRDefault="00D04A7F">
            <w:proofErr w:type="spellStart"/>
            <w:r>
              <w:t>我们的规划新增</w:t>
            </w:r>
            <w:proofErr w:type="spellEnd"/>
          </w:p>
        </w:tc>
        <w:tc>
          <w:tcPr>
            <w:tcW w:w="1701" w:type="dxa"/>
          </w:tcPr>
          <w:p w14:paraId="2AD1D3E1" w14:textId="77777777" w:rsidR="00D04A7F" w:rsidRDefault="00D04A7F">
            <w:r>
              <w:t>P0</w:t>
            </w:r>
          </w:p>
        </w:tc>
        <w:tc>
          <w:tcPr>
            <w:tcW w:w="1701" w:type="dxa"/>
          </w:tcPr>
          <w:p w14:paraId="4EBA36B4" w14:textId="77777777" w:rsidR="00D04A7F" w:rsidRDefault="00D04A7F">
            <w:proofErr w:type="spellStart"/>
            <w:r>
              <w:t>本版必须交付</w:t>
            </w:r>
            <w:proofErr w:type="spellEnd"/>
          </w:p>
        </w:tc>
      </w:tr>
    </w:tbl>
    <w:p w14:paraId="775BE5CF" w14:textId="77777777" w:rsidR="00D04A7F" w:rsidRDefault="00D04A7F"/>
    <w:p w14:paraId="1B8C216D" w14:textId="77777777" w:rsidR="00D04A7F" w:rsidRDefault="00D04A7F">
      <w:pPr>
        <w:pStyle w:val="1"/>
      </w:pPr>
      <w:bookmarkStart w:id="15" w:name="_Toc227265654"/>
      <w:r>
        <w:lastRenderedPageBreak/>
        <w:t xml:space="preserve">3 </w:t>
      </w:r>
      <w:proofErr w:type="spellStart"/>
      <w:r>
        <w:t>总体架构与业务流程</w:t>
      </w:r>
      <w:bookmarkEnd w:id="15"/>
      <w:proofErr w:type="spellEnd"/>
    </w:p>
    <w:p w14:paraId="69EB0360" w14:textId="77777777" w:rsidR="00D04A7F" w:rsidRDefault="00D04A7F">
      <w:pPr>
        <w:pStyle w:val="21"/>
      </w:pPr>
      <w:bookmarkStart w:id="16" w:name="_Toc227265655"/>
      <w:r>
        <w:t xml:space="preserve">3.1 </w:t>
      </w:r>
      <w:proofErr w:type="spellStart"/>
      <w:r>
        <w:t>总体系统架构图</w:t>
      </w:r>
      <w:bookmarkEnd w:id="16"/>
      <w:proofErr w:type="spellEnd"/>
    </w:p>
    <w:p w14:paraId="77ED5D3A" w14:textId="5008765F" w:rsidR="00D04A7F" w:rsidRDefault="00571166">
      <w:pPr>
        <w:ind w:firstLine="0"/>
        <w:jc w:val="center"/>
      </w:pPr>
      <w:r w:rsidRPr="00571166">
        <w:rPr>
          <w:noProof/>
        </w:rPr>
        <w:drawing>
          <wp:inline distT="0" distB="0" distL="0" distR="0" wp14:anchorId="6FB1F3D3" wp14:editId="2645F9AF">
            <wp:extent cx="4145280" cy="6714490"/>
            <wp:effectExtent l="0" t="0" r="7620" b="0"/>
            <wp:docPr id="80948637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86373"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4151193" cy="6724068"/>
                    </a:xfrm>
                    <a:prstGeom prst="rect">
                      <a:avLst/>
                    </a:prstGeom>
                  </pic:spPr>
                </pic:pic>
              </a:graphicData>
            </a:graphic>
          </wp:inline>
        </w:drawing>
      </w:r>
    </w:p>
    <w:p w14:paraId="681E74BA" w14:textId="772CF460" w:rsidR="00D04A7F" w:rsidRDefault="00D04A7F">
      <w:pPr>
        <w:pStyle w:val="a7"/>
        <w:jc w:val="center"/>
        <w:rPr>
          <w:lang w:eastAsia="zh-CN"/>
        </w:rPr>
      </w:pPr>
      <w:r>
        <w:rPr>
          <w:rFonts w:ascii="宋体" w:eastAsia="宋体" w:hAnsi="宋体"/>
          <w:lang w:eastAsia="zh-CN"/>
        </w:rPr>
        <w:t>图 3-1 AI4ML 总体系统架构图</w:t>
      </w:r>
    </w:p>
    <w:p w14:paraId="7370EABE" w14:textId="77777777" w:rsidR="00D04A7F" w:rsidRDefault="00D04A7F">
      <w:pPr>
        <w:jc w:val="both"/>
        <w:rPr>
          <w:lang w:eastAsia="zh-CN"/>
        </w:rPr>
      </w:pPr>
      <w:r>
        <w:rPr>
          <w:lang w:eastAsia="zh-CN"/>
        </w:rPr>
        <w:t>图 3-1 展示了团队空间、成员、任务工作台、管理后台、AI 连接器池、默认 AI 路由、</w:t>
      </w:r>
      <w:proofErr w:type="spellStart"/>
      <w:r>
        <w:rPr>
          <w:lang w:eastAsia="zh-CN"/>
        </w:rPr>
        <w:t>MLZero</w:t>
      </w:r>
      <w:proofErr w:type="spellEnd"/>
      <w:r>
        <w:rPr>
          <w:lang w:eastAsia="zh-CN"/>
        </w:rPr>
        <w:t xml:space="preserve"> 执行层、产物存储和审计日志之间的最终关系。系统架构</w:t>
      </w:r>
      <w:r>
        <w:rPr>
          <w:lang w:eastAsia="zh-CN"/>
        </w:rPr>
        <w:lastRenderedPageBreak/>
        <w:t>必须覆盖团队治理层、任务执行层、AI 调度层和资产沉淀层，并保证各层边界清晰。</w:t>
      </w:r>
    </w:p>
    <w:p w14:paraId="4DEA7FCC" w14:textId="77777777" w:rsidR="00D04A7F" w:rsidRDefault="00D04A7F">
      <w:pPr>
        <w:pStyle w:val="21"/>
      </w:pPr>
      <w:bookmarkStart w:id="17" w:name="_Toc227265656"/>
      <w:r>
        <w:t xml:space="preserve">3.2 </w:t>
      </w:r>
      <w:proofErr w:type="spellStart"/>
      <w:r>
        <w:t>核心业务主流程图</w:t>
      </w:r>
      <w:bookmarkEnd w:id="17"/>
      <w:proofErr w:type="spellEnd"/>
    </w:p>
    <w:p w14:paraId="383589DB" w14:textId="77777777" w:rsidR="00D04A7F" w:rsidRDefault="00D04A7F">
      <w:pPr>
        <w:ind w:firstLine="0"/>
        <w:jc w:val="center"/>
      </w:pPr>
      <w:r>
        <w:rPr>
          <w:noProof/>
        </w:rPr>
        <w:drawing>
          <wp:inline distT="0" distB="0" distL="114300" distR="114300" wp14:anchorId="23CB97FC" wp14:editId="54925CD0">
            <wp:extent cx="5486400" cy="2985770"/>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486400" cy="2985973"/>
                    </a:xfrm>
                    <a:prstGeom prst="rect">
                      <a:avLst/>
                    </a:prstGeom>
                  </pic:spPr>
                </pic:pic>
              </a:graphicData>
            </a:graphic>
          </wp:inline>
        </w:drawing>
      </w:r>
    </w:p>
    <w:p w14:paraId="78F65ABD" w14:textId="77777777" w:rsidR="00D04A7F" w:rsidRDefault="00D04A7F">
      <w:pPr>
        <w:pStyle w:val="a7"/>
        <w:jc w:val="center"/>
        <w:rPr>
          <w:lang w:eastAsia="zh-CN"/>
        </w:rPr>
      </w:pPr>
      <w:r>
        <w:rPr>
          <w:rFonts w:ascii="宋体" w:eastAsia="宋体" w:hAnsi="宋体"/>
          <w:lang w:eastAsia="zh-CN"/>
        </w:rPr>
        <w:t>图 3-2 AI4ML 核心业务主流程图</w:t>
      </w:r>
    </w:p>
    <w:p w14:paraId="1E04101B" w14:textId="77777777" w:rsidR="00D04A7F" w:rsidRDefault="00D04A7F">
      <w:pPr>
        <w:jc w:val="both"/>
        <w:rPr>
          <w:lang w:eastAsia="zh-CN"/>
        </w:rPr>
      </w:pPr>
      <w:r>
        <w:rPr>
          <w:lang w:eastAsia="zh-CN"/>
        </w:rPr>
        <w:t>图 3-2 描述了成员从选择团队、发起任务、上传数据、确认</w:t>
      </w:r>
      <w:proofErr w:type="gramStart"/>
      <w:r>
        <w:rPr>
          <w:lang w:eastAsia="zh-CN"/>
        </w:rPr>
        <w:t>阶段级</w:t>
      </w:r>
      <w:proofErr w:type="gramEnd"/>
      <w:r>
        <w:rPr>
          <w:lang w:eastAsia="zh-CN"/>
        </w:rPr>
        <w:t xml:space="preserve"> AI 选择、执行工作流、查看进度、查看结果与报告，到沉淀资产和复用工作流的完整闭环。</w:t>
      </w:r>
    </w:p>
    <w:p w14:paraId="1CEA90A3" w14:textId="77777777" w:rsidR="00D04A7F" w:rsidRDefault="00D04A7F">
      <w:pPr>
        <w:pStyle w:val="21"/>
        <w:rPr>
          <w:lang w:eastAsia="zh-CN"/>
        </w:rPr>
      </w:pPr>
      <w:bookmarkStart w:id="18" w:name="_Toc227265657"/>
      <w:r>
        <w:rPr>
          <w:lang w:eastAsia="zh-CN"/>
        </w:rPr>
        <w:t xml:space="preserve">3.3 AI </w:t>
      </w:r>
      <w:r>
        <w:rPr>
          <w:lang w:eastAsia="zh-CN"/>
        </w:rPr>
        <w:t>工作流与阶段状态图</w:t>
      </w:r>
      <w:bookmarkEnd w:id="18"/>
    </w:p>
    <w:p w14:paraId="6DBB72DC" w14:textId="77777777" w:rsidR="00D04A7F" w:rsidRDefault="00D04A7F">
      <w:pPr>
        <w:ind w:firstLine="0"/>
        <w:jc w:val="center"/>
      </w:pPr>
      <w:r>
        <w:rPr>
          <w:noProof/>
        </w:rPr>
        <w:drawing>
          <wp:inline distT="0" distB="0" distL="114300" distR="114300" wp14:anchorId="0DFF6F3B" wp14:editId="1B5AF1D8">
            <wp:extent cx="5486400" cy="2925445"/>
            <wp:effectExtent l="0" t="0" r="0" b="209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486400" cy="2925623"/>
                    </a:xfrm>
                    <a:prstGeom prst="rect">
                      <a:avLst/>
                    </a:prstGeom>
                  </pic:spPr>
                </pic:pic>
              </a:graphicData>
            </a:graphic>
          </wp:inline>
        </w:drawing>
      </w:r>
    </w:p>
    <w:p w14:paraId="4B326439" w14:textId="77777777" w:rsidR="00D04A7F" w:rsidRDefault="00D04A7F">
      <w:pPr>
        <w:pStyle w:val="a7"/>
        <w:jc w:val="center"/>
        <w:rPr>
          <w:lang w:eastAsia="zh-CN"/>
        </w:rPr>
      </w:pPr>
      <w:r>
        <w:rPr>
          <w:rFonts w:ascii="宋体" w:eastAsia="宋体" w:hAnsi="宋体"/>
          <w:lang w:eastAsia="zh-CN"/>
        </w:rPr>
        <w:lastRenderedPageBreak/>
        <w:t>图 3-3 AI 工作流与阶段状态图</w:t>
      </w:r>
    </w:p>
    <w:p w14:paraId="673BB3C0" w14:textId="77777777" w:rsidR="00D04A7F" w:rsidRDefault="00D04A7F">
      <w:pPr>
        <w:jc w:val="both"/>
      </w:pPr>
      <w:r>
        <w:rPr>
          <w:lang w:eastAsia="zh-CN"/>
        </w:rPr>
        <w:t>图 3-3 明确了课程要求中的“Agent 自动解析需求并结构化”“智能体工作进度可视化”应当对应的阶段模型。最少应包含：需求解析、数据分析 / 预处理、模型选择、训练验证、报告生成 / Demo 发布。</w:t>
      </w:r>
      <w:proofErr w:type="spellStart"/>
      <w:r>
        <w:t>每个阶段还应记录</w:t>
      </w:r>
      <w:proofErr w:type="spellEnd"/>
      <w:r>
        <w:t xml:space="preserve"> </w:t>
      </w:r>
      <w:proofErr w:type="spellStart"/>
      <w:r>
        <w:t>selected_connector、model_name</w:t>
      </w:r>
      <w:proofErr w:type="spellEnd"/>
      <w:r>
        <w:t xml:space="preserve"> 和 </w:t>
      </w:r>
      <w:proofErr w:type="spellStart"/>
      <w:r>
        <w:t>selection_source，以支持成员查看当前到底由哪个</w:t>
      </w:r>
      <w:proofErr w:type="spellEnd"/>
      <w:r>
        <w:t xml:space="preserve"> AI </w:t>
      </w:r>
      <w:proofErr w:type="spellStart"/>
      <w:r>
        <w:t>在执行</w:t>
      </w:r>
      <w:proofErr w:type="spellEnd"/>
      <w:r>
        <w:t>。</w:t>
      </w:r>
    </w:p>
    <w:p w14:paraId="786BACCE" w14:textId="77777777" w:rsidR="00D04A7F" w:rsidRDefault="00D04A7F">
      <w:pPr>
        <w:pStyle w:val="21"/>
      </w:pPr>
      <w:bookmarkStart w:id="19" w:name="_Toc227265658"/>
      <w:r>
        <w:t xml:space="preserve">3.4 </w:t>
      </w:r>
      <w:proofErr w:type="spellStart"/>
      <w:r>
        <w:t>人机协同干预流程图</w:t>
      </w:r>
      <w:bookmarkEnd w:id="19"/>
      <w:proofErr w:type="spellEnd"/>
    </w:p>
    <w:p w14:paraId="55D155CB" w14:textId="77777777" w:rsidR="00D04A7F" w:rsidRDefault="00D04A7F">
      <w:pPr>
        <w:ind w:firstLine="0"/>
        <w:jc w:val="center"/>
      </w:pPr>
      <w:r>
        <w:rPr>
          <w:noProof/>
        </w:rPr>
        <w:drawing>
          <wp:inline distT="0" distB="0" distL="114300" distR="114300" wp14:anchorId="0AFCA2EB" wp14:editId="1902D4BC">
            <wp:extent cx="5486400" cy="29679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486400" cy="2968142"/>
                    </a:xfrm>
                    <a:prstGeom prst="rect">
                      <a:avLst/>
                    </a:prstGeom>
                  </pic:spPr>
                </pic:pic>
              </a:graphicData>
            </a:graphic>
          </wp:inline>
        </w:drawing>
      </w:r>
    </w:p>
    <w:p w14:paraId="5AD5296E" w14:textId="77777777" w:rsidR="00D04A7F" w:rsidRDefault="00D04A7F">
      <w:pPr>
        <w:pStyle w:val="a7"/>
        <w:jc w:val="center"/>
        <w:rPr>
          <w:lang w:eastAsia="zh-CN"/>
        </w:rPr>
      </w:pPr>
      <w:r>
        <w:rPr>
          <w:rFonts w:ascii="宋体" w:eastAsia="宋体" w:hAnsi="宋体"/>
          <w:lang w:eastAsia="zh-CN"/>
        </w:rPr>
        <w:t>图 3-4 人机协同干预流程图</w:t>
      </w:r>
    </w:p>
    <w:p w14:paraId="3EA35540" w14:textId="77777777" w:rsidR="00D04A7F" w:rsidRDefault="00D04A7F">
      <w:pPr>
        <w:jc w:val="both"/>
        <w:rPr>
          <w:lang w:eastAsia="zh-CN"/>
        </w:rPr>
      </w:pPr>
      <w:r>
        <w:rPr>
          <w:lang w:eastAsia="zh-CN"/>
        </w:rPr>
        <w:t>图 3-4 用于支撑</w:t>
      </w:r>
      <w:proofErr w:type="gramStart"/>
      <w:r>
        <w:rPr>
          <w:lang w:eastAsia="zh-CN"/>
        </w:rPr>
        <w:t>阶段级</w:t>
      </w:r>
      <w:proofErr w:type="gramEnd"/>
      <w:r>
        <w:rPr>
          <w:lang w:eastAsia="zh-CN"/>
        </w:rPr>
        <w:t>人机协同需求：系统既要支持在任务开始前预设人工参与节点，也要支持在运行中按策略暂停并等待指定成员参与。参与资格由节点权限和配置决定，而不是简单等同于“专业 / 普通”角色；对代码、参数和环境的深度</w:t>
      </w:r>
      <w:proofErr w:type="gramStart"/>
      <w:r>
        <w:rPr>
          <w:lang w:eastAsia="zh-CN"/>
        </w:rPr>
        <w:t>改动仍</w:t>
      </w:r>
      <w:proofErr w:type="gramEnd"/>
      <w:r>
        <w:rPr>
          <w:lang w:eastAsia="zh-CN"/>
        </w:rPr>
        <w:t>受开发权限约束。</w:t>
      </w:r>
    </w:p>
    <w:p w14:paraId="1B0A4E7F" w14:textId="77777777" w:rsidR="00D04A7F" w:rsidRDefault="00D04A7F">
      <w:pPr>
        <w:pStyle w:val="21"/>
      </w:pPr>
      <w:bookmarkStart w:id="20" w:name="_Toc227265659"/>
      <w:r>
        <w:lastRenderedPageBreak/>
        <w:t xml:space="preserve">3.5 </w:t>
      </w:r>
      <w:proofErr w:type="spellStart"/>
      <w:r>
        <w:t>管理员治理流程图</w:t>
      </w:r>
      <w:bookmarkEnd w:id="20"/>
      <w:proofErr w:type="spellEnd"/>
    </w:p>
    <w:p w14:paraId="7572143B" w14:textId="77777777" w:rsidR="00D04A7F" w:rsidRDefault="00D04A7F">
      <w:pPr>
        <w:ind w:firstLine="0"/>
        <w:jc w:val="center"/>
      </w:pPr>
      <w:r>
        <w:rPr>
          <w:noProof/>
        </w:rPr>
        <w:drawing>
          <wp:inline distT="0" distB="0" distL="114300" distR="114300" wp14:anchorId="1CA7EF17" wp14:editId="718C0112">
            <wp:extent cx="5486400" cy="3032125"/>
            <wp:effectExtent l="0" t="0" r="0"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486400" cy="3032608"/>
                    </a:xfrm>
                    <a:prstGeom prst="rect">
                      <a:avLst/>
                    </a:prstGeom>
                  </pic:spPr>
                </pic:pic>
              </a:graphicData>
            </a:graphic>
          </wp:inline>
        </w:drawing>
      </w:r>
    </w:p>
    <w:p w14:paraId="347F212E" w14:textId="77777777" w:rsidR="00D04A7F" w:rsidRDefault="00D04A7F">
      <w:pPr>
        <w:pStyle w:val="a7"/>
        <w:jc w:val="center"/>
        <w:rPr>
          <w:lang w:eastAsia="zh-CN"/>
        </w:rPr>
      </w:pPr>
      <w:r>
        <w:rPr>
          <w:rFonts w:ascii="宋体" w:eastAsia="宋体" w:hAnsi="宋体"/>
          <w:lang w:eastAsia="zh-CN"/>
        </w:rPr>
        <w:t>图 3-5 管理员治理流程图</w:t>
      </w:r>
    </w:p>
    <w:p w14:paraId="0C28C465" w14:textId="77777777" w:rsidR="00D04A7F" w:rsidRDefault="00D04A7F">
      <w:pPr>
        <w:jc w:val="both"/>
        <w:rPr>
          <w:lang w:eastAsia="zh-CN"/>
        </w:rPr>
      </w:pPr>
      <w:r>
        <w:rPr>
          <w:lang w:eastAsia="zh-CN"/>
        </w:rPr>
        <w:t>图 3-5 描述管理员后台必须承接的治理职责，包括团队创建与成员管理、至少一名管理员约束、多个 AI 连接器接入与命名、默认 AI 组合配置、额度控制、数据集 / 模型 / 工作流审核、上下架和审计统计。</w:t>
      </w:r>
    </w:p>
    <w:p w14:paraId="130312A3" w14:textId="77777777" w:rsidR="00D04A7F" w:rsidRDefault="00D04A7F">
      <w:pPr>
        <w:pStyle w:val="21"/>
      </w:pPr>
      <w:bookmarkStart w:id="21" w:name="_Toc227265660"/>
      <w:r>
        <w:t xml:space="preserve">3.6 </w:t>
      </w:r>
      <w:proofErr w:type="spellStart"/>
      <w:r>
        <w:t>任务与工作流状态流转</w:t>
      </w:r>
      <w:bookmarkEnd w:id="21"/>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79"/>
        <w:gridCol w:w="2126"/>
        <w:gridCol w:w="2126"/>
        <w:gridCol w:w="2126"/>
      </w:tblGrid>
      <w:tr w:rsidR="00D04A7F" w14:paraId="588E4F2C" w14:textId="77777777">
        <w:trPr>
          <w:jc w:val="center"/>
        </w:trPr>
        <w:tc>
          <w:tcPr>
            <w:tcW w:w="2126" w:type="dxa"/>
            <w:shd w:val="clear" w:color="auto" w:fill="D9D9D9"/>
            <w:vAlign w:val="center"/>
          </w:tcPr>
          <w:p w14:paraId="77EEB6AD" w14:textId="77777777" w:rsidR="00D04A7F" w:rsidRDefault="00D04A7F">
            <w:pPr>
              <w:ind w:firstLine="0"/>
              <w:jc w:val="center"/>
            </w:pPr>
            <w:proofErr w:type="spellStart"/>
            <w:r>
              <w:rPr>
                <w:b/>
                <w:sz w:val="21"/>
              </w:rPr>
              <w:t>状态</w:t>
            </w:r>
            <w:proofErr w:type="spellEnd"/>
          </w:p>
        </w:tc>
        <w:tc>
          <w:tcPr>
            <w:tcW w:w="2126" w:type="dxa"/>
            <w:shd w:val="clear" w:color="auto" w:fill="D9D9D9"/>
            <w:vAlign w:val="center"/>
          </w:tcPr>
          <w:p w14:paraId="1BE30548" w14:textId="77777777" w:rsidR="00D04A7F" w:rsidRDefault="00D04A7F">
            <w:pPr>
              <w:ind w:firstLine="0"/>
              <w:jc w:val="center"/>
            </w:pPr>
            <w:proofErr w:type="spellStart"/>
            <w:r>
              <w:rPr>
                <w:b/>
                <w:sz w:val="21"/>
              </w:rPr>
              <w:t>含义</w:t>
            </w:r>
            <w:proofErr w:type="spellEnd"/>
          </w:p>
        </w:tc>
        <w:tc>
          <w:tcPr>
            <w:tcW w:w="2126" w:type="dxa"/>
            <w:shd w:val="clear" w:color="auto" w:fill="D9D9D9"/>
            <w:vAlign w:val="center"/>
          </w:tcPr>
          <w:p w14:paraId="6F4E6D80" w14:textId="77777777" w:rsidR="00D04A7F" w:rsidRDefault="00D04A7F">
            <w:pPr>
              <w:ind w:firstLine="0"/>
              <w:jc w:val="center"/>
            </w:pPr>
            <w:proofErr w:type="spellStart"/>
            <w:r>
              <w:rPr>
                <w:b/>
                <w:sz w:val="21"/>
              </w:rPr>
              <w:t>触发条件</w:t>
            </w:r>
            <w:proofErr w:type="spellEnd"/>
          </w:p>
        </w:tc>
        <w:tc>
          <w:tcPr>
            <w:tcW w:w="2126" w:type="dxa"/>
            <w:shd w:val="clear" w:color="auto" w:fill="D9D9D9"/>
            <w:vAlign w:val="center"/>
          </w:tcPr>
          <w:p w14:paraId="2ECBB93E" w14:textId="77777777" w:rsidR="00D04A7F" w:rsidRDefault="00D04A7F">
            <w:pPr>
              <w:ind w:firstLine="0"/>
              <w:jc w:val="center"/>
            </w:pPr>
            <w:proofErr w:type="spellStart"/>
            <w:r>
              <w:rPr>
                <w:b/>
                <w:sz w:val="21"/>
              </w:rPr>
              <w:t>当前是否已实现</w:t>
            </w:r>
            <w:proofErr w:type="spellEnd"/>
          </w:p>
        </w:tc>
      </w:tr>
      <w:tr w:rsidR="00D04A7F" w14:paraId="46A770D4" w14:textId="77777777">
        <w:trPr>
          <w:jc w:val="center"/>
        </w:trPr>
        <w:tc>
          <w:tcPr>
            <w:tcW w:w="2126" w:type="dxa"/>
            <w:vAlign w:val="center"/>
          </w:tcPr>
          <w:p w14:paraId="6680280B" w14:textId="77777777" w:rsidR="00D04A7F" w:rsidRDefault="00D04A7F">
            <w:pPr>
              <w:ind w:firstLine="0"/>
            </w:pPr>
            <w:r>
              <w:rPr>
                <w:rFonts w:ascii="Consolas" w:eastAsia="Consolas" w:hAnsi="Consolas"/>
                <w:sz w:val="21"/>
              </w:rPr>
              <w:t>draft</w:t>
            </w:r>
          </w:p>
        </w:tc>
        <w:tc>
          <w:tcPr>
            <w:tcW w:w="2126" w:type="dxa"/>
            <w:vAlign w:val="center"/>
          </w:tcPr>
          <w:p w14:paraId="5D8D1EC3" w14:textId="77777777" w:rsidR="00D04A7F" w:rsidRDefault="00D04A7F">
            <w:pPr>
              <w:ind w:firstLine="0"/>
              <w:rPr>
                <w:lang w:eastAsia="zh-CN"/>
              </w:rPr>
            </w:pPr>
            <w:r>
              <w:rPr>
                <w:sz w:val="21"/>
                <w:lang w:eastAsia="zh-CN"/>
              </w:rPr>
              <w:t>任务已创建但尚未上传数据</w:t>
            </w:r>
          </w:p>
        </w:tc>
        <w:tc>
          <w:tcPr>
            <w:tcW w:w="2126" w:type="dxa"/>
            <w:vAlign w:val="center"/>
          </w:tcPr>
          <w:p w14:paraId="09E206D8" w14:textId="77777777" w:rsidR="00D04A7F" w:rsidRDefault="00D04A7F">
            <w:pPr>
              <w:ind w:firstLine="0"/>
            </w:pPr>
            <w:proofErr w:type="spellStart"/>
            <w:r>
              <w:rPr>
                <w:sz w:val="21"/>
              </w:rPr>
              <w:t>创建任务成功</w:t>
            </w:r>
            <w:proofErr w:type="spellEnd"/>
          </w:p>
        </w:tc>
        <w:tc>
          <w:tcPr>
            <w:tcW w:w="2126" w:type="dxa"/>
            <w:vAlign w:val="center"/>
          </w:tcPr>
          <w:p w14:paraId="3F2D4471" w14:textId="77777777" w:rsidR="00D04A7F" w:rsidRDefault="00D04A7F">
            <w:pPr>
              <w:ind w:firstLine="0"/>
            </w:pPr>
            <w:r>
              <w:rPr>
                <w:sz w:val="21"/>
              </w:rPr>
              <w:t>是</w:t>
            </w:r>
          </w:p>
        </w:tc>
      </w:tr>
      <w:tr w:rsidR="00D04A7F" w14:paraId="04C9F026" w14:textId="77777777">
        <w:trPr>
          <w:jc w:val="center"/>
        </w:trPr>
        <w:tc>
          <w:tcPr>
            <w:tcW w:w="2126" w:type="dxa"/>
            <w:vAlign w:val="center"/>
          </w:tcPr>
          <w:p w14:paraId="20A03D53" w14:textId="77777777" w:rsidR="00D04A7F" w:rsidRDefault="00D04A7F">
            <w:pPr>
              <w:ind w:firstLine="0"/>
            </w:pPr>
            <w:r>
              <w:rPr>
                <w:rFonts w:ascii="Consolas" w:eastAsia="Consolas" w:hAnsi="Consolas"/>
                <w:sz w:val="21"/>
              </w:rPr>
              <w:t>uploaded</w:t>
            </w:r>
          </w:p>
        </w:tc>
        <w:tc>
          <w:tcPr>
            <w:tcW w:w="2126" w:type="dxa"/>
            <w:vAlign w:val="center"/>
          </w:tcPr>
          <w:p w14:paraId="3E5D577E" w14:textId="77777777" w:rsidR="00D04A7F" w:rsidRDefault="00D04A7F">
            <w:pPr>
              <w:ind w:firstLine="0"/>
              <w:rPr>
                <w:lang w:eastAsia="zh-CN"/>
              </w:rPr>
            </w:pPr>
            <w:r>
              <w:rPr>
                <w:sz w:val="21"/>
                <w:lang w:eastAsia="zh-CN"/>
              </w:rPr>
              <w:t>CSV 已上传，具备运行前提</w:t>
            </w:r>
          </w:p>
        </w:tc>
        <w:tc>
          <w:tcPr>
            <w:tcW w:w="2126" w:type="dxa"/>
            <w:vAlign w:val="center"/>
          </w:tcPr>
          <w:p w14:paraId="1DF25B69" w14:textId="77777777" w:rsidR="00D04A7F" w:rsidRDefault="00D04A7F">
            <w:pPr>
              <w:ind w:firstLine="0"/>
            </w:pPr>
            <w:proofErr w:type="spellStart"/>
            <w:r>
              <w:rPr>
                <w:sz w:val="21"/>
              </w:rPr>
              <w:t>上传数据成功</w:t>
            </w:r>
            <w:proofErr w:type="spellEnd"/>
          </w:p>
        </w:tc>
        <w:tc>
          <w:tcPr>
            <w:tcW w:w="2126" w:type="dxa"/>
            <w:vAlign w:val="center"/>
          </w:tcPr>
          <w:p w14:paraId="75A98E6D" w14:textId="77777777" w:rsidR="00D04A7F" w:rsidRDefault="00D04A7F">
            <w:pPr>
              <w:ind w:firstLine="0"/>
            </w:pPr>
            <w:r>
              <w:rPr>
                <w:sz w:val="21"/>
              </w:rPr>
              <w:t>是</w:t>
            </w:r>
          </w:p>
        </w:tc>
      </w:tr>
      <w:tr w:rsidR="00D04A7F" w14:paraId="5597CDBB" w14:textId="77777777">
        <w:trPr>
          <w:jc w:val="center"/>
        </w:trPr>
        <w:tc>
          <w:tcPr>
            <w:tcW w:w="2126" w:type="dxa"/>
            <w:vAlign w:val="center"/>
          </w:tcPr>
          <w:p w14:paraId="520EA1B8" w14:textId="77777777" w:rsidR="00D04A7F" w:rsidRDefault="00D04A7F">
            <w:pPr>
              <w:ind w:firstLine="0"/>
            </w:pPr>
            <w:r>
              <w:rPr>
                <w:rFonts w:ascii="Consolas" w:eastAsia="Consolas" w:hAnsi="Consolas"/>
                <w:sz w:val="21"/>
              </w:rPr>
              <w:t>planning</w:t>
            </w:r>
          </w:p>
        </w:tc>
        <w:tc>
          <w:tcPr>
            <w:tcW w:w="2126" w:type="dxa"/>
            <w:vAlign w:val="center"/>
          </w:tcPr>
          <w:p w14:paraId="165EE75D" w14:textId="77777777" w:rsidR="00D04A7F" w:rsidRDefault="00D04A7F">
            <w:pPr>
              <w:ind w:firstLine="0"/>
              <w:rPr>
                <w:lang w:eastAsia="zh-CN"/>
              </w:rPr>
            </w:pPr>
            <w:r>
              <w:rPr>
                <w:sz w:val="21"/>
                <w:lang w:eastAsia="zh-CN"/>
              </w:rPr>
              <w:t>自然语言需求已解析，工作流已生成</w:t>
            </w:r>
          </w:p>
        </w:tc>
        <w:tc>
          <w:tcPr>
            <w:tcW w:w="2126" w:type="dxa"/>
            <w:vAlign w:val="center"/>
          </w:tcPr>
          <w:p w14:paraId="51DE9441" w14:textId="77777777" w:rsidR="00D04A7F" w:rsidRDefault="00D04A7F">
            <w:pPr>
              <w:ind w:firstLine="0"/>
            </w:pPr>
            <w:proofErr w:type="spellStart"/>
            <w:r>
              <w:rPr>
                <w:sz w:val="21"/>
              </w:rPr>
              <w:t>结构化解析完成</w:t>
            </w:r>
            <w:proofErr w:type="spellEnd"/>
          </w:p>
        </w:tc>
        <w:tc>
          <w:tcPr>
            <w:tcW w:w="2126" w:type="dxa"/>
            <w:vAlign w:val="center"/>
          </w:tcPr>
          <w:p w14:paraId="62EA67AA" w14:textId="77777777" w:rsidR="00D04A7F" w:rsidRDefault="00D04A7F">
            <w:pPr>
              <w:ind w:firstLine="0"/>
            </w:pPr>
            <w:r>
              <w:rPr>
                <w:sz w:val="21"/>
              </w:rPr>
              <w:t>否</w:t>
            </w:r>
          </w:p>
        </w:tc>
      </w:tr>
      <w:tr w:rsidR="00D04A7F" w14:paraId="107E8FD4" w14:textId="77777777">
        <w:trPr>
          <w:jc w:val="center"/>
        </w:trPr>
        <w:tc>
          <w:tcPr>
            <w:tcW w:w="2126" w:type="dxa"/>
            <w:vAlign w:val="center"/>
          </w:tcPr>
          <w:p w14:paraId="3BBC6B21" w14:textId="77777777" w:rsidR="00D04A7F" w:rsidRDefault="00D04A7F">
            <w:pPr>
              <w:ind w:firstLine="0"/>
            </w:pPr>
            <w:r>
              <w:rPr>
                <w:rFonts w:ascii="Consolas" w:eastAsia="Consolas" w:hAnsi="Consolas"/>
                <w:sz w:val="21"/>
              </w:rPr>
              <w:t>running</w:t>
            </w:r>
          </w:p>
        </w:tc>
        <w:tc>
          <w:tcPr>
            <w:tcW w:w="2126" w:type="dxa"/>
            <w:vAlign w:val="center"/>
          </w:tcPr>
          <w:p w14:paraId="4666B5EB" w14:textId="77777777" w:rsidR="00D04A7F" w:rsidRDefault="00D04A7F">
            <w:pPr>
              <w:ind w:firstLine="0"/>
            </w:pPr>
            <w:proofErr w:type="spellStart"/>
            <w:r>
              <w:rPr>
                <w:sz w:val="21"/>
              </w:rPr>
              <w:t>工作流正在执行</w:t>
            </w:r>
            <w:proofErr w:type="spellEnd"/>
          </w:p>
        </w:tc>
        <w:tc>
          <w:tcPr>
            <w:tcW w:w="2126" w:type="dxa"/>
            <w:vAlign w:val="center"/>
          </w:tcPr>
          <w:p w14:paraId="6D5DC58B" w14:textId="77777777" w:rsidR="00D04A7F" w:rsidRDefault="00D04A7F">
            <w:pPr>
              <w:ind w:firstLine="0"/>
              <w:rPr>
                <w:lang w:eastAsia="zh-CN"/>
              </w:rPr>
            </w:pPr>
            <w:r>
              <w:rPr>
                <w:sz w:val="21"/>
                <w:lang w:eastAsia="zh-CN"/>
              </w:rPr>
              <w:t>用户触发运行或系统自动启动</w:t>
            </w:r>
          </w:p>
        </w:tc>
        <w:tc>
          <w:tcPr>
            <w:tcW w:w="2126" w:type="dxa"/>
            <w:vAlign w:val="center"/>
          </w:tcPr>
          <w:p w14:paraId="41706925" w14:textId="77777777" w:rsidR="00D04A7F" w:rsidRDefault="00D04A7F">
            <w:pPr>
              <w:ind w:firstLine="0"/>
            </w:pPr>
            <w:r>
              <w:rPr>
                <w:sz w:val="21"/>
              </w:rPr>
              <w:t>是</w:t>
            </w:r>
          </w:p>
        </w:tc>
      </w:tr>
      <w:tr w:rsidR="00D04A7F" w14:paraId="428E30BD" w14:textId="77777777">
        <w:trPr>
          <w:jc w:val="center"/>
        </w:trPr>
        <w:tc>
          <w:tcPr>
            <w:tcW w:w="2126" w:type="dxa"/>
            <w:vAlign w:val="center"/>
          </w:tcPr>
          <w:p w14:paraId="62607442" w14:textId="77777777" w:rsidR="00D04A7F" w:rsidRDefault="00D04A7F">
            <w:pPr>
              <w:ind w:firstLine="0"/>
            </w:pPr>
            <w:proofErr w:type="spellStart"/>
            <w:r>
              <w:rPr>
                <w:rFonts w:ascii="Consolas" w:eastAsia="Consolas" w:hAnsi="Consolas"/>
                <w:sz w:val="21"/>
              </w:rPr>
              <w:t>paused_for_review</w:t>
            </w:r>
            <w:proofErr w:type="spellEnd"/>
          </w:p>
        </w:tc>
        <w:tc>
          <w:tcPr>
            <w:tcW w:w="2126" w:type="dxa"/>
            <w:vAlign w:val="center"/>
          </w:tcPr>
          <w:p w14:paraId="2958E351" w14:textId="77777777" w:rsidR="00D04A7F" w:rsidRDefault="00D04A7F">
            <w:pPr>
              <w:ind w:firstLine="0"/>
            </w:pPr>
            <w:proofErr w:type="spellStart"/>
            <w:r>
              <w:rPr>
                <w:sz w:val="21"/>
              </w:rPr>
              <w:t>等待人工确认或修改</w:t>
            </w:r>
            <w:proofErr w:type="spellEnd"/>
          </w:p>
        </w:tc>
        <w:tc>
          <w:tcPr>
            <w:tcW w:w="2126" w:type="dxa"/>
            <w:vAlign w:val="center"/>
          </w:tcPr>
          <w:p w14:paraId="52155E03" w14:textId="77777777" w:rsidR="00D04A7F" w:rsidRDefault="00D04A7F">
            <w:pPr>
              <w:ind w:firstLine="0"/>
            </w:pPr>
            <w:proofErr w:type="spellStart"/>
            <w:r>
              <w:rPr>
                <w:sz w:val="21"/>
              </w:rPr>
              <w:t>命中人机协同节点</w:t>
            </w:r>
            <w:proofErr w:type="spellEnd"/>
          </w:p>
        </w:tc>
        <w:tc>
          <w:tcPr>
            <w:tcW w:w="2126" w:type="dxa"/>
            <w:vAlign w:val="center"/>
          </w:tcPr>
          <w:p w14:paraId="18C46CCA" w14:textId="77777777" w:rsidR="00D04A7F" w:rsidRDefault="00D04A7F">
            <w:pPr>
              <w:ind w:firstLine="0"/>
            </w:pPr>
            <w:r>
              <w:rPr>
                <w:sz w:val="21"/>
              </w:rPr>
              <w:t>否</w:t>
            </w:r>
          </w:p>
        </w:tc>
      </w:tr>
      <w:tr w:rsidR="00D04A7F" w14:paraId="256414D3" w14:textId="77777777">
        <w:trPr>
          <w:jc w:val="center"/>
        </w:trPr>
        <w:tc>
          <w:tcPr>
            <w:tcW w:w="2126" w:type="dxa"/>
            <w:vAlign w:val="center"/>
          </w:tcPr>
          <w:p w14:paraId="63F094B4" w14:textId="77777777" w:rsidR="00D04A7F" w:rsidRDefault="00D04A7F">
            <w:pPr>
              <w:ind w:firstLine="0"/>
            </w:pPr>
            <w:r>
              <w:rPr>
                <w:rFonts w:ascii="Consolas" w:eastAsia="Consolas" w:hAnsi="Consolas"/>
                <w:sz w:val="21"/>
              </w:rPr>
              <w:lastRenderedPageBreak/>
              <w:t>completed</w:t>
            </w:r>
          </w:p>
        </w:tc>
        <w:tc>
          <w:tcPr>
            <w:tcW w:w="2126" w:type="dxa"/>
            <w:vAlign w:val="center"/>
          </w:tcPr>
          <w:p w14:paraId="1F85B9A0" w14:textId="77777777" w:rsidR="00D04A7F" w:rsidRDefault="00D04A7F">
            <w:pPr>
              <w:ind w:firstLine="0"/>
            </w:pPr>
            <w:proofErr w:type="spellStart"/>
            <w:r>
              <w:rPr>
                <w:sz w:val="21"/>
              </w:rPr>
              <w:t>执行成功并生成结果</w:t>
            </w:r>
            <w:proofErr w:type="spellEnd"/>
          </w:p>
        </w:tc>
        <w:tc>
          <w:tcPr>
            <w:tcW w:w="2126" w:type="dxa"/>
            <w:vAlign w:val="center"/>
          </w:tcPr>
          <w:p w14:paraId="682EE8BE" w14:textId="77777777" w:rsidR="00D04A7F" w:rsidRDefault="00D04A7F">
            <w:pPr>
              <w:ind w:firstLine="0"/>
            </w:pPr>
            <w:proofErr w:type="spellStart"/>
            <w:r>
              <w:rPr>
                <w:sz w:val="21"/>
              </w:rPr>
              <w:t>训练</w:t>
            </w:r>
            <w:proofErr w:type="spellEnd"/>
            <w:r>
              <w:rPr>
                <w:sz w:val="21"/>
              </w:rPr>
              <w:t xml:space="preserve"> / </w:t>
            </w:r>
            <w:proofErr w:type="spellStart"/>
            <w:r>
              <w:rPr>
                <w:sz w:val="21"/>
              </w:rPr>
              <w:t>推理成功完成</w:t>
            </w:r>
            <w:proofErr w:type="spellEnd"/>
          </w:p>
        </w:tc>
        <w:tc>
          <w:tcPr>
            <w:tcW w:w="2126" w:type="dxa"/>
            <w:vAlign w:val="center"/>
          </w:tcPr>
          <w:p w14:paraId="6AA3B503" w14:textId="77777777" w:rsidR="00D04A7F" w:rsidRDefault="00D04A7F">
            <w:pPr>
              <w:ind w:firstLine="0"/>
            </w:pPr>
            <w:r>
              <w:rPr>
                <w:sz w:val="21"/>
              </w:rPr>
              <w:t>是</w:t>
            </w:r>
          </w:p>
        </w:tc>
      </w:tr>
      <w:tr w:rsidR="00D04A7F" w14:paraId="5FBBADBB" w14:textId="77777777">
        <w:trPr>
          <w:jc w:val="center"/>
        </w:trPr>
        <w:tc>
          <w:tcPr>
            <w:tcW w:w="2126" w:type="dxa"/>
            <w:vAlign w:val="center"/>
          </w:tcPr>
          <w:p w14:paraId="0B7FA93D" w14:textId="77777777" w:rsidR="00D04A7F" w:rsidRDefault="00D04A7F">
            <w:pPr>
              <w:ind w:firstLine="0"/>
            </w:pPr>
            <w:r>
              <w:rPr>
                <w:rFonts w:ascii="Consolas" w:eastAsia="Consolas" w:hAnsi="Consolas"/>
                <w:sz w:val="21"/>
              </w:rPr>
              <w:t>failed</w:t>
            </w:r>
          </w:p>
        </w:tc>
        <w:tc>
          <w:tcPr>
            <w:tcW w:w="2126" w:type="dxa"/>
            <w:vAlign w:val="center"/>
          </w:tcPr>
          <w:p w14:paraId="3B8C40AF" w14:textId="77777777" w:rsidR="00D04A7F" w:rsidRDefault="00D04A7F">
            <w:pPr>
              <w:ind w:firstLine="0"/>
            </w:pPr>
            <w:proofErr w:type="spellStart"/>
            <w:r>
              <w:rPr>
                <w:sz w:val="21"/>
              </w:rPr>
              <w:t>执行失败</w:t>
            </w:r>
            <w:proofErr w:type="spellEnd"/>
          </w:p>
        </w:tc>
        <w:tc>
          <w:tcPr>
            <w:tcW w:w="2126" w:type="dxa"/>
            <w:vAlign w:val="center"/>
          </w:tcPr>
          <w:p w14:paraId="0E9A43E8" w14:textId="77777777" w:rsidR="00D04A7F" w:rsidRDefault="00D04A7F">
            <w:pPr>
              <w:ind w:firstLine="0"/>
              <w:rPr>
                <w:lang w:eastAsia="zh-CN"/>
              </w:rPr>
            </w:pPr>
            <w:r>
              <w:rPr>
                <w:sz w:val="21"/>
                <w:lang w:eastAsia="zh-CN"/>
              </w:rPr>
              <w:t>运行异常、超时、配置错误</w:t>
            </w:r>
          </w:p>
        </w:tc>
        <w:tc>
          <w:tcPr>
            <w:tcW w:w="2126" w:type="dxa"/>
            <w:vAlign w:val="center"/>
          </w:tcPr>
          <w:p w14:paraId="4F2BD5F3" w14:textId="77777777" w:rsidR="00D04A7F" w:rsidRDefault="00D04A7F">
            <w:pPr>
              <w:ind w:firstLine="0"/>
            </w:pPr>
            <w:r>
              <w:rPr>
                <w:sz w:val="21"/>
              </w:rPr>
              <w:t>是</w:t>
            </w:r>
          </w:p>
        </w:tc>
      </w:tr>
      <w:tr w:rsidR="00D04A7F" w14:paraId="29A9E805" w14:textId="77777777">
        <w:trPr>
          <w:jc w:val="center"/>
        </w:trPr>
        <w:tc>
          <w:tcPr>
            <w:tcW w:w="2126" w:type="dxa"/>
            <w:vAlign w:val="center"/>
          </w:tcPr>
          <w:p w14:paraId="3E04D2B3" w14:textId="77777777" w:rsidR="00D04A7F" w:rsidRDefault="00D04A7F">
            <w:pPr>
              <w:ind w:firstLine="0"/>
            </w:pPr>
            <w:r>
              <w:rPr>
                <w:rFonts w:ascii="Consolas" w:eastAsia="Consolas" w:hAnsi="Consolas"/>
                <w:sz w:val="21"/>
              </w:rPr>
              <w:t>published</w:t>
            </w:r>
          </w:p>
        </w:tc>
        <w:tc>
          <w:tcPr>
            <w:tcW w:w="2126" w:type="dxa"/>
            <w:vAlign w:val="center"/>
          </w:tcPr>
          <w:p w14:paraId="5A13E8DA" w14:textId="77777777" w:rsidR="00D04A7F" w:rsidRDefault="00D04A7F">
            <w:pPr>
              <w:ind w:firstLine="0"/>
              <w:rPr>
                <w:lang w:eastAsia="zh-CN"/>
              </w:rPr>
            </w:pPr>
            <w:r>
              <w:rPr>
                <w:sz w:val="21"/>
                <w:lang w:eastAsia="zh-CN"/>
              </w:rPr>
              <w:t>工作流或模型已发布到广场</w:t>
            </w:r>
          </w:p>
        </w:tc>
        <w:tc>
          <w:tcPr>
            <w:tcW w:w="2126" w:type="dxa"/>
            <w:vAlign w:val="center"/>
          </w:tcPr>
          <w:p w14:paraId="48D8EC81" w14:textId="77777777" w:rsidR="00D04A7F" w:rsidRDefault="00D04A7F">
            <w:pPr>
              <w:ind w:firstLine="0"/>
            </w:pPr>
            <w:proofErr w:type="spellStart"/>
            <w:r>
              <w:rPr>
                <w:sz w:val="21"/>
              </w:rPr>
              <w:t>审核通过并公开</w:t>
            </w:r>
            <w:proofErr w:type="spellEnd"/>
          </w:p>
        </w:tc>
        <w:tc>
          <w:tcPr>
            <w:tcW w:w="2126" w:type="dxa"/>
            <w:vAlign w:val="center"/>
          </w:tcPr>
          <w:p w14:paraId="44F5EDA0" w14:textId="77777777" w:rsidR="00D04A7F" w:rsidRDefault="00D04A7F">
            <w:pPr>
              <w:ind w:firstLine="0"/>
            </w:pPr>
            <w:r>
              <w:rPr>
                <w:sz w:val="21"/>
              </w:rPr>
              <w:t>否</w:t>
            </w:r>
          </w:p>
        </w:tc>
      </w:tr>
    </w:tbl>
    <w:p w14:paraId="7636D9EF" w14:textId="77777777" w:rsidR="00D04A7F" w:rsidRDefault="00D04A7F"/>
    <w:p w14:paraId="3153A906" w14:textId="77777777" w:rsidR="00D04A7F" w:rsidRDefault="00D04A7F">
      <w:pPr>
        <w:pStyle w:val="1"/>
      </w:pPr>
      <w:bookmarkStart w:id="22" w:name="_Toc227265661"/>
      <w:r>
        <w:t xml:space="preserve">4 </w:t>
      </w:r>
      <w:proofErr w:type="spellStart"/>
      <w:r>
        <w:t>功能性需求</w:t>
      </w:r>
      <w:bookmarkEnd w:id="22"/>
      <w:proofErr w:type="spellEnd"/>
    </w:p>
    <w:p w14:paraId="7188271D" w14:textId="77777777" w:rsidR="00D04A7F" w:rsidRDefault="00D04A7F">
      <w:pPr>
        <w:pStyle w:val="21"/>
      </w:pPr>
      <w:bookmarkStart w:id="23" w:name="_Toc227265662"/>
      <w:r>
        <w:t xml:space="preserve">4.1 </w:t>
      </w:r>
      <w:proofErr w:type="spellStart"/>
      <w:r>
        <w:t>优先级定义</w:t>
      </w:r>
      <w:bookmarkEnd w:id="23"/>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063F621F" w14:textId="77777777">
        <w:trPr>
          <w:jc w:val="center"/>
        </w:trPr>
        <w:tc>
          <w:tcPr>
            <w:tcW w:w="4252" w:type="dxa"/>
            <w:shd w:val="clear" w:color="auto" w:fill="D9D9D9"/>
            <w:vAlign w:val="center"/>
          </w:tcPr>
          <w:p w14:paraId="0F517EDF" w14:textId="77777777" w:rsidR="00D04A7F" w:rsidRDefault="00D04A7F">
            <w:proofErr w:type="spellStart"/>
            <w:r>
              <w:t>优先级</w:t>
            </w:r>
            <w:proofErr w:type="spellEnd"/>
          </w:p>
        </w:tc>
        <w:tc>
          <w:tcPr>
            <w:tcW w:w="4252" w:type="dxa"/>
            <w:shd w:val="clear" w:color="auto" w:fill="D9D9D9"/>
            <w:vAlign w:val="center"/>
          </w:tcPr>
          <w:p w14:paraId="447CE3E3" w14:textId="77777777" w:rsidR="00D04A7F" w:rsidRDefault="00D04A7F">
            <w:proofErr w:type="spellStart"/>
            <w:r>
              <w:t>含义</w:t>
            </w:r>
            <w:proofErr w:type="spellEnd"/>
          </w:p>
        </w:tc>
      </w:tr>
      <w:tr w:rsidR="00D04A7F" w14:paraId="1B5268CD" w14:textId="77777777">
        <w:trPr>
          <w:jc w:val="center"/>
        </w:trPr>
        <w:tc>
          <w:tcPr>
            <w:tcW w:w="4252" w:type="dxa"/>
            <w:vAlign w:val="center"/>
          </w:tcPr>
          <w:p w14:paraId="48A3ECE5" w14:textId="77777777" w:rsidR="00D04A7F" w:rsidRDefault="00D04A7F">
            <w:r>
              <w:t>P0</w:t>
            </w:r>
          </w:p>
        </w:tc>
        <w:tc>
          <w:tcPr>
            <w:tcW w:w="4252" w:type="dxa"/>
            <w:vAlign w:val="center"/>
          </w:tcPr>
          <w:p w14:paraId="53C3D86B" w14:textId="77777777" w:rsidR="00D04A7F" w:rsidRDefault="00D04A7F">
            <w:pPr>
              <w:rPr>
                <w:lang w:eastAsia="zh-CN"/>
              </w:rPr>
            </w:pPr>
            <w:r>
              <w:rPr>
                <w:lang w:eastAsia="zh-CN"/>
              </w:rPr>
              <w:t>核心闭环与治理能力，必须纳入本版交付，否则产品目标不成立</w:t>
            </w:r>
          </w:p>
        </w:tc>
      </w:tr>
      <w:tr w:rsidR="00D04A7F" w14:paraId="6DB41746" w14:textId="77777777">
        <w:trPr>
          <w:jc w:val="center"/>
        </w:trPr>
        <w:tc>
          <w:tcPr>
            <w:tcW w:w="4252" w:type="dxa"/>
            <w:vAlign w:val="center"/>
          </w:tcPr>
          <w:p w14:paraId="438B317A" w14:textId="77777777" w:rsidR="00D04A7F" w:rsidRDefault="00D04A7F">
            <w:r>
              <w:t>P1</w:t>
            </w:r>
          </w:p>
        </w:tc>
        <w:tc>
          <w:tcPr>
            <w:tcW w:w="4252" w:type="dxa"/>
            <w:vAlign w:val="center"/>
          </w:tcPr>
          <w:p w14:paraId="4DF5E737" w14:textId="77777777" w:rsidR="00D04A7F" w:rsidRDefault="00D04A7F">
            <w:pPr>
              <w:rPr>
                <w:lang w:eastAsia="zh-CN"/>
              </w:rPr>
            </w:pPr>
            <w:r>
              <w:rPr>
                <w:lang w:eastAsia="zh-CN"/>
              </w:rPr>
              <w:t>重要完善项，应纳入本版或紧随版本交付，直接影响完整度与体验</w:t>
            </w:r>
          </w:p>
        </w:tc>
      </w:tr>
      <w:tr w:rsidR="00D04A7F" w14:paraId="4C5FC0ED" w14:textId="77777777">
        <w:trPr>
          <w:jc w:val="center"/>
        </w:trPr>
        <w:tc>
          <w:tcPr>
            <w:tcW w:w="4252" w:type="dxa"/>
            <w:vAlign w:val="center"/>
          </w:tcPr>
          <w:p w14:paraId="30EDC0A8" w14:textId="77777777" w:rsidR="00D04A7F" w:rsidRDefault="00D04A7F">
            <w:r>
              <w:t>P2</w:t>
            </w:r>
          </w:p>
        </w:tc>
        <w:tc>
          <w:tcPr>
            <w:tcW w:w="4252" w:type="dxa"/>
            <w:vAlign w:val="center"/>
          </w:tcPr>
          <w:p w14:paraId="2C04B9FC" w14:textId="77777777" w:rsidR="00D04A7F" w:rsidRDefault="00D04A7F">
            <w:pPr>
              <w:rPr>
                <w:lang w:eastAsia="zh-CN"/>
              </w:rPr>
            </w:pPr>
            <w:r>
              <w:rPr>
                <w:lang w:eastAsia="zh-CN"/>
              </w:rPr>
              <w:t>增强项能力，不影响核心闭环但影响产品竞争力和体验上限</w:t>
            </w:r>
          </w:p>
        </w:tc>
      </w:tr>
    </w:tbl>
    <w:p w14:paraId="10792FC6" w14:textId="77777777" w:rsidR="00D04A7F" w:rsidRDefault="00D04A7F">
      <w:pPr>
        <w:rPr>
          <w:lang w:eastAsia="zh-CN"/>
        </w:rPr>
      </w:pPr>
    </w:p>
    <w:p w14:paraId="142A7315" w14:textId="77777777" w:rsidR="00D04A7F" w:rsidRDefault="00D04A7F">
      <w:pPr>
        <w:pStyle w:val="21"/>
        <w:rPr>
          <w:lang w:eastAsia="zh-CN"/>
        </w:rPr>
      </w:pPr>
      <w:bookmarkStart w:id="24" w:name="_Toc227265663"/>
      <w:r>
        <w:rPr>
          <w:lang w:eastAsia="zh-CN"/>
        </w:rPr>
        <w:t xml:space="preserve">4.2 </w:t>
      </w:r>
      <w:r>
        <w:rPr>
          <w:lang w:eastAsia="zh-CN"/>
        </w:rPr>
        <w:t>平台基础支撑模块</w:t>
      </w:r>
      <w:bookmarkEnd w:id="24"/>
    </w:p>
    <w:p w14:paraId="3B8DB04A" w14:textId="77777777" w:rsidR="00D04A7F" w:rsidRDefault="00D04A7F">
      <w:pPr>
        <w:pStyle w:val="31"/>
        <w:rPr>
          <w:lang w:eastAsia="zh-CN"/>
        </w:rPr>
      </w:pPr>
      <w:r>
        <w:rPr>
          <w:lang w:eastAsia="zh-CN"/>
        </w:rPr>
        <w:t xml:space="preserve">FR-BAS-0001 </w:t>
      </w:r>
      <w:r>
        <w:rPr>
          <w:lang w:eastAsia="zh-CN"/>
        </w:rPr>
        <w:t>系统健康检查与环境展示</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27AB1FED" w14:textId="77777777">
        <w:trPr>
          <w:jc w:val="center"/>
        </w:trPr>
        <w:tc>
          <w:tcPr>
            <w:tcW w:w="4252" w:type="dxa"/>
            <w:shd w:val="clear" w:color="auto" w:fill="D9D9D9"/>
            <w:vAlign w:val="center"/>
          </w:tcPr>
          <w:p w14:paraId="45B0E18C" w14:textId="77777777" w:rsidR="00D04A7F" w:rsidRDefault="00D04A7F">
            <w:pPr>
              <w:ind w:firstLine="0"/>
              <w:jc w:val="center"/>
            </w:pPr>
            <w:proofErr w:type="spellStart"/>
            <w:r>
              <w:rPr>
                <w:b/>
                <w:sz w:val="21"/>
              </w:rPr>
              <w:t>属性</w:t>
            </w:r>
            <w:proofErr w:type="spellEnd"/>
          </w:p>
        </w:tc>
        <w:tc>
          <w:tcPr>
            <w:tcW w:w="4252" w:type="dxa"/>
            <w:shd w:val="clear" w:color="auto" w:fill="D9D9D9"/>
            <w:vAlign w:val="center"/>
          </w:tcPr>
          <w:p w14:paraId="2DC98975" w14:textId="77777777" w:rsidR="00D04A7F" w:rsidRDefault="00D04A7F">
            <w:pPr>
              <w:ind w:firstLine="0"/>
              <w:jc w:val="center"/>
            </w:pPr>
            <w:proofErr w:type="spellStart"/>
            <w:r>
              <w:rPr>
                <w:b/>
                <w:sz w:val="21"/>
              </w:rPr>
              <w:t>内容</w:t>
            </w:r>
            <w:proofErr w:type="spellEnd"/>
          </w:p>
        </w:tc>
      </w:tr>
      <w:tr w:rsidR="00D04A7F" w14:paraId="1A46BC66" w14:textId="77777777">
        <w:trPr>
          <w:jc w:val="center"/>
        </w:trPr>
        <w:tc>
          <w:tcPr>
            <w:tcW w:w="4252" w:type="dxa"/>
            <w:vAlign w:val="center"/>
          </w:tcPr>
          <w:p w14:paraId="6AF49971" w14:textId="77777777" w:rsidR="00D04A7F" w:rsidRDefault="00D04A7F">
            <w:pPr>
              <w:ind w:firstLine="0"/>
            </w:pPr>
            <w:proofErr w:type="spellStart"/>
            <w:r>
              <w:rPr>
                <w:sz w:val="21"/>
              </w:rPr>
              <w:t>编号</w:t>
            </w:r>
            <w:proofErr w:type="spellEnd"/>
          </w:p>
        </w:tc>
        <w:tc>
          <w:tcPr>
            <w:tcW w:w="4252" w:type="dxa"/>
            <w:vAlign w:val="center"/>
          </w:tcPr>
          <w:p w14:paraId="44AF75CB" w14:textId="77777777" w:rsidR="00D04A7F" w:rsidRDefault="00D04A7F">
            <w:pPr>
              <w:ind w:firstLine="0"/>
            </w:pPr>
            <w:r>
              <w:rPr>
                <w:sz w:val="21"/>
              </w:rPr>
              <w:t>FR-BAS-0001</w:t>
            </w:r>
          </w:p>
        </w:tc>
      </w:tr>
      <w:tr w:rsidR="00D04A7F" w14:paraId="19CBB0F5" w14:textId="77777777">
        <w:trPr>
          <w:jc w:val="center"/>
        </w:trPr>
        <w:tc>
          <w:tcPr>
            <w:tcW w:w="4252" w:type="dxa"/>
            <w:vAlign w:val="center"/>
          </w:tcPr>
          <w:p w14:paraId="26B64BC1" w14:textId="77777777" w:rsidR="00D04A7F" w:rsidRDefault="00D04A7F">
            <w:pPr>
              <w:ind w:firstLine="0"/>
            </w:pPr>
            <w:proofErr w:type="spellStart"/>
            <w:r>
              <w:rPr>
                <w:sz w:val="21"/>
              </w:rPr>
              <w:t>优先级</w:t>
            </w:r>
            <w:proofErr w:type="spellEnd"/>
          </w:p>
        </w:tc>
        <w:tc>
          <w:tcPr>
            <w:tcW w:w="4252" w:type="dxa"/>
            <w:vAlign w:val="center"/>
          </w:tcPr>
          <w:p w14:paraId="3A84F585" w14:textId="77777777" w:rsidR="00D04A7F" w:rsidRDefault="00D04A7F">
            <w:pPr>
              <w:ind w:firstLine="0"/>
            </w:pPr>
            <w:r>
              <w:rPr>
                <w:sz w:val="21"/>
              </w:rPr>
              <w:t>P0</w:t>
            </w:r>
          </w:p>
        </w:tc>
      </w:tr>
      <w:tr w:rsidR="00D04A7F" w14:paraId="0EFE37E4" w14:textId="77777777">
        <w:trPr>
          <w:jc w:val="center"/>
        </w:trPr>
        <w:tc>
          <w:tcPr>
            <w:tcW w:w="4252" w:type="dxa"/>
            <w:vAlign w:val="center"/>
          </w:tcPr>
          <w:p w14:paraId="36505EFA" w14:textId="77777777" w:rsidR="00D04A7F" w:rsidRDefault="00D04A7F">
            <w:proofErr w:type="spellStart"/>
            <w:r>
              <w:t>交付要求</w:t>
            </w:r>
            <w:proofErr w:type="spellEnd"/>
          </w:p>
        </w:tc>
        <w:tc>
          <w:tcPr>
            <w:tcW w:w="4252" w:type="dxa"/>
            <w:vAlign w:val="center"/>
          </w:tcPr>
          <w:p w14:paraId="44586A99" w14:textId="77777777" w:rsidR="00D04A7F" w:rsidRDefault="00D04A7F">
            <w:proofErr w:type="spellStart"/>
            <w:r>
              <w:t>本版必须交付</w:t>
            </w:r>
            <w:proofErr w:type="spellEnd"/>
          </w:p>
        </w:tc>
      </w:tr>
      <w:tr w:rsidR="00D04A7F" w14:paraId="5AC3BB43" w14:textId="77777777">
        <w:trPr>
          <w:jc w:val="center"/>
        </w:trPr>
        <w:tc>
          <w:tcPr>
            <w:tcW w:w="4252" w:type="dxa"/>
            <w:vAlign w:val="center"/>
          </w:tcPr>
          <w:p w14:paraId="49B2E42B" w14:textId="77777777" w:rsidR="00D04A7F" w:rsidRDefault="00D04A7F">
            <w:pPr>
              <w:ind w:firstLine="0"/>
            </w:pPr>
            <w:proofErr w:type="spellStart"/>
            <w:r>
              <w:rPr>
                <w:sz w:val="21"/>
              </w:rPr>
              <w:t>适用角色</w:t>
            </w:r>
            <w:proofErr w:type="spellEnd"/>
          </w:p>
        </w:tc>
        <w:tc>
          <w:tcPr>
            <w:tcW w:w="4252" w:type="dxa"/>
            <w:vAlign w:val="center"/>
          </w:tcPr>
          <w:p w14:paraId="6EE82441" w14:textId="77777777" w:rsidR="00D04A7F" w:rsidRDefault="00D04A7F">
            <w:pPr>
              <w:ind w:firstLine="0"/>
            </w:pPr>
            <w:proofErr w:type="spellStart"/>
            <w:r>
              <w:rPr>
                <w:sz w:val="21"/>
              </w:rPr>
              <w:t>全部角色</w:t>
            </w:r>
            <w:proofErr w:type="spellEnd"/>
          </w:p>
        </w:tc>
      </w:tr>
    </w:tbl>
    <w:p w14:paraId="21F3D7AD" w14:textId="77777777" w:rsidR="00D04A7F" w:rsidRDefault="00D04A7F"/>
    <w:p w14:paraId="22A5D5A0" w14:textId="77777777" w:rsidR="00D04A7F" w:rsidRDefault="00D04A7F">
      <w:pPr>
        <w:jc w:val="both"/>
      </w:pPr>
      <w:proofErr w:type="spellStart"/>
      <w:r>
        <w:rPr>
          <w:b/>
        </w:rPr>
        <w:lastRenderedPageBreak/>
        <w:t>功能说明</w:t>
      </w:r>
      <w:proofErr w:type="spellEnd"/>
    </w:p>
    <w:p w14:paraId="4F01236E" w14:textId="77777777" w:rsidR="00D04A7F" w:rsidRDefault="00D04A7F">
      <w:pPr>
        <w:jc w:val="both"/>
        <w:rPr>
          <w:lang w:eastAsia="zh-CN"/>
        </w:rPr>
      </w:pPr>
      <w:r>
        <w:rPr>
          <w:lang w:eastAsia="zh-CN"/>
        </w:rPr>
        <w:t>系统应提供独立的健康检查接口和前端状态面板，用于展示后端服务状态、执行底座、运行时、Provider 地址、模型别名和主要存储目录，帮助用户判断当前环境是否可运行。</w:t>
      </w:r>
    </w:p>
    <w:p w14:paraId="79B917A9" w14:textId="77777777" w:rsidR="00D04A7F" w:rsidRDefault="00D04A7F">
      <w:pPr>
        <w:jc w:val="both"/>
      </w:pPr>
      <w:proofErr w:type="spellStart"/>
      <w:r>
        <w:rPr>
          <w:b/>
        </w:rPr>
        <w:t>前置条件</w:t>
      </w:r>
      <w:proofErr w:type="spellEnd"/>
    </w:p>
    <w:p w14:paraId="4CCDB364" w14:textId="77777777" w:rsidR="00D04A7F" w:rsidRDefault="00D04A7F">
      <w:pPr>
        <w:pStyle w:val="a0"/>
        <w:jc w:val="both"/>
      </w:pPr>
      <w:proofErr w:type="spellStart"/>
      <w:r>
        <w:t>后端服务已启动</w:t>
      </w:r>
      <w:proofErr w:type="spellEnd"/>
      <w:r>
        <w:t>。</w:t>
      </w:r>
    </w:p>
    <w:p w14:paraId="0A67ED0E" w14:textId="77777777" w:rsidR="00D04A7F" w:rsidRDefault="00D04A7F">
      <w:pPr>
        <w:jc w:val="both"/>
      </w:pPr>
      <w:proofErr w:type="spellStart"/>
      <w:r>
        <w:rPr>
          <w:b/>
        </w:rPr>
        <w:t>主要流程</w:t>
      </w:r>
      <w:proofErr w:type="spellEnd"/>
    </w:p>
    <w:p w14:paraId="4FFDF0E0" w14:textId="77777777" w:rsidR="00D04A7F" w:rsidRDefault="00D04A7F">
      <w:pPr>
        <w:pStyle w:val="a"/>
        <w:jc w:val="both"/>
      </w:pPr>
      <w:proofErr w:type="spellStart"/>
      <w:r>
        <w:t>用户打开前端控制台</w:t>
      </w:r>
      <w:proofErr w:type="spellEnd"/>
      <w:r>
        <w:t>。</w:t>
      </w:r>
    </w:p>
    <w:p w14:paraId="5C0EA374" w14:textId="77777777" w:rsidR="00D04A7F" w:rsidRDefault="00D04A7F">
      <w:pPr>
        <w:pStyle w:val="a"/>
        <w:jc w:val="both"/>
        <w:rPr>
          <w:lang w:eastAsia="zh-CN"/>
        </w:rPr>
      </w:pPr>
      <w:r>
        <w:rPr>
          <w:lang w:eastAsia="zh-CN"/>
        </w:rPr>
        <w:t>前端调用健康检查接口。</w:t>
      </w:r>
    </w:p>
    <w:p w14:paraId="38A1906D" w14:textId="77777777" w:rsidR="00D04A7F" w:rsidRDefault="00D04A7F">
      <w:pPr>
        <w:pStyle w:val="a"/>
        <w:jc w:val="both"/>
        <w:rPr>
          <w:lang w:eastAsia="zh-CN"/>
        </w:rPr>
      </w:pPr>
      <w:r>
        <w:rPr>
          <w:lang w:eastAsia="zh-CN"/>
        </w:rPr>
        <w:t>后端返回系统状态与关键运行信息。</w:t>
      </w:r>
    </w:p>
    <w:p w14:paraId="292E8608" w14:textId="77777777" w:rsidR="00D04A7F" w:rsidRDefault="00D04A7F">
      <w:pPr>
        <w:pStyle w:val="a"/>
        <w:jc w:val="both"/>
        <w:rPr>
          <w:lang w:eastAsia="zh-CN"/>
        </w:rPr>
      </w:pPr>
      <w:r>
        <w:rPr>
          <w:lang w:eastAsia="zh-CN"/>
        </w:rPr>
        <w:t>前端将环境信息展示在系统状态面板中。</w:t>
      </w:r>
    </w:p>
    <w:p w14:paraId="78D8B1FA" w14:textId="77777777" w:rsidR="00D04A7F" w:rsidRDefault="00D04A7F">
      <w:pPr>
        <w:jc w:val="both"/>
      </w:pPr>
      <w:proofErr w:type="spellStart"/>
      <w:r>
        <w:rPr>
          <w:b/>
        </w:rPr>
        <w:t>业务规则</w:t>
      </w:r>
      <w:proofErr w:type="spellEnd"/>
    </w:p>
    <w:p w14:paraId="2C30B231" w14:textId="77777777" w:rsidR="00D04A7F" w:rsidRDefault="00D04A7F">
      <w:pPr>
        <w:pStyle w:val="a0"/>
        <w:jc w:val="both"/>
        <w:rPr>
          <w:lang w:eastAsia="zh-CN"/>
        </w:rPr>
      </w:pPr>
      <w:r>
        <w:rPr>
          <w:lang w:eastAsia="zh-CN"/>
        </w:rPr>
        <w:t>健康检查不依赖任务存在。</w:t>
      </w:r>
    </w:p>
    <w:p w14:paraId="6330CAB4" w14:textId="77777777" w:rsidR="00D04A7F" w:rsidRDefault="00D04A7F">
      <w:pPr>
        <w:pStyle w:val="a0"/>
        <w:jc w:val="both"/>
        <w:rPr>
          <w:lang w:eastAsia="zh-CN"/>
        </w:rPr>
      </w:pPr>
      <w:r>
        <w:rPr>
          <w:lang w:eastAsia="zh-CN"/>
        </w:rPr>
        <w:t>返回内容必须是实际配置值，不允许硬编码演示文本。</w:t>
      </w:r>
    </w:p>
    <w:p w14:paraId="61DD517A" w14:textId="77777777" w:rsidR="00D04A7F" w:rsidRDefault="00D04A7F">
      <w:pPr>
        <w:pStyle w:val="a0"/>
        <w:jc w:val="both"/>
        <w:rPr>
          <w:lang w:eastAsia="zh-CN"/>
        </w:rPr>
      </w:pPr>
      <w:r>
        <w:rPr>
          <w:lang w:eastAsia="zh-CN"/>
        </w:rPr>
        <w:t>健康检查页面展示的信息必须与实际部署环境一致，并能明确区分运行状态、执行底座与模型服务配置。</w:t>
      </w:r>
    </w:p>
    <w:p w14:paraId="028B995B" w14:textId="77777777" w:rsidR="00D04A7F" w:rsidRDefault="00D04A7F">
      <w:pPr>
        <w:jc w:val="both"/>
      </w:pPr>
      <w:proofErr w:type="spellStart"/>
      <w:r>
        <w:rPr>
          <w:b/>
        </w:rPr>
        <w:t>验收标准</w:t>
      </w:r>
      <w:proofErr w:type="spellEnd"/>
    </w:p>
    <w:p w14:paraId="4086D7FA" w14:textId="77777777" w:rsidR="00D04A7F" w:rsidRDefault="00D04A7F">
      <w:pPr>
        <w:pStyle w:val="a0"/>
        <w:jc w:val="both"/>
      </w:pPr>
      <w:proofErr w:type="spellStart"/>
      <w:r>
        <w:t>页面能显示</w:t>
      </w:r>
      <w:proofErr w:type="spellEnd"/>
      <w:r>
        <w:t xml:space="preserve"> </w:t>
      </w:r>
      <w:proofErr w:type="spellStart"/>
      <w:r>
        <w:rPr>
          <w:rFonts w:ascii="Consolas" w:eastAsia="Consolas" w:hAnsi="Consolas"/>
          <w:color w:val="444444"/>
          <w:sz w:val="20"/>
        </w:rPr>
        <w:t>status</w:t>
      </w:r>
      <w:r>
        <w:t>、执行底座、Provider</w:t>
      </w:r>
      <w:proofErr w:type="spellEnd"/>
      <w:r>
        <w:t xml:space="preserve"> </w:t>
      </w:r>
      <w:proofErr w:type="spellStart"/>
      <w:r>
        <w:t>地址、任务存储目录和运行目录</w:t>
      </w:r>
      <w:proofErr w:type="spellEnd"/>
      <w:r>
        <w:t>。</w:t>
      </w:r>
    </w:p>
    <w:p w14:paraId="10187A33" w14:textId="77777777" w:rsidR="00D04A7F" w:rsidRDefault="00D04A7F">
      <w:pPr>
        <w:pStyle w:val="a0"/>
        <w:jc w:val="both"/>
      </w:pPr>
      <w:proofErr w:type="spellStart"/>
      <w:r>
        <w:t>后端可用时返回</w:t>
      </w:r>
      <w:proofErr w:type="spellEnd"/>
      <w:r>
        <w:t xml:space="preserve"> </w:t>
      </w:r>
      <w:r>
        <w:rPr>
          <w:rFonts w:ascii="Consolas" w:eastAsia="Consolas" w:hAnsi="Consolas"/>
          <w:color w:val="444444"/>
          <w:sz w:val="20"/>
        </w:rPr>
        <w:t>status = ok</w:t>
      </w:r>
      <w:r>
        <w:t>。</w:t>
      </w:r>
    </w:p>
    <w:p w14:paraId="1614C1FC" w14:textId="77777777" w:rsidR="00D04A7F" w:rsidRDefault="00D04A7F">
      <w:pPr>
        <w:pStyle w:val="31"/>
        <w:rPr>
          <w:lang w:eastAsia="zh-CN"/>
        </w:rPr>
      </w:pPr>
      <w:r>
        <w:rPr>
          <w:lang w:eastAsia="zh-CN"/>
        </w:rPr>
        <w:t xml:space="preserve">FR-BAS-0002 </w:t>
      </w:r>
      <w:r>
        <w:rPr>
          <w:lang w:eastAsia="zh-CN"/>
        </w:rPr>
        <w:t>任务创建、列表与详情查询</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339C9682" w14:textId="77777777">
        <w:trPr>
          <w:jc w:val="center"/>
        </w:trPr>
        <w:tc>
          <w:tcPr>
            <w:tcW w:w="4252" w:type="dxa"/>
            <w:shd w:val="clear" w:color="auto" w:fill="D9D9D9"/>
            <w:vAlign w:val="center"/>
          </w:tcPr>
          <w:p w14:paraId="356290A7" w14:textId="77777777" w:rsidR="00D04A7F" w:rsidRDefault="00D04A7F">
            <w:pPr>
              <w:ind w:firstLine="0"/>
              <w:jc w:val="center"/>
            </w:pPr>
            <w:proofErr w:type="spellStart"/>
            <w:r>
              <w:rPr>
                <w:b/>
                <w:sz w:val="21"/>
              </w:rPr>
              <w:t>属性</w:t>
            </w:r>
            <w:proofErr w:type="spellEnd"/>
          </w:p>
        </w:tc>
        <w:tc>
          <w:tcPr>
            <w:tcW w:w="4252" w:type="dxa"/>
            <w:shd w:val="clear" w:color="auto" w:fill="D9D9D9"/>
            <w:vAlign w:val="center"/>
          </w:tcPr>
          <w:p w14:paraId="215421AC" w14:textId="77777777" w:rsidR="00D04A7F" w:rsidRDefault="00D04A7F">
            <w:pPr>
              <w:ind w:firstLine="0"/>
              <w:jc w:val="center"/>
            </w:pPr>
            <w:proofErr w:type="spellStart"/>
            <w:r>
              <w:rPr>
                <w:b/>
                <w:sz w:val="21"/>
              </w:rPr>
              <w:t>内容</w:t>
            </w:r>
            <w:proofErr w:type="spellEnd"/>
          </w:p>
        </w:tc>
      </w:tr>
      <w:tr w:rsidR="00D04A7F" w14:paraId="166DA3C6" w14:textId="77777777">
        <w:trPr>
          <w:jc w:val="center"/>
        </w:trPr>
        <w:tc>
          <w:tcPr>
            <w:tcW w:w="4252" w:type="dxa"/>
            <w:vAlign w:val="center"/>
          </w:tcPr>
          <w:p w14:paraId="1946B698" w14:textId="77777777" w:rsidR="00D04A7F" w:rsidRDefault="00D04A7F">
            <w:pPr>
              <w:ind w:firstLine="0"/>
            </w:pPr>
            <w:proofErr w:type="spellStart"/>
            <w:r>
              <w:rPr>
                <w:sz w:val="21"/>
              </w:rPr>
              <w:t>编号</w:t>
            </w:r>
            <w:proofErr w:type="spellEnd"/>
          </w:p>
        </w:tc>
        <w:tc>
          <w:tcPr>
            <w:tcW w:w="4252" w:type="dxa"/>
            <w:vAlign w:val="center"/>
          </w:tcPr>
          <w:p w14:paraId="48D7B5FE" w14:textId="77777777" w:rsidR="00D04A7F" w:rsidRDefault="00D04A7F">
            <w:pPr>
              <w:ind w:firstLine="0"/>
            </w:pPr>
            <w:r>
              <w:rPr>
                <w:sz w:val="21"/>
              </w:rPr>
              <w:t>FR-BAS-0002</w:t>
            </w:r>
          </w:p>
        </w:tc>
      </w:tr>
      <w:tr w:rsidR="00D04A7F" w14:paraId="15B0874C" w14:textId="77777777">
        <w:trPr>
          <w:jc w:val="center"/>
        </w:trPr>
        <w:tc>
          <w:tcPr>
            <w:tcW w:w="4252" w:type="dxa"/>
            <w:vAlign w:val="center"/>
          </w:tcPr>
          <w:p w14:paraId="073095E2" w14:textId="77777777" w:rsidR="00D04A7F" w:rsidRDefault="00D04A7F">
            <w:pPr>
              <w:ind w:firstLine="0"/>
            </w:pPr>
            <w:proofErr w:type="spellStart"/>
            <w:r>
              <w:rPr>
                <w:sz w:val="21"/>
              </w:rPr>
              <w:t>优先级</w:t>
            </w:r>
            <w:proofErr w:type="spellEnd"/>
          </w:p>
        </w:tc>
        <w:tc>
          <w:tcPr>
            <w:tcW w:w="4252" w:type="dxa"/>
            <w:vAlign w:val="center"/>
          </w:tcPr>
          <w:p w14:paraId="6DF2C65B" w14:textId="77777777" w:rsidR="00D04A7F" w:rsidRDefault="00D04A7F">
            <w:pPr>
              <w:ind w:firstLine="0"/>
            </w:pPr>
            <w:r>
              <w:rPr>
                <w:sz w:val="21"/>
              </w:rPr>
              <w:t>P0</w:t>
            </w:r>
          </w:p>
        </w:tc>
      </w:tr>
      <w:tr w:rsidR="00D04A7F" w14:paraId="383C92B9" w14:textId="77777777">
        <w:trPr>
          <w:jc w:val="center"/>
        </w:trPr>
        <w:tc>
          <w:tcPr>
            <w:tcW w:w="4252" w:type="dxa"/>
            <w:vAlign w:val="center"/>
          </w:tcPr>
          <w:p w14:paraId="30433A5D" w14:textId="77777777" w:rsidR="00D04A7F" w:rsidRDefault="00D04A7F">
            <w:proofErr w:type="spellStart"/>
            <w:r>
              <w:t>交付要求</w:t>
            </w:r>
            <w:proofErr w:type="spellEnd"/>
          </w:p>
        </w:tc>
        <w:tc>
          <w:tcPr>
            <w:tcW w:w="4252" w:type="dxa"/>
            <w:vAlign w:val="center"/>
          </w:tcPr>
          <w:p w14:paraId="1E22CDC4" w14:textId="77777777" w:rsidR="00D04A7F" w:rsidRDefault="00D04A7F">
            <w:proofErr w:type="spellStart"/>
            <w:r>
              <w:t>本版必须交付</w:t>
            </w:r>
            <w:proofErr w:type="spellEnd"/>
          </w:p>
        </w:tc>
      </w:tr>
      <w:tr w:rsidR="00D04A7F" w14:paraId="3AEB590F" w14:textId="77777777">
        <w:trPr>
          <w:jc w:val="center"/>
        </w:trPr>
        <w:tc>
          <w:tcPr>
            <w:tcW w:w="4252" w:type="dxa"/>
            <w:vAlign w:val="center"/>
          </w:tcPr>
          <w:p w14:paraId="06D597BB" w14:textId="77777777" w:rsidR="00D04A7F" w:rsidRDefault="00D04A7F">
            <w:pPr>
              <w:ind w:firstLine="0"/>
            </w:pPr>
            <w:proofErr w:type="spellStart"/>
            <w:r>
              <w:rPr>
                <w:sz w:val="21"/>
              </w:rPr>
              <w:t>适用角色</w:t>
            </w:r>
            <w:proofErr w:type="spellEnd"/>
          </w:p>
        </w:tc>
        <w:tc>
          <w:tcPr>
            <w:tcW w:w="4252" w:type="dxa"/>
            <w:vAlign w:val="center"/>
          </w:tcPr>
          <w:p w14:paraId="4B2A9037" w14:textId="77777777" w:rsidR="00D04A7F" w:rsidRDefault="00D04A7F">
            <w:pPr>
              <w:ind w:firstLine="0"/>
              <w:rPr>
                <w:lang w:eastAsia="zh-CN"/>
              </w:rPr>
            </w:pPr>
            <w:r>
              <w:rPr>
                <w:sz w:val="21"/>
                <w:lang w:eastAsia="zh-CN"/>
              </w:rPr>
              <w:t>零基础业务用户、开发者用户、管理员</w:t>
            </w:r>
          </w:p>
        </w:tc>
      </w:tr>
    </w:tbl>
    <w:p w14:paraId="71C46E6F" w14:textId="77777777" w:rsidR="00D04A7F" w:rsidRDefault="00D04A7F">
      <w:pPr>
        <w:rPr>
          <w:lang w:eastAsia="zh-CN"/>
        </w:rPr>
      </w:pPr>
    </w:p>
    <w:p w14:paraId="17CD9E4C" w14:textId="77777777" w:rsidR="00D04A7F" w:rsidRDefault="00D04A7F">
      <w:pPr>
        <w:jc w:val="both"/>
        <w:rPr>
          <w:lang w:eastAsia="zh-CN"/>
        </w:rPr>
      </w:pPr>
      <w:r>
        <w:rPr>
          <w:b/>
          <w:lang w:eastAsia="zh-CN"/>
        </w:rPr>
        <w:t>功能说明</w:t>
      </w:r>
    </w:p>
    <w:p w14:paraId="463E9AC2" w14:textId="77777777" w:rsidR="00D04A7F" w:rsidRDefault="00D04A7F">
      <w:pPr>
        <w:jc w:val="both"/>
        <w:rPr>
          <w:lang w:eastAsia="zh-CN"/>
        </w:rPr>
      </w:pPr>
      <w:r>
        <w:rPr>
          <w:lang w:eastAsia="zh-CN"/>
        </w:rPr>
        <w:t>系统应支持任务创建、任务列表查询和任务详情查询，形成任务管理的基础对象模型。</w:t>
      </w:r>
    </w:p>
    <w:p w14:paraId="6AC3D373" w14:textId="77777777" w:rsidR="00D04A7F" w:rsidRDefault="00D04A7F">
      <w:pPr>
        <w:jc w:val="both"/>
      </w:pPr>
      <w:proofErr w:type="spellStart"/>
      <w:r>
        <w:rPr>
          <w:b/>
        </w:rPr>
        <w:t>输入字段</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35"/>
        <w:gridCol w:w="2835"/>
        <w:gridCol w:w="2835"/>
      </w:tblGrid>
      <w:tr w:rsidR="00D04A7F" w14:paraId="62356952" w14:textId="77777777">
        <w:trPr>
          <w:jc w:val="center"/>
        </w:trPr>
        <w:tc>
          <w:tcPr>
            <w:tcW w:w="2835" w:type="dxa"/>
            <w:shd w:val="clear" w:color="auto" w:fill="D9D9D9"/>
            <w:vAlign w:val="center"/>
          </w:tcPr>
          <w:p w14:paraId="7593CDD9" w14:textId="77777777" w:rsidR="00D04A7F" w:rsidRDefault="00D04A7F">
            <w:pPr>
              <w:ind w:firstLine="0"/>
              <w:jc w:val="center"/>
            </w:pPr>
            <w:proofErr w:type="spellStart"/>
            <w:r>
              <w:rPr>
                <w:b/>
                <w:sz w:val="21"/>
              </w:rPr>
              <w:t>字段</w:t>
            </w:r>
            <w:proofErr w:type="spellEnd"/>
          </w:p>
        </w:tc>
        <w:tc>
          <w:tcPr>
            <w:tcW w:w="2835" w:type="dxa"/>
            <w:shd w:val="clear" w:color="auto" w:fill="D9D9D9"/>
            <w:vAlign w:val="center"/>
          </w:tcPr>
          <w:p w14:paraId="424CED53" w14:textId="77777777" w:rsidR="00D04A7F" w:rsidRDefault="00D04A7F">
            <w:pPr>
              <w:ind w:firstLine="0"/>
              <w:jc w:val="center"/>
            </w:pPr>
            <w:proofErr w:type="spellStart"/>
            <w:r>
              <w:rPr>
                <w:b/>
                <w:sz w:val="21"/>
              </w:rPr>
              <w:t>说明</w:t>
            </w:r>
            <w:proofErr w:type="spellEnd"/>
          </w:p>
        </w:tc>
        <w:tc>
          <w:tcPr>
            <w:tcW w:w="2835" w:type="dxa"/>
            <w:shd w:val="clear" w:color="auto" w:fill="D9D9D9"/>
            <w:vAlign w:val="center"/>
          </w:tcPr>
          <w:p w14:paraId="1C396DC9" w14:textId="77777777" w:rsidR="00D04A7F" w:rsidRDefault="00D04A7F">
            <w:pPr>
              <w:ind w:firstLine="0"/>
              <w:jc w:val="center"/>
            </w:pPr>
            <w:proofErr w:type="spellStart"/>
            <w:r>
              <w:rPr>
                <w:b/>
                <w:sz w:val="21"/>
              </w:rPr>
              <w:t>是否必填</w:t>
            </w:r>
            <w:proofErr w:type="spellEnd"/>
          </w:p>
        </w:tc>
      </w:tr>
      <w:tr w:rsidR="00D04A7F" w14:paraId="2358C4AF" w14:textId="77777777">
        <w:trPr>
          <w:jc w:val="center"/>
        </w:trPr>
        <w:tc>
          <w:tcPr>
            <w:tcW w:w="2835" w:type="dxa"/>
            <w:vAlign w:val="center"/>
          </w:tcPr>
          <w:p w14:paraId="36165C8F" w14:textId="77777777" w:rsidR="00D04A7F" w:rsidRDefault="00D04A7F">
            <w:pPr>
              <w:ind w:firstLine="0"/>
            </w:pPr>
            <w:r>
              <w:rPr>
                <w:rFonts w:ascii="Consolas" w:eastAsia="Consolas" w:hAnsi="Consolas"/>
                <w:sz w:val="21"/>
              </w:rPr>
              <w:t>name</w:t>
            </w:r>
          </w:p>
        </w:tc>
        <w:tc>
          <w:tcPr>
            <w:tcW w:w="2835" w:type="dxa"/>
            <w:vAlign w:val="center"/>
          </w:tcPr>
          <w:p w14:paraId="12E9B7C3" w14:textId="77777777" w:rsidR="00D04A7F" w:rsidRDefault="00D04A7F">
            <w:pPr>
              <w:ind w:firstLine="0"/>
            </w:pPr>
            <w:r>
              <w:rPr>
                <w:sz w:val="21"/>
              </w:rPr>
              <w:t xml:space="preserve">任务名称，1 至 80 </w:t>
            </w:r>
            <w:proofErr w:type="spellStart"/>
            <w:r>
              <w:rPr>
                <w:sz w:val="21"/>
              </w:rPr>
              <w:t>字符</w:t>
            </w:r>
            <w:proofErr w:type="spellEnd"/>
          </w:p>
        </w:tc>
        <w:tc>
          <w:tcPr>
            <w:tcW w:w="2835" w:type="dxa"/>
            <w:vAlign w:val="center"/>
          </w:tcPr>
          <w:p w14:paraId="2B3B7734" w14:textId="77777777" w:rsidR="00D04A7F" w:rsidRDefault="00D04A7F">
            <w:pPr>
              <w:ind w:firstLine="0"/>
            </w:pPr>
            <w:r>
              <w:rPr>
                <w:sz w:val="21"/>
              </w:rPr>
              <w:t>是</w:t>
            </w:r>
          </w:p>
        </w:tc>
      </w:tr>
      <w:tr w:rsidR="00D04A7F" w14:paraId="41F77F29" w14:textId="77777777">
        <w:trPr>
          <w:jc w:val="center"/>
        </w:trPr>
        <w:tc>
          <w:tcPr>
            <w:tcW w:w="2835" w:type="dxa"/>
            <w:vAlign w:val="center"/>
          </w:tcPr>
          <w:p w14:paraId="1F7E294B" w14:textId="77777777" w:rsidR="00D04A7F" w:rsidRDefault="00D04A7F">
            <w:pPr>
              <w:ind w:firstLine="0"/>
            </w:pPr>
            <w:r>
              <w:rPr>
                <w:rFonts w:ascii="Consolas" w:eastAsia="Consolas" w:hAnsi="Consolas"/>
                <w:sz w:val="21"/>
              </w:rPr>
              <w:t>description</w:t>
            </w:r>
          </w:p>
        </w:tc>
        <w:tc>
          <w:tcPr>
            <w:tcW w:w="2835" w:type="dxa"/>
            <w:vAlign w:val="center"/>
          </w:tcPr>
          <w:p w14:paraId="4602F32B" w14:textId="77777777" w:rsidR="00D04A7F" w:rsidRDefault="00D04A7F">
            <w:pPr>
              <w:ind w:firstLine="0"/>
            </w:pPr>
            <w:r>
              <w:rPr>
                <w:sz w:val="21"/>
              </w:rPr>
              <w:t xml:space="preserve">任务描述，1 至 500 </w:t>
            </w:r>
            <w:proofErr w:type="spellStart"/>
            <w:r>
              <w:rPr>
                <w:sz w:val="21"/>
              </w:rPr>
              <w:t>字符</w:t>
            </w:r>
            <w:proofErr w:type="spellEnd"/>
          </w:p>
        </w:tc>
        <w:tc>
          <w:tcPr>
            <w:tcW w:w="2835" w:type="dxa"/>
            <w:vAlign w:val="center"/>
          </w:tcPr>
          <w:p w14:paraId="7A37990D" w14:textId="77777777" w:rsidR="00D04A7F" w:rsidRDefault="00D04A7F">
            <w:pPr>
              <w:ind w:firstLine="0"/>
            </w:pPr>
            <w:r>
              <w:rPr>
                <w:sz w:val="21"/>
              </w:rPr>
              <w:t>是</w:t>
            </w:r>
          </w:p>
        </w:tc>
      </w:tr>
      <w:tr w:rsidR="00D04A7F" w14:paraId="3E50D46B" w14:textId="77777777">
        <w:trPr>
          <w:jc w:val="center"/>
        </w:trPr>
        <w:tc>
          <w:tcPr>
            <w:tcW w:w="2835" w:type="dxa"/>
            <w:vAlign w:val="center"/>
          </w:tcPr>
          <w:p w14:paraId="4ED6100D" w14:textId="77777777" w:rsidR="00D04A7F" w:rsidRDefault="00D04A7F">
            <w:proofErr w:type="spellStart"/>
            <w:r>
              <w:t>交付要求</w:t>
            </w:r>
            <w:proofErr w:type="spellEnd"/>
          </w:p>
        </w:tc>
        <w:tc>
          <w:tcPr>
            <w:tcW w:w="2835" w:type="dxa"/>
            <w:vAlign w:val="center"/>
          </w:tcPr>
          <w:p w14:paraId="0532997E" w14:textId="77777777" w:rsidR="00D04A7F" w:rsidRDefault="00D04A7F">
            <w:proofErr w:type="spellStart"/>
            <w:r>
              <w:t>本版交付</w:t>
            </w:r>
            <w:proofErr w:type="spellEnd"/>
          </w:p>
        </w:tc>
        <w:tc>
          <w:tcPr>
            <w:tcW w:w="2835" w:type="dxa"/>
            <w:vAlign w:val="center"/>
          </w:tcPr>
          <w:p w14:paraId="0137374A" w14:textId="77777777" w:rsidR="00D04A7F" w:rsidRDefault="00D04A7F">
            <w:pPr>
              <w:ind w:firstLine="0"/>
            </w:pPr>
            <w:r>
              <w:rPr>
                <w:sz w:val="21"/>
              </w:rPr>
              <w:t>是</w:t>
            </w:r>
          </w:p>
        </w:tc>
      </w:tr>
      <w:tr w:rsidR="00D04A7F" w14:paraId="158BD540" w14:textId="77777777">
        <w:trPr>
          <w:jc w:val="center"/>
        </w:trPr>
        <w:tc>
          <w:tcPr>
            <w:tcW w:w="2835" w:type="dxa"/>
            <w:vAlign w:val="center"/>
          </w:tcPr>
          <w:p w14:paraId="3DF1F21A" w14:textId="77777777" w:rsidR="00D04A7F" w:rsidRDefault="00D04A7F">
            <w:pPr>
              <w:ind w:firstLine="0"/>
            </w:pPr>
            <w:proofErr w:type="spellStart"/>
            <w:r>
              <w:rPr>
                <w:rFonts w:ascii="Consolas" w:eastAsia="Consolas" w:hAnsi="Consolas"/>
                <w:sz w:val="21"/>
              </w:rPr>
              <w:t>problem_type</w:t>
            </w:r>
            <w:proofErr w:type="spellEnd"/>
          </w:p>
        </w:tc>
        <w:tc>
          <w:tcPr>
            <w:tcW w:w="2835" w:type="dxa"/>
            <w:vAlign w:val="center"/>
          </w:tcPr>
          <w:p w14:paraId="05E19D99" w14:textId="77777777" w:rsidR="00D04A7F" w:rsidRDefault="00D04A7F">
            <w:pPr>
              <w:ind w:firstLine="0"/>
            </w:pPr>
            <w:r>
              <w:rPr>
                <w:rFonts w:ascii="Consolas" w:eastAsia="Consolas" w:hAnsi="Consolas"/>
                <w:sz w:val="21"/>
              </w:rPr>
              <w:t>classification</w:t>
            </w:r>
            <w:r>
              <w:rPr>
                <w:sz w:val="21"/>
              </w:rPr>
              <w:t xml:space="preserve"> 或 </w:t>
            </w:r>
            <w:r>
              <w:rPr>
                <w:rFonts w:ascii="Consolas" w:eastAsia="Consolas" w:hAnsi="Consolas"/>
                <w:sz w:val="21"/>
              </w:rPr>
              <w:t>regression</w:t>
            </w:r>
          </w:p>
        </w:tc>
        <w:tc>
          <w:tcPr>
            <w:tcW w:w="2835" w:type="dxa"/>
            <w:vAlign w:val="center"/>
          </w:tcPr>
          <w:p w14:paraId="3B67BB5E" w14:textId="77777777" w:rsidR="00D04A7F" w:rsidRDefault="00D04A7F">
            <w:pPr>
              <w:ind w:firstLine="0"/>
            </w:pPr>
            <w:r>
              <w:rPr>
                <w:sz w:val="21"/>
              </w:rPr>
              <w:t>是</w:t>
            </w:r>
          </w:p>
        </w:tc>
      </w:tr>
    </w:tbl>
    <w:p w14:paraId="3080B265" w14:textId="77777777" w:rsidR="00D04A7F" w:rsidRDefault="00D04A7F"/>
    <w:p w14:paraId="5448A4BB" w14:textId="77777777" w:rsidR="00D04A7F" w:rsidRDefault="00D04A7F">
      <w:pPr>
        <w:jc w:val="both"/>
      </w:pPr>
      <w:proofErr w:type="spellStart"/>
      <w:r>
        <w:rPr>
          <w:b/>
        </w:rPr>
        <w:t>主要流程</w:t>
      </w:r>
      <w:proofErr w:type="spellEnd"/>
    </w:p>
    <w:p w14:paraId="01E48430" w14:textId="77777777" w:rsidR="00D04A7F" w:rsidRDefault="00D04A7F">
      <w:pPr>
        <w:pStyle w:val="a"/>
        <w:jc w:val="both"/>
      </w:pPr>
      <w:proofErr w:type="spellStart"/>
      <w:r>
        <w:t>用户填写任务表单</w:t>
      </w:r>
      <w:proofErr w:type="spellEnd"/>
      <w:r>
        <w:t>。</w:t>
      </w:r>
    </w:p>
    <w:p w14:paraId="36AFC848" w14:textId="77777777" w:rsidR="00D04A7F" w:rsidRDefault="00D04A7F">
      <w:pPr>
        <w:pStyle w:val="a"/>
        <w:jc w:val="both"/>
        <w:rPr>
          <w:lang w:eastAsia="zh-CN"/>
        </w:rPr>
      </w:pPr>
      <w:r>
        <w:rPr>
          <w:lang w:eastAsia="zh-CN"/>
        </w:rPr>
        <w:t>前端向后端提交创建请求。</w:t>
      </w:r>
    </w:p>
    <w:p w14:paraId="10A33765" w14:textId="77777777" w:rsidR="00D04A7F" w:rsidRDefault="00D04A7F">
      <w:pPr>
        <w:pStyle w:val="a"/>
        <w:jc w:val="both"/>
      </w:pPr>
      <w:proofErr w:type="spellStart"/>
      <w:r>
        <w:t>系统生成唯一任务</w:t>
      </w:r>
      <w:proofErr w:type="spellEnd"/>
      <w:r>
        <w:t xml:space="preserve"> </w:t>
      </w:r>
      <w:proofErr w:type="spellStart"/>
      <w:r>
        <w:t>ID，保存</w:t>
      </w:r>
      <w:proofErr w:type="spellEnd"/>
      <w:r>
        <w:t xml:space="preserve"> </w:t>
      </w:r>
      <w:proofErr w:type="spellStart"/>
      <w:r>
        <w:rPr>
          <w:rFonts w:ascii="Consolas" w:eastAsia="Consolas" w:hAnsi="Consolas"/>
          <w:color w:val="444444"/>
          <w:sz w:val="20"/>
        </w:rPr>
        <w:t>TaskRecord</w:t>
      </w:r>
      <w:proofErr w:type="spellEnd"/>
      <w:r>
        <w:t>。</w:t>
      </w:r>
    </w:p>
    <w:p w14:paraId="6090E1E0" w14:textId="77777777" w:rsidR="00D04A7F" w:rsidRDefault="00D04A7F">
      <w:pPr>
        <w:pStyle w:val="a"/>
        <w:jc w:val="both"/>
        <w:rPr>
          <w:lang w:eastAsia="zh-CN"/>
        </w:rPr>
      </w:pPr>
      <w:r>
        <w:rPr>
          <w:lang w:eastAsia="zh-CN"/>
        </w:rPr>
        <w:t>用户通过任务列表或详情页查看任务状态。</w:t>
      </w:r>
    </w:p>
    <w:p w14:paraId="31363374" w14:textId="77777777" w:rsidR="00D04A7F" w:rsidRDefault="00D04A7F">
      <w:pPr>
        <w:jc w:val="both"/>
      </w:pPr>
      <w:proofErr w:type="spellStart"/>
      <w:r>
        <w:rPr>
          <w:b/>
        </w:rPr>
        <w:t>业务规则</w:t>
      </w:r>
      <w:proofErr w:type="spellEnd"/>
    </w:p>
    <w:p w14:paraId="0760C442" w14:textId="77777777" w:rsidR="00D04A7F" w:rsidRDefault="00D04A7F">
      <w:pPr>
        <w:pStyle w:val="a0"/>
        <w:jc w:val="both"/>
        <w:rPr>
          <w:lang w:eastAsia="zh-CN"/>
        </w:rPr>
      </w:pPr>
      <w:r>
        <w:rPr>
          <w:lang w:eastAsia="zh-CN"/>
        </w:rPr>
        <w:t xml:space="preserve">新建任务初始状态为 </w:t>
      </w:r>
      <w:r>
        <w:rPr>
          <w:rFonts w:ascii="Consolas" w:eastAsia="Consolas" w:hAnsi="Consolas"/>
          <w:color w:val="444444"/>
          <w:sz w:val="20"/>
          <w:lang w:eastAsia="zh-CN"/>
        </w:rPr>
        <w:t>draft</w:t>
      </w:r>
      <w:r>
        <w:rPr>
          <w:lang w:eastAsia="zh-CN"/>
        </w:rPr>
        <w:t>。</w:t>
      </w:r>
    </w:p>
    <w:p w14:paraId="2655C6A9" w14:textId="77777777" w:rsidR="00D04A7F" w:rsidRDefault="00D04A7F">
      <w:pPr>
        <w:pStyle w:val="a0"/>
        <w:jc w:val="both"/>
        <w:rPr>
          <w:lang w:eastAsia="zh-CN"/>
        </w:rPr>
      </w:pPr>
      <w:r>
        <w:rPr>
          <w:lang w:eastAsia="zh-CN"/>
        </w:rPr>
        <w:t>任务列表按创建时间倒序展示。</w:t>
      </w:r>
    </w:p>
    <w:p w14:paraId="43B2FB17" w14:textId="77777777" w:rsidR="00D04A7F" w:rsidRDefault="00D04A7F">
      <w:pPr>
        <w:pStyle w:val="a0"/>
        <w:jc w:val="both"/>
        <w:rPr>
          <w:lang w:eastAsia="zh-CN"/>
        </w:rPr>
      </w:pPr>
      <w:r>
        <w:rPr>
          <w:lang w:eastAsia="zh-CN"/>
        </w:rPr>
        <w:t>查询不存在的任务时必须返回明确错误。</w:t>
      </w:r>
    </w:p>
    <w:p w14:paraId="445775F3" w14:textId="77777777" w:rsidR="00D04A7F" w:rsidRDefault="00D04A7F">
      <w:pPr>
        <w:jc w:val="both"/>
      </w:pPr>
      <w:proofErr w:type="spellStart"/>
      <w:r>
        <w:rPr>
          <w:b/>
        </w:rPr>
        <w:t>验收标准</w:t>
      </w:r>
      <w:proofErr w:type="spellEnd"/>
    </w:p>
    <w:p w14:paraId="6A54C7E3" w14:textId="77777777" w:rsidR="00D04A7F" w:rsidRDefault="00D04A7F">
      <w:pPr>
        <w:pStyle w:val="a0"/>
        <w:jc w:val="both"/>
        <w:rPr>
          <w:lang w:eastAsia="zh-CN"/>
        </w:rPr>
      </w:pPr>
      <w:r>
        <w:rPr>
          <w:lang w:eastAsia="zh-CN"/>
        </w:rPr>
        <w:t>创建成功后能在任务列表中立即看到该任务。</w:t>
      </w:r>
    </w:p>
    <w:p w14:paraId="51853CC9" w14:textId="77777777" w:rsidR="00D04A7F" w:rsidRDefault="00D04A7F">
      <w:pPr>
        <w:pStyle w:val="a0"/>
        <w:jc w:val="both"/>
        <w:rPr>
          <w:lang w:eastAsia="zh-CN"/>
        </w:rPr>
      </w:pPr>
      <w:r>
        <w:rPr>
          <w:lang w:eastAsia="zh-CN"/>
        </w:rPr>
        <w:t>任务详情中能看到描述、目标列、问题类型和状态。</w:t>
      </w:r>
    </w:p>
    <w:p w14:paraId="7F79C561" w14:textId="77777777" w:rsidR="00D04A7F" w:rsidRDefault="00D04A7F">
      <w:pPr>
        <w:pStyle w:val="31"/>
      </w:pPr>
      <w:r>
        <w:lastRenderedPageBreak/>
        <w:t xml:space="preserve">FR-BAS-0003 </w:t>
      </w:r>
      <w:proofErr w:type="spellStart"/>
      <w:r>
        <w:t>本地执行、</w:t>
      </w:r>
      <w:r>
        <w:t>Provider</w:t>
      </w:r>
      <w:proofErr w:type="spellEnd"/>
      <w:r>
        <w:t xml:space="preserve"> </w:t>
      </w:r>
      <w:proofErr w:type="spellStart"/>
      <w:r>
        <w:t>生命周期与失败处理</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1DC70544" w14:textId="77777777">
        <w:trPr>
          <w:jc w:val="center"/>
        </w:trPr>
        <w:tc>
          <w:tcPr>
            <w:tcW w:w="4252" w:type="dxa"/>
            <w:shd w:val="clear" w:color="auto" w:fill="D9D9D9"/>
            <w:vAlign w:val="center"/>
          </w:tcPr>
          <w:p w14:paraId="7D961CAF" w14:textId="77777777" w:rsidR="00D04A7F" w:rsidRDefault="00D04A7F">
            <w:pPr>
              <w:ind w:firstLine="0"/>
              <w:jc w:val="center"/>
            </w:pPr>
            <w:proofErr w:type="spellStart"/>
            <w:r>
              <w:rPr>
                <w:b/>
                <w:sz w:val="21"/>
              </w:rPr>
              <w:t>属性</w:t>
            </w:r>
            <w:proofErr w:type="spellEnd"/>
          </w:p>
        </w:tc>
        <w:tc>
          <w:tcPr>
            <w:tcW w:w="4252" w:type="dxa"/>
            <w:shd w:val="clear" w:color="auto" w:fill="D9D9D9"/>
            <w:vAlign w:val="center"/>
          </w:tcPr>
          <w:p w14:paraId="02D76EEC" w14:textId="77777777" w:rsidR="00D04A7F" w:rsidRDefault="00D04A7F">
            <w:pPr>
              <w:ind w:firstLine="0"/>
              <w:jc w:val="center"/>
            </w:pPr>
            <w:proofErr w:type="spellStart"/>
            <w:r>
              <w:rPr>
                <w:b/>
                <w:sz w:val="21"/>
              </w:rPr>
              <w:t>内容</w:t>
            </w:r>
            <w:proofErr w:type="spellEnd"/>
          </w:p>
        </w:tc>
      </w:tr>
      <w:tr w:rsidR="00D04A7F" w14:paraId="0FE6E2D5" w14:textId="77777777">
        <w:trPr>
          <w:jc w:val="center"/>
        </w:trPr>
        <w:tc>
          <w:tcPr>
            <w:tcW w:w="4252" w:type="dxa"/>
            <w:vAlign w:val="center"/>
          </w:tcPr>
          <w:p w14:paraId="7721B7A7" w14:textId="77777777" w:rsidR="00D04A7F" w:rsidRDefault="00D04A7F">
            <w:pPr>
              <w:ind w:firstLine="0"/>
            </w:pPr>
            <w:proofErr w:type="spellStart"/>
            <w:r>
              <w:rPr>
                <w:sz w:val="21"/>
              </w:rPr>
              <w:t>编号</w:t>
            </w:r>
            <w:proofErr w:type="spellEnd"/>
          </w:p>
        </w:tc>
        <w:tc>
          <w:tcPr>
            <w:tcW w:w="4252" w:type="dxa"/>
            <w:vAlign w:val="center"/>
          </w:tcPr>
          <w:p w14:paraId="638F6A1E" w14:textId="77777777" w:rsidR="00D04A7F" w:rsidRDefault="00D04A7F">
            <w:pPr>
              <w:ind w:firstLine="0"/>
            </w:pPr>
            <w:r>
              <w:rPr>
                <w:sz w:val="21"/>
              </w:rPr>
              <w:t>FR-BAS-0003</w:t>
            </w:r>
          </w:p>
        </w:tc>
      </w:tr>
      <w:tr w:rsidR="00D04A7F" w14:paraId="0A8BFF32" w14:textId="77777777">
        <w:trPr>
          <w:jc w:val="center"/>
        </w:trPr>
        <w:tc>
          <w:tcPr>
            <w:tcW w:w="4252" w:type="dxa"/>
            <w:vAlign w:val="center"/>
          </w:tcPr>
          <w:p w14:paraId="2798C85E" w14:textId="77777777" w:rsidR="00D04A7F" w:rsidRDefault="00D04A7F">
            <w:pPr>
              <w:ind w:firstLine="0"/>
            </w:pPr>
            <w:proofErr w:type="spellStart"/>
            <w:r>
              <w:rPr>
                <w:sz w:val="21"/>
              </w:rPr>
              <w:t>优先级</w:t>
            </w:r>
            <w:proofErr w:type="spellEnd"/>
          </w:p>
        </w:tc>
        <w:tc>
          <w:tcPr>
            <w:tcW w:w="4252" w:type="dxa"/>
            <w:vAlign w:val="center"/>
          </w:tcPr>
          <w:p w14:paraId="2B4B8076" w14:textId="77777777" w:rsidR="00D04A7F" w:rsidRDefault="00D04A7F">
            <w:pPr>
              <w:ind w:firstLine="0"/>
            </w:pPr>
            <w:r>
              <w:rPr>
                <w:sz w:val="21"/>
              </w:rPr>
              <w:t>P0</w:t>
            </w:r>
          </w:p>
        </w:tc>
      </w:tr>
      <w:tr w:rsidR="00D04A7F" w14:paraId="780A0562" w14:textId="77777777">
        <w:trPr>
          <w:jc w:val="center"/>
        </w:trPr>
        <w:tc>
          <w:tcPr>
            <w:tcW w:w="4252" w:type="dxa"/>
            <w:vAlign w:val="center"/>
          </w:tcPr>
          <w:p w14:paraId="37C9C9DA" w14:textId="77777777" w:rsidR="00D04A7F" w:rsidRDefault="00D04A7F">
            <w:proofErr w:type="spellStart"/>
            <w:r>
              <w:t>交付要求</w:t>
            </w:r>
            <w:proofErr w:type="spellEnd"/>
          </w:p>
        </w:tc>
        <w:tc>
          <w:tcPr>
            <w:tcW w:w="4252" w:type="dxa"/>
            <w:vAlign w:val="center"/>
          </w:tcPr>
          <w:p w14:paraId="53517BDF" w14:textId="77777777" w:rsidR="00D04A7F" w:rsidRDefault="00D04A7F">
            <w:proofErr w:type="spellStart"/>
            <w:r>
              <w:t>本版必须交付</w:t>
            </w:r>
            <w:proofErr w:type="spellEnd"/>
          </w:p>
        </w:tc>
      </w:tr>
      <w:tr w:rsidR="00D04A7F" w14:paraId="2D509E4F" w14:textId="77777777">
        <w:trPr>
          <w:jc w:val="center"/>
        </w:trPr>
        <w:tc>
          <w:tcPr>
            <w:tcW w:w="4252" w:type="dxa"/>
            <w:vAlign w:val="center"/>
          </w:tcPr>
          <w:p w14:paraId="337D659B" w14:textId="77777777" w:rsidR="00D04A7F" w:rsidRDefault="00D04A7F">
            <w:pPr>
              <w:ind w:firstLine="0"/>
            </w:pPr>
            <w:proofErr w:type="spellStart"/>
            <w:r>
              <w:rPr>
                <w:sz w:val="21"/>
              </w:rPr>
              <w:t>适用角色</w:t>
            </w:r>
            <w:proofErr w:type="spellEnd"/>
          </w:p>
        </w:tc>
        <w:tc>
          <w:tcPr>
            <w:tcW w:w="4252" w:type="dxa"/>
            <w:vAlign w:val="center"/>
          </w:tcPr>
          <w:p w14:paraId="6CAFBF73" w14:textId="77777777" w:rsidR="00D04A7F" w:rsidRDefault="00D04A7F">
            <w:pPr>
              <w:ind w:firstLine="0"/>
              <w:rPr>
                <w:lang w:eastAsia="zh-CN"/>
              </w:rPr>
            </w:pPr>
            <w:r>
              <w:rPr>
                <w:sz w:val="21"/>
                <w:lang w:eastAsia="zh-CN"/>
              </w:rPr>
              <w:t>零基础业务用户、开发</w:t>
            </w:r>
            <w:proofErr w:type="gramStart"/>
            <w:r>
              <w:rPr>
                <w:sz w:val="21"/>
                <w:lang w:eastAsia="zh-CN"/>
              </w:rPr>
              <w:t>者用户</w:t>
            </w:r>
            <w:proofErr w:type="gramEnd"/>
          </w:p>
        </w:tc>
      </w:tr>
    </w:tbl>
    <w:p w14:paraId="08D5F62C" w14:textId="77777777" w:rsidR="00D04A7F" w:rsidRDefault="00D04A7F">
      <w:pPr>
        <w:rPr>
          <w:lang w:eastAsia="zh-CN"/>
        </w:rPr>
      </w:pPr>
    </w:p>
    <w:p w14:paraId="1351B5AD" w14:textId="77777777" w:rsidR="00D04A7F" w:rsidRDefault="00D04A7F">
      <w:pPr>
        <w:jc w:val="both"/>
        <w:rPr>
          <w:lang w:eastAsia="zh-CN"/>
        </w:rPr>
      </w:pPr>
      <w:r>
        <w:rPr>
          <w:b/>
          <w:lang w:eastAsia="zh-CN"/>
        </w:rPr>
        <w:t>功能说明</w:t>
      </w:r>
    </w:p>
    <w:p w14:paraId="40B37076" w14:textId="77777777" w:rsidR="00D04A7F" w:rsidRDefault="00D04A7F">
      <w:pPr>
        <w:jc w:val="both"/>
        <w:rPr>
          <w:lang w:eastAsia="zh-CN"/>
        </w:rPr>
      </w:pPr>
      <w:r>
        <w:rPr>
          <w:lang w:eastAsia="zh-CN"/>
        </w:rPr>
        <w:t>系统应允</w:t>
      </w:r>
      <w:proofErr w:type="gramStart"/>
      <w:r>
        <w:rPr>
          <w:lang w:eastAsia="zh-CN"/>
        </w:rPr>
        <w:t>许用户</w:t>
      </w:r>
      <w:proofErr w:type="gramEnd"/>
      <w:r>
        <w:rPr>
          <w:lang w:eastAsia="zh-CN"/>
        </w:rPr>
        <w:t xml:space="preserve">触发一次本地 </w:t>
      </w:r>
      <w:proofErr w:type="spellStart"/>
      <w:r>
        <w:rPr>
          <w:lang w:eastAsia="zh-CN"/>
        </w:rPr>
        <w:t>MLZero</w:t>
      </w:r>
      <w:proofErr w:type="spellEnd"/>
      <w:r>
        <w:rPr>
          <w:lang w:eastAsia="zh-CN"/>
        </w:rPr>
        <w:t xml:space="preserve"> 运行，并在运行前确保 Provider 可用，在运行后保留结果摘要和失败日志。</w:t>
      </w:r>
    </w:p>
    <w:p w14:paraId="3EEE24B3" w14:textId="77777777" w:rsidR="00D04A7F" w:rsidRDefault="00D04A7F">
      <w:pPr>
        <w:jc w:val="both"/>
      </w:pPr>
      <w:proofErr w:type="spellStart"/>
      <w:r>
        <w:rPr>
          <w:b/>
        </w:rPr>
        <w:t>前置条件</w:t>
      </w:r>
      <w:proofErr w:type="spellEnd"/>
    </w:p>
    <w:p w14:paraId="5102CBF4" w14:textId="77777777" w:rsidR="00D04A7F" w:rsidRDefault="00D04A7F">
      <w:pPr>
        <w:pStyle w:val="a0"/>
        <w:jc w:val="both"/>
      </w:pPr>
      <w:proofErr w:type="spellStart"/>
      <w:r>
        <w:t>任务已存在</w:t>
      </w:r>
      <w:proofErr w:type="spellEnd"/>
      <w:r>
        <w:t>。</w:t>
      </w:r>
    </w:p>
    <w:p w14:paraId="7357432D" w14:textId="77777777" w:rsidR="00D04A7F" w:rsidRDefault="00D04A7F">
      <w:pPr>
        <w:pStyle w:val="a0"/>
        <w:jc w:val="both"/>
        <w:rPr>
          <w:lang w:eastAsia="zh-CN"/>
        </w:rPr>
      </w:pPr>
      <w:r>
        <w:rPr>
          <w:lang w:eastAsia="zh-CN"/>
        </w:rPr>
        <w:t>任务已上传 CSV 数据集。</w:t>
      </w:r>
    </w:p>
    <w:p w14:paraId="75B918FE" w14:textId="77777777" w:rsidR="00D04A7F" w:rsidRDefault="00D04A7F">
      <w:pPr>
        <w:jc w:val="both"/>
      </w:pPr>
      <w:proofErr w:type="spellStart"/>
      <w:r>
        <w:rPr>
          <w:b/>
        </w:rPr>
        <w:t>主要流程</w:t>
      </w:r>
      <w:proofErr w:type="spellEnd"/>
    </w:p>
    <w:p w14:paraId="5900CE05" w14:textId="77777777" w:rsidR="00D04A7F" w:rsidRDefault="00D04A7F">
      <w:pPr>
        <w:pStyle w:val="a"/>
        <w:jc w:val="both"/>
      </w:pPr>
      <w:proofErr w:type="spellStart"/>
      <w:r>
        <w:t>用户点击运行按钮</w:t>
      </w:r>
      <w:proofErr w:type="spellEnd"/>
      <w:r>
        <w:t>。</w:t>
      </w:r>
    </w:p>
    <w:p w14:paraId="0EEC7880" w14:textId="77777777" w:rsidR="00D04A7F" w:rsidRDefault="00D04A7F">
      <w:pPr>
        <w:pStyle w:val="a"/>
        <w:jc w:val="both"/>
        <w:rPr>
          <w:lang w:eastAsia="zh-CN"/>
        </w:rPr>
      </w:pPr>
      <w:r>
        <w:rPr>
          <w:lang w:eastAsia="zh-CN"/>
        </w:rPr>
        <w:t xml:space="preserve">系统将任务状态更新为 </w:t>
      </w:r>
      <w:r>
        <w:rPr>
          <w:rFonts w:ascii="Consolas" w:eastAsia="Consolas" w:hAnsi="Consolas"/>
          <w:color w:val="444444"/>
          <w:sz w:val="20"/>
          <w:lang w:eastAsia="zh-CN"/>
        </w:rPr>
        <w:t>running</w:t>
      </w:r>
      <w:r>
        <w:rPr>
          <w:lang w:eastAsia="zh-CN"/>
        </w:rPr>
        <w:t>。</w:t>
      </w:r>
    </w:p>
    <w:p w14:paraId="20D78272" w14:textId="77777777" w:rsidR="00D04A7F" w:rsidRDefault="00D04A7F">
      <w:pPr>
        <w:pStyle w:val="a"/>
        <w:jc w:val="both"/>
        <w:rPr>
          <w:lang w:eastAsia="zh-CN"/>
        </w:rPr>
      </w:pPr>
      <w:r>
        <w:rPr>
          <w:lang w:eastAsia="zh-CN"/>
        </w:rPr>
        <w:t>执行器检查本地 Provider 健康状态，必要时自动启动。</w:t>
      </w:r>
    </w:p>
    <w:p w14:paraId="06B40EE2" w14:textId="77777777" w:rsidR="00D04A7F" w:rsidRDefault="00D04A7F">
      <w:pPr>
        <w:pStyle w:val="a"/>
        <w:jc w:val="both"/>
        <w:rPr>
          <w:lang w:eastAsia="zh-CN"/>
        </w:rPr>
      </w:pPr>
      <w:r>
        <w:rPr>
          <w:lang w:eastAsia="zh-CN"/>
        </w:rPr>
        <w:t xml:space="preserve">系统构造 </w:t>
      </w:r>
      <w:proofErr w:type="spellStart"/>
      <w:r>
        <w:rPr>
          <w:lang w:eastAsia="zh-CN"/>
        </w:rPr>
        <w:t>MLZero</w:t>
      </w:r>
      <w:proofErr w:type="spellEnd"/>
      <w:r>
        <w:rPr>
          <w:lang w:eastAsia="zh-CN"/>
        </w:rPr>
        <w:t xml:space="preserve"> 输入目录并执行任务。</w:t>
      </w:r>
    </w:p>
    <w:p w14:paraId="44ABA1CF" w14:textId="77777777" w:rsidR="00D04A7F" w:rsidRDefault="00D04A7F">
      <w:pPr>
        <w:pStyle w:val="a"/>
        <w:jc w:val="both"/>
      </w:pPr>
      <w:proofErr w:type="spellStart"/>
      <w:r>
        <w:t>成功时回写</w:t>
      </w:r>
      <w:proofErr w:type="spellEnd"/>
      <w:r>
        <w:t xml:space="preserve"> </w:t>
      </w:r>
      <w:proofErr w:type="spellStart"/>
      <w:r>
        <w:rPr>
          <w:rFonts w:ascii="Consolas" w:eastAsia="Consolas" w:hAnsi="Consolas"/>
          <w:color w:val="444444"/>
          <w:sz w:val="20"/>
        </w:rPr>
        <w:t>last_run</w:t>
      </w:r>
      <w:r>
        <w:t>；失败时回写</w:t>
      </w:r>
      <w:proofErr w:type="spellEnd"/>
      <w:r>
        <w:t xml:space="preserve"> </w:t>
      </w:r>
      <w:r>
        <w:rPr>
          <w:rFonts w:ascii="Consolas" w:eastAsia="Consolas" w:hAnsi="Consolas"/>
          <w:color w:val="444444"/>
          <w:sz w:val="20"/>
        </w:rPr>
        <w:t>failed</w:t>
      </w:r>
      <w:r>
        <w:t xml:space="preserve"> </w:t>
      </w:r>
      <w:proofErr w:type="spellStart"/>
      <w:r>
        <w:t>状态和错误说明</w:t>
      </w:r>
      <w:proofErr w:type="spellEnd"/>
      <w:r>
        <w:t>。</w:t>
      </w:r>
    </w:p>
    <w:p w14:paraId="076B5466" w14:textId="77777777" w:rsidR="00D04A7F" w:rsidRDefault="00D04A7F">
      <w:pPr>
        <w:jc w:val="both"/>
      </w:pPr>
      <w:proofErr w:type="spellStart"/>
      <w:r>
        <w:rPr>
          <w:b/>
        </w:rPr>
        <w:t>业务规则</w:t>
      </w:r>
      <w:proofErr w:type="spellEnd"/>
    </w:p>
    <w:p w14:paraId="3B918A7F" w14:textId="77777777" w:rsidR="00D04A7F" w:rsidRDefault="00D04A7F">
      <w:pPr>
        <w:pStyle w:val="a0"/>
        <w:jc w:val="both"/>
        <w:rPr>
          <w:lang w:eastAsia="zh-CN"/>
        </w:rPr>
      </w:pPr>
      <w:r>
        <w:rPr>
          <w:lang w:eastAsia="zh-CN"/>
        </w:rPr>
        <w:t>未上传数据集的任务不得执行。</w:t>
      </w:r>
    </w:p>
    <w:p w14:paraId="597B01E0" w14:textId="77777777" w:rsidR="00D04A7F" w:rsidRDefault="00D04A7F">
      <w:pPr>
        <w:pStyle w:val="a0"/>
        <w:jc w:val="both"/>
        <w:rPr>
          <w:lang w:eastAsia="zh-CN"/>
        </w:rPr>
      </w:pPr>
      <w:r>
        <w:rPr>
          <w:lang w:eastAsia="zh-CN"/>
        </w:rPr>
        <w:t>失败时必须保留输出目录、标准输出和标准错误日志。</w:t>
      </w:r>
    </w:p>
    <w:p w14:paraId="5F03E31D" w14:textId="77777777" w:rsidR="00D04A7F" w:rsidRDefault="00D04A7F">
      <w:pPr>
        <w:pStyle w:val="a0"/>
        <w:jc w:val="both"/>
      </w:pPr>
      <w:proofErr w:type="spellStart"/>
      <w:r>
        <w:t>运行目录按</w:t>
      </w:r>
      <w:proofErr w:type="spellEnd"/>
      <w:r>
        <w:t xml:space="preserve"> </w:t>
      </w:r>
      <w:proofErr w:type="spellStart"/>
      <w:r>
        <w:t>task_id</w:t>
      </w:r>
      <w:proofErr w:type="spellEnd"/>
      <w:r>
        <w:t>/</w:t>
      </w:r>
      <w:proofErr w:type="spellStart"/>
      <w:r>
        <w:t>run_id</w:t>
      </w:r>
      <w:proofErr w:type="spellEnd"/>
      <w:r>
        <w:t xml:space="preserve"> </w:t>
      </w:r>
      <w:proofErr w:type="spellStart"/>
      <w:r>
        <w:t>分层保存</w:t>
      </w:r>
      <w:proofErr w:type="spellEnd"/>
      <w:r>
        <w:t>。</w:t>
      </w:r>
    </w:p>
    <w:p w14:paraId="332CA93A" w14:textId="77777777" w:rsidR="00D04A7F" w:rsidRDefault="00D04A7F">
      <w:pPr>
        <w:jc w:val="both"/>
      </w:pPr>
      <w:proofErr w:type="spellStart"/>
      <w:r>
        <w:rPr>
          <w:b/>
        </w:rPr>
        <w:t>验收标准</w:t>
      </w:r>
      <w:proofErr w:type="spellEnd"/>
    </w:p>
    <w:p w14:paraId="5364D9CE" w14:textId="77777777" w:rsidR="00D04A7F" w:rsidRDefault="00D04A7F">
      <w:pPr>
        <w:pStyle w:val="a0"/>
        <w:jc w:val="both"/>
      </w:pPr>
      <w:proofErr w:type="spellStart"/>
      <w:r>
        <w:t>运行成功后任务状态为</w:t>
      </w:r>
      <w:proofErr w:type="spellEnd"/>
      <w:r>
        <w:t xml:space="preserve"> </w:t>
      </w:r>
      <w:proofErr w:type="spellStart"/>
      <w:r>
        <w:rPr>
          <w:rFonts w:ascii="Consolas" w:eastAsia="Consolas" w:hAnsi="Consolas"/>
          <w:color w:val="444444"/>
          <w:sz w:val="20"/>
        </w:rPr>
        <w:t>completed</w:t>
      </w:r>
      <w:r>
        <w:t>，且存在</w:t>
      </w:r>
      <w:proofErr w:type="spellEnd"/>
      <w:r>
        <w:t xml:space="preserve"> </w:t>
      </w:r>
      <w:proofErr w:type="spellStart"/>
      <w:r>
        <w:rPr>
          <w:rFonts w:ascii="Consolas" w:eastAsia="Consolas" w:hAnsi="Consolas"/>
          <w:color w:val="444444"/>
          <w:sz w:val="20"/>
        </w:rPr>
        <w:t>last_run</w:t>
      </w:r>
      <w:proofErr w:type="spellEnd"/>
      <w:r>
        <w:t>。</w:t>
      </w:r>
    </w:p>
    <w:p w14:paraId="5F049577" w14:textId="77777777" w:rsidR="00D04A7F" w:rsidRDefault="00D04A7F">
      <w:pPr>
        <w:pStyle w:val="a0"/>
        <w:jc w:val="both"/>
        <w:rPr>
          <w:lang w:eastAsia="zh-CN"/>
        </w:rPr>
      </w:pPr>
      <w:r>
        <w:rPr>
          <w:lang w:eastAsia="zh-CN"/>
        </w:rPr>
        <w:t>运行失败</w:t>
      </w:r>
      <w:proofErr w:type="gramStart"/>
      <w:r>
        <w:rPr>
          <w:lang w:eastAsia="zh-CN"/>
        </w:rPr>
        <w:t>后任务</w:t>
      </w:r>
      <w:proofErr w:type="gramEnd"/>
      <w:r>
        <w:rPr>
          <w:lang w:eastAsia="zh-CN"/>
        </w:rPr>
        <w:t xml:space="preserve">状态为 </w:t>
      </w:r>
      <w:r>
        <w:rPr>
          <w:rFonts w:ascii="Consolas" w:eastAsia="Consolas" w:hAnsi="Consolas"/>
          <w:color w:val="444444"/>
          <w:sz w:val="20"/>
          <w:lang w:eastAsia="zh-CN"/>
        </w:rPr>
        <w:t>failed</w:t>
      </w:r>
      <w:r>
        <w:rPr>
          <w:lang w:eastAsia="zh-CN"/>
        </w:rPr>
        <w:t>，且能看到错误摘要与输出目录。</w:t>
      </w:r>
    </w:p>
    <w:p w14:paraId="4DE6EA12" w14:textId="77777777" w:rsidR="00D04A7F" w:rsidRDefault="00D04A7F">
      <w:pPr>
        <w:pStyle w:val="21"/>
      </w:pPr>
      <w:bookmarkStart w:id="25" w:name="_Toc227265664"/>
      <w:r>
        <w:lastRenderedPageBreak/>
        <w:t xml:space="preserve">4.3 </w:t>
      </w:r>
      <w:proofErr w:type="spellStart"/>
      <w:r>
        <w:t>管理员端功能需求</w:t>
      </w:r>
      <w:bookmarkEnd w:id="25"/>
      <w:proofErr w:type="spellEnd"/>
    </w:p>
    <w:p w14:paraId="2EAE8756" w14:textId="77777777" w:rsidR="00D04A7F" w:rsidRDefault="00D04A7F">
      <w:pPr>
        <w:pStyle w:val="31"/>
      </w:pPr>
      <w:r>
        <w:t xml:space="preserve">FR-ADM-0001 </w:t>
      </w:r>
      <w:proofErr w:type="spellStart"/>
      <w:r>
        <w:t>用户与权限管理</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4EBF5882" w14:textId="77777777">
        <w:trPr>
          <w:jc w:val="center"/>
        </w:trPr>
        <w:tc>
          <w:tcPr>
            <w:tcW w:w="4252" w:type="dxa"/>
            <w:shd w:val="clear" w:color="auto" w:fill="D9D9D9"/>
            <w:vAlign w:val="center"/>
          </w:tcPr>
          <w:p w14:paraId="788ABD10" w14:textId="77777777" w:rsidR="00D04A7F" w:rsidRDefault="00D04A7F">
            <w:pPr>
              <w:ind w:firstLine="0"/>
              <w:jc w:val="center"/>
            </w:pPr>
            <w:proofErr w:type="spellStart"/>
            <w:r>
              <w:rPr>
                <w:b/>
                <w:sz w:val="21"/>
              </w:rPr>
              <w:t>属性</w:t>
            </w:r>
            <w:proofErr w:type="spellEnd"/>
          </w:p>
        </w:tc>
        <w:tc>
          <w:tcPr>
            <w:tcW w:w="4252" w:type="dxa"/>
            <w:shd w:val="clear" w:color="auto" w:fill="D9D9D9"/>
            <w:vAlign w:val="center"/>
          </w:tcPr>
          <w:p w14:paraId="7D84124F" w14:textId="77777777" w:rsidR="00D04A7F" w:rsidRDefault="00D04A7F">
            <w:pPr>
              <w:ind w:firstLine="0"/>
              <w:jc w:val="center"/>
            </w:pPr>
            <w:proofErr w:type="spellStart"/>
            <w:r>
              <w:rPr>
                <w:b/>
                <w:sz w:val="21"/>
              </w:rPr>
              <w:t>内容</w:t>
            </w:r>
            <w:proofErr w:type="spellEnd"/>
          </w:p>
        </w:tc>
      </w:tr>
      <w:tr w:rsidR="00D04A7F" w14:paraId="12E6EB4C" w14:textId="77777777">
        <w:trPr>
          <w:jc w:val="center"/>
        </w:trPr>
        <w:tc>
          <w:tcPr>
            <w:tcW w:w="4252" w:type="dxa"/>
            <w:vAlign w:val="center"/>
          </w:tcPr>
          <w:p w14:paraId="1DB35E27" w14:textId="77777777" w:rsidR="00D04A7F" w:rsidRDefault="00D04A7F">
            <w:pPr>
              <w:ind w:firstLine="0"/>
            </w:pPr>
            <w:proofErr w:type="spellStart"/>
            <w:r>
              <w:rPr>
                <w:sz w:val="21"/>
              </w:rPr>
              <w:t>编号</w:t>
            </w:r>
            <w:proofErr w:type="spellEnd"/>
          </w:p>
        </w:tc>
        <w:tc>
          <w:tcPr>
            <w:tcW w:w="4252" w:type="dxa"/>
            <w:vAlign w:val="center"/>
          </w:tcPr>
          <w:p w14:paraId="052FB95E" w14:textId="77777777" w:rsidR="00D04A7F" w:rsidRDefault="00D04A7F">
            <w:pPr>
              <w:ind w:firstLine="0"/>
            </w:pPr>
            <w:r>
              <w:rPr>
                <w:sz w:val="21"/>
              </w:rPr>
              <w:t>FR-ADM-0001</w:t>
            </w:r>
          </w:p>
        </w:tc>
      </w:tr>
      <w:tr w:rsidR="00D04A7F" w14:paraId="3694606A" w14:textId="77777777">
        <w:trPr>
          <w:jc w:val="center"/>
        </w:trPr>
        <w:tc>
          <w:tcPr>
            <w:tcW w:w="4252" w:type="dxa"/>
            <w:vAlign w:val="center"/>
          </w:tcPr>
          <w:p w14:paraId="3FDD732A" w14:textId="77777777" w:rsidR="00D04A7F" w:rsidRDefault="00D04A7F">
            <w:pPr>
              <w:ind w:firstLine="0"/>
            </w:pPr>
            <w:proofErr w:type="spellStart"/>
            <w:r>
              <w:rPr>
                <w:sz w:val="21"/>
              </w:rPr>
              <w:t>优先级</w:t>
            </w:r>
            <w:proofErr w:type="spellEnd"/>
          </w:p>
        </w:tc>
        <w:tc>
          <w:tcPr>
            <w:tcW w:w="4252" w:type="dxa"/>
            <w:vAlign w:val="center"/>
          </w:tcPr>
          <w:p w14:paraId="2D97E0B6" w14:textId="77777777" w:rsidR="00D04A7F" w:rsidRDefault="00D04A7F">
            <w:r>
              <w:t>P0</w:t>
            </w:r>
          </w:p>
        </w:tc>
      </w:tr>
      <w:tr w:rsidR="00D04A7F" w14:paraId="717A3E05" w14:textId="77777777">
        <w:trPr>
          <w:jc w:val="center"/>
        </w:trPr>
        <w:tc>
          <w:tcPr>
            <w:tcW w:w="4252" w:type="dxa"/>
            <w:vAlign w:val="center"/>
          </w:tcPr>
          <w:p w14:paraId="7543821E" w14:textId="77777777" w:rsidR="00D04A7F" w:rsidRDefault="00D04A7F">
            <w:proofErr w:type="spellStart"/>
            <w:r>
              <w:t>交付要求</w:t>
            </w:r>
            <w:proofErr w:type="spellEnd"/>
          </w:p>
        </w:tc>
        <w:tc>
          <w:tcPr>
            <w:tcW w:w="4252" w:type="dxa"/>
            <w:vAlign w:val="center"/>
          </w:tcPr>
          <w:p w14:paraId="39E3C145" w14:textId="77777777" w:rsidR="00D04A7F" w:rsidRDefault="00D04A7F">
            <w:proofErr w:type="spellStart"/>
            <w:r>
              <w:t>本版必须交付</w:t>
            </w:r>
            <w:proofErr w:type="spellEnd"/>
          </w:p>
        </w:tc>
      </w:tr>
      <w:tr w:rsidR="00D04A7F" w14:paraId="757955F5" w14:textId="77777777">
        <w:trPr>
          <w:jc w:val="center"/>
        </w:trPr>
        <w:tc>
          <w:tcPr>
            <w:tcW w:w="4252" w:type="dxa"/>
            <w:vAlign w:val="center"/>
          </w:tcPr>
          <w:p w14:paraId="79AA2A5E" w14:textId="77777777" w:rsidR="00D04A7F" w:rsidRDefault="00D04A7F">
            <w:pPr>
              <w:ind w:firstLine="0"/>
            </w:pPr>
            <w:proofErr w:type="spellStart"/>
            <w:r>
              <w:rPr>
                <w:sz w:val="21"/>
              </w:rPr>
              <w:t>适用角色</w:t>
            </w:r>
            <w:proofErr w:type="spellEnd"/>
          </w:p>
        </w:tc>
        <w:tc>
          <w:tcPr>
            <w:tcW w:w="4252" w:type="dxa"/>
            <w:vAlign w:val="center"/>
          </w:tcPr>
          <w:p w14:paraId="10284F5D" w14:textId="77777777" w:rsidR="00D04A7F" w:rsidRDefault="00D04A7F">
            <w:proofErr w:type="spellStart"/>
            <w:r>
              <w:t>团队所有者、管理员</w:t>
            </w:r>
            <w:proofErr w:type="spellEnd"/>
          </w:p>
        </w:tc>
      </w:tr>
    </w:tbl>
    <w:p w14:paraId="4AE39A87" w14:textId="77777777" w:rsidR="00D04A7F" w:rsidRDefault="00D04A7F"/>
    <w:p w14:paraId="18AC1712" w14:textId="77777777" w:rsidR="00D04A7F" w:rsidRDefault="00D04A7F">
      <w:pPr>
        <w:jc w:val="both"/>
      </w:pPr>
      <w:proofErr w:type="spellStart"/>
      <w:r>
        <w:rPr>
          <w:b/>
        </w:rPr>
        <w:t>功能说明</w:t>
      </w:r>
      <w:proofErr w:type="spellEnd"/>
    </w:p>
    <w:p w14:paraId="1CFDC1D7" w14:textId="77777777" w:rsidR="00D04A7F" w:rsidRDefault="00D04A7F">
      <w:pPr>
        <w:jc w:val="both"/>
        <w:rPr>
          <w:lang w:eastAsia="zh-CN"/>
        </w:rPr>
      </w:pPr>
      <w:r>
        <w:rPr>
          <w:lang w:eastAsia="zh-CN"/>
        </w:rPr>
        <w:t>系统应以团队为基本组织单位，支持团队创建、成员邀请、角色设置与状态管理，并根据角色控制前端入口和后端接口权限。团队创建后创建者自动成为团队所有者，且系统必须保证团队始终至少有 1 名管理员。</w:t>
      </w:r>
    </w:p>
    <w:p w14:paraId="4E0226B4" w14:textId="77777777" w:rsidR="00D04A7F" w:rsidRDefault="00D04A7F">
      <w:pPr>
        <w:jc w:val="both"/>
      </w:pPr>
      <w:proofErr w:type="spellStart"/>
      <w:r>
        <w:rPr>
          <w:b/>
        </w:rPr>
        <w:t>角色定义</w:t>
      </w:r>
      <w:proofErr w:type="spellEnd"/>
    </w:p>
    <w:p w14:paraId="439399D0" w14:textId="77777777" w:rsidR="00D04A7F" w:rsidRDefault="00D04A7F">
      <w:pPr>
        <w:pStyle w:val="a0"/>
        <w:jc w:val="both"/>
      </w:pPr>
      <w:proofErr w:type="spellStart"/>
      <w:r>
        <w:rPr>
          <w:rFonts w:ascii="Consolas" w:eastAsia="Consolas" w:hAnsi="Consolas"/>
          <w:color w:val="444444"/>
          <w:sz w:val="20"/>
        </w:rPr>
        <w:t>team_owner：团队所有者</w:t>
      </w:r>
      <w:proofErr w:type="spellEnd"/>
    </w:p>
    <w:p w14:paraId="108092E9" w14:textId="77777777" w:rsidR="00D04A7F" w:rsidRDefault="00D04A7F">
      <w:pPr>
        <w:pStyle w:val="a0"/>
        <w:jc w:val="both"/>
      </w:pPr>
      <w:proofErr w:type="spellStart"/>
      <w:r>
        <w:rPr>
          <w:rFonts w:ascii="Consolas" w:eastAsia="Consolas" w:hAnsi="Consolas"/>
          <w:color w:val="444444"/>
          <w:sz w:val="20"/>
        </w:rPr>
        <w:t>admin：团队管理员</w:t>
      </w:r>
      <w:proofErr w:type="spellEnd"/>
    </w:p>
    <w:p w14:paraId="2F90C006" w14:textId="77777777" w:rsidR="00D04A7F" w:rsidRDefault="00D04A7F">
      <w:pPr>
        <w:pStyle w:val="a0"/>
        <w:jc w:val="both"/>
      </w:pPr>
      <w:proofErr w:type="spellStart"/>
      <w:r>
        <w:rPr>
          <w:rFonts w:ascii="Consolas" w:eastAsia="Consolas" w:hAnsi="Consolas"/>
          <w:color w:val="444444"/>
          <w:sz w:val="20"/>
        </w:rPr>
        <w:t>business_user</w:t>
      </w:r>
      <w:proofErr w:type="spellEnd"/>
      <w:r>
        <w:rPr>
          <w:rFonts w:ascii="Consolas" w:eastAsia="Consolas" w:hAnsi="Consolas"/>
          <w:color w:val="444444"/>
          <w:sz w:val="20"/>
        </w:rPr>
        <w:t xml:space="preserve"> / </w:t>
      </w:r>
      <w:proofErr w:type="spellStart"/>
      <w:r>
        <w:rPr>
          <w:rFonts w:ascii="Consolas" w:eastAsia="Consolas" w:hAnsi="Consolas"/>
          <w:color w:val="444444"/>
          <w:sz w:val="20"/>
        </w:rPr>
        <w:t>developer_user：业务成员</w:t>
      </w:r>
      <w:proofErr w:type="spellEnd"/>
      <w:r>
        <w:rPr>
          <w:rFonts w:ascii="Consolas" w:eastAsia="Consolas" w:hAnsi="Consolas"/>
          <w:color w:val="444444"/>
          <w:sz w:val="20"/>
        </w:rPr>
        <w:t xml:space="preserve"> / </w:t>
      </w:r>
      <w:proofErr w:type="spellStart"/>
      <w:r>
        <w:rPr>
          <w:rFonts w:ascii="Consolas" w:eastAsia="Consolas" w:hAnsi="Consolas"/>
          <w:color w:val="444444"/>
          <w:sz w:val="20"/>
        </w:rPr>
        <w:t>开发成员</w:t>
      </w:r>
      <w:proofErr w:type="spellEnd"/>
    </w:p>
    <w:p w14:paraId="5F2375AD" w14:textId="77777777" w:rsidR="00D04A7F" w:rsidRDefault="00D04A7F">
      <w:pPr>
        <w:pStyle w:val="a0"/>
      </w:pPr>
      <w:proofErr w:type="spellStart"/>
      <w:r>
        <w:t>权限口径说明</w:t>
      </w:r>
      <w:proofErr w:type="spellEnd"/>
    </w:p>
    <w:p w14:paraId="6E666355" w14:textId="77777777" w:rsidR="00D04A7F" w:rsidRDefault="00D04A7F">
      <w:pPr>
        <w:pStyle w:val="a0"/>
        <w:rPr>
          <w:lang w:eastAsia="zh-CN"/>
        </w:rPr>
      </w:pPr>
      <w:r>
        <w:rPr>
          <w:lang w:eastAsia="zh-CN"/>
        </w:rPr>
        <w:t xml:space="preserve">平台账号仅用于身份认证与全局审计；团队内实际授权以 </w:t>
      </w:r>
      <w:proofErr w:type="spellStart"/>
      <w:r>
        <w:rPr>
          <w:lang w:eastAsia="zh-CN"/>
        </w:rPr>
        <w:t>TeamMember</w:t>
      </w:r>
      <w:proofErr w:type="spellEnd"/>
      <w:r>
        <w:rPr>
          <w:lang w:eastAsia="zh-CN"/>
        </w:rPr>
        <w:t xml:space="preserve"> 记录为准。</w:t>
      </w:r>
    </w:p>
    <w:p w14:paraId="68FDACE3" w14:textId="77777777" w:rsidR="00D04A7F" w:rsidRDefault="00D04A7F">
      <w:pPr>
        <w:pStyle w:val="a0"/>
        <w:rPr>
          <w:lang w:eastAsia="zh-CN"/>
        </w:rPr>
      </w:pPr>
      <w:proofErr w:type="spellStart"/>
      <w:r>
        <w:rPr>
          <w:lang w:eastAsia="zh-CN"/>
        </w:rPr>
        <w:t>team_owner</w:t>
      </w:r>
      <w:proofErr w:type="spellEnd"/>
      <w:r>
        <w:rPr>
          <w:lang w:eastAsia="zh-CN"/>
        </w:rPr>
        <w:t xml:space="preserve"> 默认继承 admin 的全部管理权限，并额外拥有团队所有权转移、团队关闭等最高权限。</w:t>
      </w:r>
    </w:p>
    <w:p w14:paraId="66DE67CA" w14:textId="77777777" w:rsidR="00D04A7F" w:rsidRDefault="00D04A7F">
      <w:pPr>
        <w:pStyle w:val="a0"/>
      </w:pPr>
      <w:proofErr w:type="spellStart"/>
      <w:r>
        <w:t>RoleBinding</w:t>
      </w:r>
      <w:proofErr w:type="spellEnd"/>
      <w:r>
        <w:t xml:space="preserve"> </w:t>
      </w:r>
      <w:proofErr w:type="spellStart"/>
      <w:r>
        <w:t>用于定义角色权限模板；成员是否属于某团队以及在团队中的角色，以</w:t>
      </w:r>
      <w:proofErr w:type="spellEnd"/>
      <w:r>
        <w:t xml:space="preserve"> </w:t>
      </w:r>
      <w:proofErr w:type="spellStart"/>
      <w:r>
        <w:t>TeamMember</w:t>
      </w:r>
      <w:proofErr w:type="spellEnd"/>
      <w:r>
        <w:t xml:space="preserve"> </w:t>
      </w:r>
      <w:proofErr w:type="spellStart"/>
      <w:r>
        <w:t>为唯一主数据来源</w:t>
      </w:r>
      <w:proofErr w:type="spellEnd"/>
      <w:r>
        <w:t>。</w:t>
      </w:r>
    </w:p>
    <w:p w14:paraId="7D409CBA" w14:textId="77777777" w:rsidR="00B5691B" w:rsidRDefault="00000000">
      <w:pPr>
        <w:pStyle w:val="a0"/>
        <w:rPr>
          <w:lang w:eastAsia="zh-CN"/>
        </w:rPr>
      </w:pPr>
      <w:r>
        <w:rPr>
          <w:lang w:eastAsia="zh-CN"/>
        </w:rPr>
        <w:t>角色定义的是权限边界，不直接代表成员在所有阶段的专业程度或擅长方向。</w:t>
      </w:r>
    </w:p>
    <w:p w14:paraId="32C97E70" w14:textId="77777777" w:rsidR="00B5691B" w:rsidRDefault="00000000">
      <w:pPr>
        <w:pStyle w:val="a0"/>
        <w:rPr>
          <w:lang w:eastAsia="zh-CN"/>
        </w:rPr>
      </w:pPr>
      <w:r>
        <w:rPr>
          <w:lang w:eastAsia="zh-CN"/>
        </w:rPr>
        <w:t>系统应支持在任务开始前或执行中按阶段配置人工参与节点，并指定具体成员、角色或候选参与组。</w:t>
      </w:r>
    </w:p>
    <w:p w14:paraId="770453B2" w14:textId="77777777" w:rsidR="00B5691B" w:rsidRDefault="00000000">
      <w:pPr>
        <w:pStyle w:val="a0"/>
        <w:rPr>
          <w:lang w:eastAsia="zh-CN"/>
        </w:rPr>
      </w:pPr>
      <w:r>
        <w:rPr>
          <w:lang w:eastAsia="zh-CN"/>
        </w:rPr>
        <w:lastRenderedPageBreak/>
        <w:t>被配置为节点参与人的成员，可在权限范围内执行确认、补充、修改、驳回、转交或继续执行。</w:t>
      </w:r>
    </w:p>
    <w:p w14:paraId="7C0BB8AA" w14:textId="77777777" w:rsidR="00B5691B" w:rsidRDefault="00000000">
      <w:pPr>
        <w:pStyle w:val="a0"/>
        <w:rPr>
          <w:lang w:eastAsia="zh-CN"/>
        </w:rPr>
      </w:pPr>
      <w:r>
        <w:rPr>
          <w:lang w:eastAsia="zh-CN"/>
        </w:rPr>
        <w:t>涉及完整代码编辑、运行参数深度调整或环境变更的节点，仍仅允许开发成员参与。</w:t>
      </w:r>
    </w:p>
    <w:p w14:paraId="68B84C43" w14:textId="77777777" w:rsidR="00D04A7F" w:rsidRDefault="00D04A7F">
      <w:pPr>
        <w:jc w:val="both"/>
      </w:pPr>
      <w:proofErr w:type="spellStart"/>
      <w:r>
        <w:rPr>
          <w:b/>
        </w:rPr>
        <w:t>主要流程</w:t>
      </w:r>
      <w:proofErr w:type="spellEnd"/>
    </w:p>
    <w:p w14:paraId="0152A5F2" w14:textId="77777777" w:rsidR="00D04A7F" w:rsidRDefault="00D04A7F">
      <w:pPr>
        <w:pStyle w:val="a"/>
        <w:jc w:val="both"/>
        <w:rPr>
          <w:lang w:eastAsia="zh-CN"/>
        </w:rPr>
      </w:pPr>
      <w:r>
        <w:rPr>
          <w:lang w:eastAsia="zh-CN"/>
        </w:rPr>
        <w:t>管理员进入后台用户管理页面。</w:t>
      </w:r>
    </w:p>
    <w:p w14:paraId="5AB4F534" w14:textId="77777777" w:rsidR="00D04A7F" w:rsidRDefault="00D04A7F">
      <w:pPr>
        <w:pStyle w:val="a"/>
        <w:jc w:val="both"/>
        <w:rPr>
          <w:lang w:eastAsia="zh-CN"/>
        </w:rPr>
      </w:pPr>
      <w:r>
        <w:rPr>
          <w:lang w:eastAsia="zh-CN"/>
        </w:rPr>
        <w:t>系统展示用户列表、角色、状态和最近活跃时间。</w:t>
      </w:r>
    </w:p>
    <w:p w14:paraId="6B2F9FE2" w14:textId="77777777" w:rsidR="00D04A7F" w:rsidRDefault="00D04A7F">
      <w:pPr>
        <w:pStyle w:val="a"/>
        <w:jc w:val="both"/>
        <w:rPr>
          <w:lang w:eastAsia="zh-CN"/>
        </w:rPr>
      </w:pPr>
      <w:r>
        <w:rPr>
          <w:lang w:eastAsia="zh-CN"/>
        </w:rPr>
        <w:t>管理员修改目标用户角色或禁用状态。</w:t>
      </w:r>
    </w:p>
    <w:p w14:paraId="1D159E29" w14:textId="77777777" w:rsidR="00D04A7F" w:rsidRDefault="00D04A7F">
      <w:pPr>
        <w:pStyle w:val="a"/>
        <w:jc w:val="both"/>
        <w:rPr>
          <w:lang w:eastAsia="zh-CN"/>
        </w:rPr>
      </w:pPr>
      <w:r>
        <w:rPr>
          <w:lang w:eastAsia="zh-CN"/>
        </w:rPr>
        <w:t>系统保存角色变更并写入审计日志。</w:t>
      </w:r>
    </w:p>
    <w:p w14:paraId="61614483" w14:textId="77777777" w:rsidR="00D04A7F" w:rsidRDefault="00D04A7F">
      <w:pPr>
        <w:pStyle w:val="a"/>
        <w:jc w:val="both"/>
        <w:rPr>
          <w:lang w:eastAsia="zh-CN"/>
        </w:rPr>
      </w:pPr>
      <w:r>
        <w:rPr>
          <w:lang w:eastAsia="zh-CN"/>
        </w:rPr>
        <w:t>目标用户重新登录或刷新后按新角色生效。</w:t>
      </w:r>
    </w:p>
    <w:p w14:paraId="6B8E4994" w14:textId="77777777" w:rsidR="00D04A7F" w:rsidRDefault="00D04A7F">
      <w:pPr>
        <w:jc w:val="both"/>
      </w:pPr>
      <w:proofErr w:type="spellStart"/>
      <w:r>
        <w:rPr>
          <w:b/>
        </w:rPr>
        <w:t>业务规则</w:t>
      </w:r>
      <w:proofErr w:type="spellEnd"/>
    </w:p>
    <w:p w14:paraId="4CA9937F" w14:textId="77777777" w:rsidR="00D04A7F" w:rsidRDefault="00D04A7F">
      <w:pPr>
        <w:pStyle w:val="a0"/>
        <w:jc w:val="both"/>
        <w:rPr>
          <w:lang w:eastAsia="zh-CN"/>
        </w:rPr>
      </w:pPr>
      <w:r>
        <w:rPr>
          <w:lang w:eastAsia="zh-CN"/>
        </w:rPr>
        <w:t>普通用户不得访问管理员页面。</w:t>
      </w:r>
    </w:p>
    <w:p w14:paraId="208C5C29" w14:textId="77777777" w:rsidR="00D04A7F" w:rsidRDefault="00D04A7F">
      <w:pPr>
        <w:pStyle w:val="a0"/>
        <w:jc w:val="both"/>
        <w:rPr>
          <w:lang w:eastAsia="zh-CN"/>
        </w:rPr>
      </w:pPr>
      <w:r>
        <w:rPr>
          <w:lang w:eastAsia="zh-CN"/>
        </w:rPr>
        <w:t>角色控制必须同时作用于菜单入口和后端接口鉴权。</w:t>
      </w:r>
    </w:p>
    <w:p w14:paraId="43B84F63" w14:textId="77777777" w:rsidR="00D04A7F" w:rsidRDefault="00D04A7F">
      <w:pPr>
        <w:pStyle w:val="a0"/>
        <w:jc w:val="both"/>
        <w:rPr>
          <w:lang w:eastAsia="zh-CN"/>
        </w:rPr>
      </w:pPr>
      <w:r>
        <w:rPr>
          <w:lang w:eastAsia="zh-CN"/>
        </w:rPr>
        <w:t>角色变更、禁用、恢复操作必须有审计日志。</w:t>
      </w:r>
    </w:p>
    <w:p w14:paraId="10CA4F2D" w14:textId="77777777" w:rsidR="00D04A7F" w:rsidRDefault="00D04A7F">
      <w:pPr>
        <w:pStyle w:val="a0"/>
        <w:rPr>
          <w:lang w:eastAsia="zh-CN"/>
        </w:rPr>
      </w:pPr>
      <w:r>
        <w:rPr>
          <w:lang w:eastAsia="zh-CN"/>
        </w:rPr>
        <w:t>系统必须阻止把最后一位管理员降级、禁用或移出团队。</w:t>
      </w:r>
    </w:p>
    <w:p w14:paraId="3C4C2C64" w14:textId="77777777" w:rsidR="00D04A7F" w:rsidRDefault="00D04A7F">
      <w:pPr>
        <w:pStyle w:val="a0"/>
        <w:rPr>
          <w:lang w:eastAsia="zh-CN"/>
        </w:rPr>
      </w:pPr>
      <w:r>
        <w:rPr>
          <w:lang w:eastAsia="zh-CN"/>
        </w:rPr>
        <w:t>团队创建后创建者自动成为首位管理员。</w:t>
      </w:r>
    </w:p>
    <w:p w14:paraId="514FD743" w14:textId="77777777" w:rsidR="00D04A7F" w:rsidRDefault="00D04A7F">
      <w:pPr>
        <w:jc w:val="both"/>
      </w:pPr>
      <w:proofErr w:type="spellStart"/>
      <w:r>
        <w:rPr>
          <w:b/>
        </w:rPr>
        <w:t>验收标准</w:t>
      </w:r>
      <w:proofErr w:type="spellEnd"/>
    </w:p>
    <w:p w14:paraId="7F02047F" w14:textId="77777777" w:rsidR="00D04A7F" w:rsidRDefault="00D04A7F">
      <w:pPr>
        <w:pStyle w:val="a0"/>
        <w:jc w:val="both"/>
        <w:rPr>
          <w:lang w:eastAsia="zh-CN"/>
        </w:rPr>
      </w:pPr>
      <w:r>
        <w:rPr>
          <w:lang w:eastAsia="zh-CN"/>
        </w:rPr>
        <w:t>管理员可查看用户列表并修改角色。</w:t>
      </w:r>
    </w:p>
    <w:p w14:paraId="0B737034" w14:textId="77777777" w:rsidR="00D04A7F" w:rsidRDefault="00D04A7F">
      <w:pPr>
        <w:pStyle w:val="a0"/>
        <w:jc w:val="both"/>
        <w:rPr>
          <w:lang w:eastAsia="zh-CN"/>
        </w:rPr>
      </w:pPr>
      <w:r>
        <w:rPr>
          <w:lang w:eastAsia="zh-CN"/>
        </w:rPr>
        <w:t>普通用户访问后台时会被拦截。</w:t>
      </w:r>
    </w:p>
    <w:p w14:paraId="66A43C4D" w14:textId="77777777" w:rsidR="00D04A7F" w:rsidRDefault="00D04A7F">
      <w:pPr>
        <w:pStyle w:val="a0"/>
        <w:jc w:val="both"/>
        <w:rPr>
          <w:lang w:eastAsia="zh-CN"/>
        </w:rPr>
      </w:pPr>
      <w:r>
        <w:rPr>
          <w:lang w:eastAsia="zh-CN"/>
        </w:rPr>
        <w:t>修改角色后，页面功能入口发生变化并生效。</w:t>
      </w:r>
    </w:p>
    <w:p w14:paraId="45AA45C4" w14:textId="77777777" w:rsidR="00D04A7F" w:rsidRDefault="00D04A7F">
      <w:pPr>
        <w:pStyle w:val="31"/>
      </w:pPr>
      <w:r>
        <w:t xml:space="preserve">FR-ADM-0002 API Token / </w:t>
      </w:r>
      <w:proofErr w:type="spellStart"/>
      <w:r>
        <w:t>资源额度管理</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16A27613" w14:textId="77777777">
        <w:trPr>
          <w:jc w:val="center"/>
        </w:trPr>
        <w:tc>
          <w:tcPr>
            <w:tcW w:w="4252" w:type="dxa"/>
            <w:shd w:val="clear" w:color="auto" w:fill="D9D9D9"/>
            <w:vAlign w:val="center"/>
          </w:tcPr>
          <w:p w14:paraId="30434A58" w14:textId="77777777" w:rsidR="00D04A7F" w:rsidRDefault="00D04A7F">
            <w:pPr>
              <w:ind w:firstLine="0"/>
              <w:jc w:val="center"/>
            </w:pPr>
            <w:proofErr w:type="spellStart"/>
            <w:r>
              <w:rPr>
                <w:b/>
                <w:sz w:val="21"/>
              </w:rPr>
              <w:t>属性</w:t>
            </w:r>
            <w:proofErr w:type="spellEnd"/>
          </w:p>
        </w:tc>
        <w:tc>
          <w:tcPr>
            <w:tcW w:w="4252" w:type="dxa"/>
            <w:shd w:val="clear" w:color="auto" w:fill="D9D9D9"/>
            <w:vAlign w:val="center"/>
          </w:tcPr>
          <w:p w14:paraId="2087D927" w14:textId="77777777" w:rsidR="00D04A7F" w:rsidRDefault="00D04A7F">
            <w:pPr>
              <w:ind w:firstLine="0"/>
              <w:jc w:val="center"/>
            </w:pPr>
            <w:proofErr w:type="spellStart"/>
            <w:r>
              <w:rPr>
                <w:b/>
                <w:sz w:val="21"/>
              </w:rPr>
              <w:t>内容</w:t>
            </w:r>
            <w:proofErr w:type="spellEnd"/>
          </w:p>
        </w:tc>
      </w:tr>
      <w:tr w:rsidR="00D04A7F" w14:paraId="361AA0E4" w14:textId="77777777">
        <w:trPr>
          <w:jc w:val="center"/>
        </w:trPr>
        <w:tc>
          <w:tcPr>
            <w:tcW w:w="4252" w:type="dxa"/>
            <w:vAlign w:val="center"/>
          </w:tcPr>
          <w:p w14:paraId="719886A0" w14:textId="77777777" w:rsidR="00D04A7F" w:rsidRDefault="00D04A7F">
            <w:pPr>
              <w:ind w:firstLine="0"/>
            </w:pPr>
            <w:proofErr w:type="spellStart"/>
            <w:r>
              <w:rPr>
                <w:sz w:val="21"/>
              </w:rPr>
              <w:t>编号</w:t>
            </w:r>
            <w:proofErr w:type="spellEnd"/>
          </w:p>
        </w:tc>
        <w:tc>
          <w:tcPr>
            <w:tcW w:w="4252" w:type="dxa"/>
            <w:vAlign w:val="center"/>
          </w:tcPr>
          <w:p w14:paraId="03718C29" w14:textId="77777777" w:rsidR="00D04A7F" w:rsidRDefault="00D04A7F">
            <w:pPr>
              <w:ind w:firstLine="0"/>
            </w:pPr>
            <w:r>
              <w:rPr>
                <w:sz w:val="21"/>
              </w:rPr>
              <w:t>FR-ADM-0002</w:t>
            </w:r>
          </w:p>
        </w:tc>
      </w:tr>
      <w:tr w:rsidR="00D04A7F" w14:paraId="066884BD" w14:textId="77777777">
        <w:trPr>
          <w:jc w:val="center"/>
        </w:trPr>
        <w:tc>
          <w:tcPr>
            <w:tcW w:w="4252" w:type="dxa"/>
            <w:vAlign w:val="center"/>
          </w:tcPr>
          <w:p w14:paraId="369B13CF" w14:textId="77777777" w:rsidR="00D04A7F" w:rsidRDefault="00D04A7F">
            <w:pPr>
              <w:ind w:firstLine="0"/>
            </w:pPr>
            <w:proofErr w:type="spellStart"/>
            <w:r>
              <w:rPr>
                <w:sz w:val="21"/>
              </w:rPr>
              <w:t>优先级</w:t>
            </w:r>
            <w:proofErr w:type="spellEnd"/>
          </w:p>
        </w:tc>
        <w:tc>
          <w:tcPr>
            <w:tcW w:w="4252" w:type="dxa"/>
            <w:vAlign w:val="center"/>
          </w:tcPr>
          <w:p w14:paraId="7653C2E3" w14:textId="77777777" w:rsidR="00D04A7F" w:rsidRDefault="00D04A7F">
            <w:pPr>
              <w:ind w:firstLine="0"/>
            </w:pPr>
            <w:r>
              <w:rPr>
                <w:sz w:val="21"/>
              </w:rPr>
              <w:t>P0</w:t>
            </w:r>
          </w:p>
        </w:tc>
      </w:tr>
      <w:tr w:rsidR="00D04A7F" w14:paraId="0F43AD84" w14:textId="77777777">
        <w:trPr>
          <w:jc w:val="center"/>
        </w:trPr>
        <w:tc>
          <w:tcPr>
            <w:tcW w:w="4252" w:type="dxa"/>
            <w:vAlign w:val="center"/>
          </w:tcPr>
          <w:p w14:paraId="72B90D51" w14:textId="77777777" w:rsidR="00D04A7F" w:rsidRDefault="00D04A7F">
            <w:proofErr w:type="spellStart"/>
            <w:r>
              <w:t>交付要求</w:t>
            </w:r>
            <w:proofErr w:type="spellEnd"/>
          </w:p>
        </w:tc>
        <w:tc>
          <w:tcPr>
            <w:tcW w:w="4252" w:type="dxa"/>
            <w:vAlign w:val="center"/>
          </w:tcPr>
          <w:p w14:paraId="4040C148" w14:textId="77777777" w:rsidR="00D04A7F" w:rsidRDefault="00D04A7F">
            <w:proofErr w:type="spellStart"/>
            <w:r>
              <w:t>本版必须交付</w:t>
            </w:r>
            <w:proofErr w:type="spellEnd"/>
          </w:p>
        </w:tc>
      </w:tr>
      <w:tr w:rsidR="00D04A7F" w14:paraId="3DF2C3DD" w14:textId="77777777">
        <w:trPr>
          <w:jc w:val="center"/>
        </w:trPr>
        <w:tc>
          <w:tcPr>
            <w:tcW w:w="4252" w:type="dxa"/>
            <w:vAlign w:val="center"/>
          </w:tcPr>
          <w:p w14:paraId="326469EF" w14:textId="77777777" w:rsidR="00D04A7F" w:rsidRDefault="00D04A7F">
            <w:pPr>
              <w:ind w:firstLine="0"/>
            </w:pPr>
            <w:proofErr w:type="spellStart"/>
            <w:r>
              <w:rPr>
                <w:sz w:val="21"/>
              </w:rPr>
              <w:t>适用角色</w:t>
            </w:r>
            <w:proofErr w:type="spellEnd"/>
          </w:p>
        </w:tc>
        <w:tc>
          <w:tcPr>
            <w:tcW w:w="4252" w:type="dxa"/>
            <w:vAlign w:val="center"/>
          </w:tcPr>
          <w:p w14:paraId="5140CC84" w14:textId="77777777" w:rsidR="00D04A7F" w:rsidRDefault="00D04A7F">
            <w:pPr>
              <w:ind w:firstLine="0"/>
            </w:pPr>
            <w:proofErr w:type="spellStart"/>
            <w:r>
              <w:rPr>
                <w:sz w:val="21"/>
              </w:rPr>
              <w:t>管理员</w:t>
            </w:r>
            <w:proofErr w:type="spellEnd"/>
          </w:p>
        </w:tc>
      </w:tr>
    </w:tbl>
    <w:p w14:paraId="2550BBF2" w14:textId="77777777" w:rsidR="00D04A7F" w:rsidRDefault="00D04A7F"/>
    <w:p w14:paraId="2546F168" w14:textId="77777777" w:rsidR="00D04A7F" w:rsidRDefault="00D04A7F">
      <w:pPr>
        <w:jc w:val="both"/>
      </w:pPr>
      <w:proofErr w:type="spellStart"/>
      <w:r>
        <w:rPr>
          <w:b/>
        </w:rPr>
        <w:lastRenderedPageBreak/>
        <w:t>功能说明</w:t>
      </w:r>
      <w:proofErr w:type="spellEnd"/>
    </w:p>
    <w:p w14:paraId="2DA7E8FE" w14:textId="77777777" w:rsidR="00D04A7F" w:rsidRDefault="00D04A7F">
      <w:pPr>
        <w:jc w:val="both"/>
        <w:rPr>
          <w:lang w:eastAsia="zh-CN"/>
        </w:rPr>
      </w:pPr>
      <w:r>
        <w:rPr>
          <w:lang w:eastAsia="zh-CN"/>
        </w:rPr>
        <w:t>系统应支持管理员按团队成员管理 API Token 或等价资源额度，并在任务执行前、执行中对额度进行检查、扣减、预警和限制。额度控制应至少支持“按成员”维度，必要时可扩展到“成员-连接器”维度。</w:t>
      </w:r>
    </w:p>
    <w:p w14:paraId="1DA21352" w14:textId="77777777" w:rsidR="00D04A7F" w:rsidRDefault="00D04A7F">
      <w:pPr>
        <w:jc w:val="both"/>
      </w:pPr>
      <w:proofErr w:type="spellStart"/>
      <w:r>
        <w:rPr>
          <w:b/>
        </w:rPr>
        <w:t>主要流程</w:t>
      </w:r>
      <w:proofErr w:type="spellEnd"/>
    </w:p>
    <w:p w14:paraId="6DCBE95C" w14:textId="77777777" w:rsidR="00D04A7F" w:rsidRDefault="00D04A7F">
      <w:pPr>
        <w:pStyle w:val="a"/>
        <w:jc w:val="both"/>
        <w:rPr>
          <w:lang w:eastAsia="zh-CN"/>
        </w:rPr>
      </w:pPr>
      <w:r>
        <w:rPr>
          <w:lang w:eastAsia="zh-CN"/>
        </w:rPr>
        <w:t>管理员进入额度管理页面查看用户剩余额度、累计消耗和调用记录。</w:t>
      </w:r>
    </w:p>
    <w:p w14:paraId="42C44D95" w14:textId="77777777" w:rsidR="00D04A7F" w:rsidRDefault="00D04A7F">
      <w:pPr>
        <w:pStyle w:val="a"/>
        <w:jc w:val="both"/>
        <w:rPr>
          <w:lang w:eastAsia="zh-CN"/>
        </w:rPr>
      </w:pPr>
      <w:r>
        <w:rPr>
          <w:lang w:eastAsia="zh-CN"/>
        </w:rPr>
        <w:t>管理员对用户执行充值、扣减、冻结、解冻等操作。</w:t>
      </w:r>
    </w:p>
    <w:p w14:paraId="7FE11AFA" w14:textId="77777777" w:rsidR="00D04A7F" w:rsidRDefault="00D04A7F">
      <w:pPr>
        <w:pStyle w:val="a"/>
        <w:jc w:val="both"/>
        <w:rPr>
          <w:lang w:eastAsia="zh-CN"/>
        </w:rPr>
      </w:pPr>
      <w:r>
        <w:rPr>
          <w:lang w:eastAsia="zh-CN"/>
        </w:rPr>
        <w:t>用户提交任务后，系统先进行额度预检查。</w:t>
      </w:r>
    </w:p>
    <w:p w14:paraId="79D4DE74" w14:textId="77777777" w:rsidR="00D04A7F" w:rsidRDefault="00D04A7F">
      <w:pPr>
        <w:pStyle w:val="a"/>
        <w:jc w:val="both"/>
      </w:pPr>
      <w:proofErr w:type="spellStart"/>
      <w:r>
        <w:t>工作流执行过程中，每次模型调用写入</w:t>
      </w:r>
      <w:proofErr w:type="spellEnd"/>
      <w:r>
        <w:t xml:space="preserve"> </w:t>
      </w:r>
      <w:proofErr w:type="spellStart"/>
      <w:r>
        <w:rPr>
          <w:rFonts w:ascii="Consolas" w:eastAsia="Consolas" w:hAnsi="Consolas"/>
          <w:color w:val="444444"/>
          <w:sz w:val="20"/>
        </w:rPr>
        <w:t>TokenLedger</w:t>
      </w:r>
      <w:proofErr w:type="spellEnd"/>
      <w:r>
        <w:t>。</w:t>
      </w:r>
    </w:p>
    <w:p w14:paraId="76670F3C" w14:textId="77777777" w:rsidR="00D04A7F" w:rsidRDefault="00D04A7F">
      <w:pPr>
        <w:pStyle w:val="a"/>
        <w:jc w:val="both"/>
        <w:rPr>
          <w:lang w:eastAsia="zh-CN"/>
        </w:rPr>
      </w:pPr>
      <w:r>
        <w:rPr>
          <w:lang w:eastAsia="zh-CN"/>
        </w:rPr>
        <w:t>当额度不足时，系统阻止继续执行并返回可读提示。</w:t>
      </w:r>
    </w:p>
    <w:p w14:paraId="6AC05DD1" w14:textId="77777777" w:rsidR="00D04A7F" w:rsidRDefault="00D04A7F">
      <w:pPr>
        <w:jc w:val="both"/>
      </w:pPr>
      <w:proofErr w:type="spellStart"/>
      <w:r>
        <w:rPr>
          <w:b/>
        </w:rPr>
        <w:t>额度核算规则</w:t>
      </w:r>
      <w:proofErr w:type="spellEnd"/>
    </w:p>
    <w:p w14:paraId="70DBFFDA" w14:textId="77777777" w:rsidR="00D04A7F" w:rsidRDefault="00D04A7F">
      <w:pPr>
        <w:pStyle w:val="a0"/>
        <w:jc w:val="both"/>
      </w:pPr>
      <w:r>
        <w:t xml:space="preserve">Token </w:t>
      </w:r>
      <w:proofErr w:type="spellStart"/>
      <w:r>
        <w:t>消耗的首选数据源必须是模型服务返回的</w:t>
      </w:r>
      <w:proofErr w:type="spellEnd"/>
      <w:r>
        <w:t xml:space="preserve"> </w:t>
      </w:r>
      <w:proofErr w:type="spellStart"/>
      <w:proofErr w:type="gramStart"/>
      <w:r>
        <w:rPr>
          <w:rFonts w:ascii="Consolas" w:eastAsia="Consolas" w:hAnsi="Consolas"/>
          <w:color w:val="444444"/>
          <w:sz w:val="20"/>
        </w:rPr>
        <w:t>usage.prompt</w:t>
      </w:r>
      <w:proofErr w:type="gramEnd"/>
      <w:r>
        <w:rPr>
          <w:rFonts w:ascii="Consolas" w:eastAsia="Consolas" w:hAnsi="Consolas"/>
          <w:color w:val="444444"/>
          <w:sz w:val="20"/>
        </w:rPr>
        <w:t>_tokens</w:t>
      </w:r>
      <w:r>
        <w:t>、</w:t>
      </w:r>
      <w:proofErr w:type="gramStart"/>
      <w:r>
        <w:rPr>
          <w:rFonts w:ascii="Consolas" w:eastAsia="Consolas" w:hAnsi="Consolas"/>
          <w:color w:val="444444"/>
          <w:sz w:val="20"/>
        </w:rPr>
        <w:t>usage.completion</w:t>
      </w:r>
      <w:proofErr w:type="gramEnd"/>
      <w:r>
        <w:rPr>
          <w:rFonts w:ascii="Consolas" w:eastAsia="Consolas" w:hAnsi="Consolas"/>
          <w:color w:val="444444"/>
          <w:sz w:val="20"/>
        </w:rPr>
        <w:t>_tokens</w:t>
      </w:r>
      <w:r>
        <w:t>、</w:t>
      </w:r>
      <w:proofErr w:type="gramStart"/>
      <w:r>
        <w:rPr>
          <w:rFonts w:ascii="Consolas" w:eastAsia="Consolas" w:hAnsi="Consolas"/>
          <w:color w:val="444444"/>
          <w:sz w:val="20"/>
        </w:rPr>
        <w:t>usage.total</w:t>
      </w:r>
      <w:proofErr w:type="gramEnd"/>
      <w:r>
        <w:rPr>
          <w:rFonts w:ascii="Consolas" w:eastAsia="Consolas" w:hAnsi="Consolas"/>
          <w:color w:val="444444"/>
          <w:sz w:val="20"/>
        </w:rPr>
        <w:t>_tokens</w:t>
      </w:r>
      <w:proofErr w:type="spellEnd"/>
      <w:r>
        <w:t>。</w:t>
      </w:r>
    </w:p>
    <w:p w14:paraId="42F341BC" w14:textId="77777777" w:rsidR="00D04A7F" w:rsidRDefault="00D04A7F">
      <w:pPr>
        <w:pStyle w:val="a0"/>
        <w:jc w:val="both"/>
      </w:pPr>
      <w:proofErr w:type="spellStart"/>
      <w:r>
        <w:t>若本地</w:t>
      </w:r>
      <w:proofErr w:type="spellEnd"/>
      <w:r>
        <w:t xml:space="preserve"> Provider </w:t>
      </w:r>
      <w:proofErr w:type="spellStart"/>
      <w:r>
        <w:t>不返回</w:t>
      </w:r>
      <w:proofErr w:type="spellEnd"/>
      <w:r>
        <w:t xml:space="preserve"> </w:t>
      </w:r>
      <w:proofErr w:type="spellStart"/>
      <w:r>
        <w:rPr>
          <w:rFonts w:ascii="Consolas" w:eastAsia="Consolas" w:hAnsi="Consolas"/>
          <w:color w:val="444444"/>
          <w:sz w:val="20"/>
        </w:rPr>
        <w:t>usage</w:t>
      </w:r>
      <w:r>
        <w:t>，则必须使用与目标模型一致的</w:t>
      </w:r>
      <w:proofErr w:type="spellEnd"/>
      <w:r>
        <w:t xml:space="preserve"> tokenizer </w:t>
      </w:r>
      <w:proofErr w:type="spellStart"/>
      <w:r>
        <w:t>对输入输出进行离线复算，并记录</w:t>
      </w:r>
      <w:proofErr w:type="spellEnd"/>
      <w:r>
        <w:t xml:space="preserve"> </w:t>
      </w:r>
      <w:proofErr w:type="spellStart"/>
      <w:r>
        <w:rPr>
          <w:rFonts w:ascii="Consolas" w:eastAsia="Consolas" w:hAnsi="Consolas"/>
          <w:color w:val="444444"/>
          <w:sz w:val="20"/>
        </w:rPr>
        <w:t>calculation_method</w:t>
      </w:r>
      <w:proofErr w:type="spellEnd"/>
      <w:r>
        <w:rPr>
          <w:rFonts w:ascii="Consolas" w:eastAsia="Consolas" w:hAnsi="Consolas"/>
          <w:color w:val="444444"/>
          <w:sz w:val="20"/>
        </w:rPr>
        <w:t xml:space="preserve"> = </w:t>
      </w:r>
      <w:proofErr w:type="spellStart"/>
      <w:r>
        <w:rPr>
          <w:rFonts w:ascii="Consolas" w:eastAsia="Consolas" w:hAnsi="Consolas"/>
          <w:color w:val="444444"/>
          <w:sz w:val="20"/>
        </w:rPr>
        <w:t>tokenizer_estimate</w:t>
      </w:r>
      <w:proofErr w:type="spellEnd"/>
      <w:r>
        <w:t>。</w:t>
      </w:r>
    </w:p>
    <w:p w14:paraId="092DA6BC" w14:textId="77777777" w:rsidR="00D04A7F" w:rsidRDefault="00D04A7F">
      <w:pPr>
        <w:pStyle w:val="a0"/>
        <w:jc w:val="both"/>
        <w:rPr>
          <w:lang w:eastAsia="zh-CN"/>
        </w:rPr>
      </w:pPr>
      <w:r>
        <w:rPr>
          <w:lang w:eastAsia="zh-CN"/>
        </w:rPr>
        <w:t>禁止使用“固定倍率估算”或“按步骤拍脑袋扣费”的方式代替真实 Token 口径。</w:t>
      </w:r>
    </w:p>
    <w:p w14:paraId="3762412E" w14:textId="77777777" w:rsidR="00D04A7F" w:rsidRDefault="00D04A7F">
      <w:pPr>
        <w:pStyle w:val="a0"/>
        <w:jc w:val="both"/>
        <w:rPr>
          <w:lang w:eastAsia="zh-CN"/>
        </w:rPr>
      </w:pPr>
      <w:r>
        <w:rPr>
          <w:lang w:eastAsia="zh-CN"/>
        </w:rPr>
        <w:t>每条流水至少记录：用户 ID、任务 ID、阶段 ID、模型名称、输入 Token、输出 Token、总 Token、时间戳、核算方式。</w:t>
      </w:r>
    </w:p>
    <w:p w14:paraId="4F6B551B" w14:textId="77777777" w:rsidR="00D04A7F" w:rsidRDefault="00D04A7F">
      <w:pPr>
        <w:pStyle w:val="a0"/>
        <w:jc w:val="both"/>
        <w:rPr>
          <w:lang w:eastAsia="zh-CN"/>
        </w:rPr>
      </w:pPr>
      <w:r>
        <w:rPr>
          <w:lang w:eastAsia="zh-CN"/>
        </w:rPr>
        <w:t>额度检查必须早于高开销阶段执行，避免任务跑到中途才发现</w:t>
      </w:r>
      <w:proofErr w:type="gramStart"/>
      <w:r>
        <w:rPr>
          <w:lang w:eastAsia="zh-CN"/>
        </w:rPr>
        <w:t>不</w:t>
      </w:r>
      <w:proofErr w:type="gramEnd"/>
      <w:r>
        <w:rPr>
          <w:lang w:eastAsia="zh-CN"/>
        </w:rPr>
        <w:t>可用。</w:t>
      </w:r>
    </w:p>
    <w:p w14:paraId="63ACCD04" w14:textId="77777777" w:rsidR="00D04A7F" w:rsidRDefault="00D04A7F">
      <w:pPr>
        <w:pStyle w:val="a0"/>
        <w:rPr>
          <w:lang w:eastAsia="zh-CN"/>
        </w:rPr>
      </w:pPr>
      <w:r>
        <w:rPr>
          <w:lang w:eastAsia="zh-CN"/>
        </w:rPr>
        <w:t>管理员可按成员维度设置额度上限，也可按成员-连接器维度进行更细粒度限制。</w:t>
      </w:r>
    </w:p>
    <w:p w14:paraId="7741F4FB" w14:textId="77777777" w:rsidR="00D04A7F" w:rsidRDefault="00D04A7F">
      <w:pPr>
        <w:jc w:val="both"/>
      </w:pPr>
      <w:proofErr w:type="spellStart"/>
      <w:r>
        <w:rPr>
          <w:b/>
        </w:rPr>
        <w:t>验收标准</w:t>
      </w:r>
      <w:proofErr w:type="spellEnd"/>
    </w:p>
    <w:p w14:paraId="38603BEB" w14:textId="77777777" w:rsidR="00D04A7F" w:rsidRDefault="00D04A7F">
      <w:pPr>
        <w:pStyle w:val="a0"/>
        <w:jc w:val="both"/>
        <w:rPr>
          <w:lang w:eastAsia="zh-CN"/>
        </w:rPr>
      </w:pPr>
      <w:r>
        <w:rPr>
          <w:lang w:eastAsia="zh-CN"/>
        </w:rPr>
        <w:t>后台存在额度实体、充值 / 扣减能力和消耗流水页面。</w:t>
      </w:r>
    </w:p>
    <w:p w14:paraId="5EE76E3A" w14:textId="77777777" w:rsidR="00D04A7F" w:rsidRDefault="00D04A7F">
      <w:pPr>
        <w:pStyle w:val="a0"/>
        <w:jc w:val="both"/>
        <w:rPr>
          <w:lang w:eastAsia="zh-CN"/>
        </w:rPr>
      </w:pPr>
      <w:r>
        <w:rPr>
          <w:lang w:eastAsia="zh-CN"/>
        </w:rPr>
        <w:t>额度不足时系统能阻止任务进入高开销阶段。</w:t>
      </w:r>
    </w:p>
    <w:p w14:paraId="6F7C8853" w14:textId="77777777" w:rsidR="00D04A7F" w:rsidRDefault="00D04A7F">
      <w:pPr>
        <w:pStyle w:val="a0"/>
        <w:jc w:val="both"/>
        <w:rPr>
          <w:lang w:eastAsia="zh-CN"/>
        </w:rPr>
      </w:pPr>
      <w:r>
        <w:rPr>
          <w:lang w:eastAsia="zh-CN"/>
        </w:rPr>
        <w:t>管理员能看到用户维度和任务维度的消耗明细。</w:t>
      </w:r>
    </w:p>
    <w:p w14:paraId="1786CF84" w14:textId="77777777" w:rsidR="00D04A7F" w:rsidRDefault="00D04A7F">
      <w:pPr>
        <w:pStyle w:val="31"/>
      </w:pPr>
      <w:r>
        <w:lastRenderedPageBreak/>
        <w:t xml:space="preserve">FR-ADM-0003 </w:t>
      </w:r>
      <w:proofErr w:type="spellStart"/>
      <w:r>
        <w:t>数据中心管理</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24F0FF58" w14:textId="77777777">
        <w:trPr>
          <w:jc w:val="center"/>
        </w:trPr>
        <w:tc>
          <w:tcPr>
            <w:tcW w:w="4252" w:type="dxa"/>
            <w:shd w:val="clear" w:color="auto" w:fill="D9D9D9"/>
            <w:vAlign w:val="center"/>
          </w:tcPr>
          <w:p w14:paraId="29D3BC11" w14:textId="77777777" w:rsidR="00D04A7F" w:rsidRDefault="00D04A7F">
            <w:pPr>
              <w:ind w:firstLine="0"/>
              <w:jc w:val="center"/>
            </w:pPr>
            <w:proofErr w:type="spellStart"/>
            <w:r>
              <w:rPr>
                <w:b/>
                <w:sz w:val="21"/>
              </w:rPr>
              <w:t>属性</w:t>
            </w:r>
            <w:proofErr w:type="spellEnd"/>
          </w:p>
        </w:tc>
        <w:tc>
          <w:tcPr>
            <w:tcW w:w="4252" w:type="dxa"/>
            <w:shd w:val="clear" w:color="auto" w:fill="D9D9D9"/>
            <w:vAlign w:val="center"/>
          </w:tcPr>
          <w:p w14:paraId="3AE2AC19" w14:textId="77777777" w:rsidR="00D04A7F" w:rsidRDefault="00D04A7F">
            <w:pPr>
              <w:ind w:firstLine="0"/>
              <w:jc w:val="center"/>
            </w:pPr>
            <w:proofErr w:type="spellStart"/>
            <w:r>
              <w:rPr>
                <w:b/>
                <w:sz w:val="21"/>
              </w:rPr>
              <w:t>内容</w:t>
            </w:r>
            <w:proofErr w:type="spellEnd"/>
          </w:p>
        </w:tc>
      </w:tr>
      <w:tr w:rsidR="00D04A7F" w14:paraId="7FE4C9CF" w14:textId="77777777">
        <w:trPr>
          <w:jc w:val="center"/>
        </w:trPr>
        <w:tc>
          <w:tcPr>
            <w:tcW w:w="4252" w:type="dxa"/>
            <w:vAlign w:val="center"/>
          </w:tcPr>
          <w:p w14:paraId="4C8098A7" w14:textId="77777777" w:rsidR="00D04A7F" w:rsidRDefault="00D04A7F">
            <w:pPr>
              <w:ind w:firstLine="0"/>
            </w:pPr>
            <w:proofErr w:type="spellStart"/>
            <w:r>
              <w:rPr>
                <w:sz w:val="21"/>
              </w:rPr>
              <w:t>编号</w:t>
            </w:r>
            <w:proofErr w:type="spellEnd"/>
          </w:p>
        </w:tc>
        <w:tc>
          <w:tcPr>
            <w:tcW w:w="4252" w:type="dxa"/>
            <w:vAlign w:val="center"/>
          </w:tcPr>
          <w:p w14:paraId="7C6D15A8" w14:textId="77777777" w:rsidR="00D04A7F" w:rsidRDefault="00D04A7F">
            <w:pPr>
              <w:ind w:firstLine="0"/>
            </w:pPr>
            <w:r>
              <w:rPr>
                <w:sz w:val="21"/>
              </w:rPr>
              <w:t>FR-ADM-0003</w:t>
            </w:r>
          </w:p>
        </w:tc>
      </w:tr>
      <w:tr w:rsidR="00D04A7F" w14:paraId="1FA486AF" w14:textId="77777777">
        <w:trPr>
          <w:jc w:val="center"/>
        </w:trPr>
        <w:tc>
          <w:tcPr>
            <w:tcW w:w="4252" w:type="dxa"/>
            <w:vAlign w:val="center"/>
          </w:tcPr>
          <w:p w14:paraId="071F0D1A" w14:textId="77777777" w:rsidR="00D04A7F" w:rsidRDefault="00D04A7F">
            <w:pPr>
              <w:ind w:firstLine="0"/>
            </w:pPr>
            <w:proofErr w:type="spellStart"/>
            <w:r>
              <w:rPr>
                <w:sz w:val="21"/>
              </w:rPr>
              <w:t>优先级</w:t>
            </w:r>
            <w:proofErr w:type="spellEnd"/>
          </w:p>
        </w:tc>
        <w:tc>
          <w:tcPr>
            <w:tcW w:w="4252" w:type="dxa"/>
            <w:vAlign w:val="center"/>
          </w:tcPr>
          <w:p w14:paraId="4D465E82" w14:textId="77777777" w:rsidR="00D04A7F" w:rsidRDefault="00D04A7F">
            <w:pPr>
              <w:ind w:firstLine="0"/>
            </w:pPr>
            <w:r>
              <w:rPr>
                <w:sz w:val="21"/>
              </w:rPr>
              <w:t>P1</w:t>
            </w:r>
          </w:p>
        </w:tc>
      </w:tr>
      <w:tr w:rsidR="00D04A7F" w14:paraId="2EC07A5D" w14:textId="77777777">
        <w:trPr>
          <w:jc w:val="center"/>
        </w:trPr>
        <w:tc>
          <w:tcPr>
            <w:tcW w:w="4252" w:type="dxa"/>
            <w:vAlign w:val="center"/>
          </w:tcPr>
          <w:p w14:paraId="05CF98CE" w14:textId="77777777" w:rsidR="00D04A7F" w:rsidRDefault="00D04A7F">
            <w:proofErr w:type="spellStart"/>
            <w:r>
              <w:t>交付要求</w:t>
            </w:r>
            <w:proofErr w:type="spellEnd"/>
          </w:p>
        </w:tc>
        <w:tc>
          <w:tcPr>
            <w:tcW w:w="4252" w:type="dxa"/>
            <w:vAlign w:val="center"/>
          </w:tcPr>
          <w:p w14:paraId="0825D747" w14:textId="77777777" w:rsidR="00D04A7F" w:rsidRDefault="00D04A7F">
            <w:proofErr w:type="spellStart"/>
            <w:r>
              <w:t>本版应交付</w:t>
            </w:r>
            <w:proofErr w:type="spellEnd"/>
          </w:p>
        </w:tc>
      </w:tr>
      <w:tr w:rsidR="00D04A7F" w14:paraId="684634D8" w14:textId="77777777">
        <w:trPr>
          <w:jc w:val="center"/>
        </w:trPr>
        <w:tc>
          <w:tcPr>
            <w:tcW w:w="4252" w:type="dxa"/>
            <w:vAlign w:val="center"/>
          </w:tcPr>
          <w:p w14:paraId="292304C6" w14:textId="77777777" w:rsidR="00D04A7F" w:rsidRDefault="00D04A7F">
            <w:pPr>
              <w:ind w:firstLine="0"/>
            </w:pPr>
            <w:proofErr w:type="spellStart"/>
            <w:r>
              <w:rPr>
                <w:sz w:val="21"/>
              </w:rPr>
              <w:t>适用角色</w:t>
            </w:r>
            <w:proofErr w:type="spellEnd"/>
          </w:p>
        </w:tc>
        <w:tc>
          <w:tcPr>
            <w:tcW w:w="4252" w:type="dxa"/>
            <w:vAlign w:val="center"/>
          </w:tcPr>
          <w:p w14:paraId="3F7AE23E" w14:textId="77777777" w:rsidR="00D04A7F" w:rsidRDefault="00D04A7F">
            <w:pPr>
              <w:ind w:firstLine="0"/>
            </w:pPr>
            <w:proofErr w:type="spellStart"/>
            <w:r>
              <w:rPr>
                <w:sz w:val="21"/>
              </w:rPr>
              <w:t>管理员</w:t>
            </w:r>
            <w:proofErr w:type="spellEnd"/>
          </w:p>
        </w:tc>
      </w:tr>
    </w:tbl>
    <w:p w14:paraId="686637E1" w14:textId="77777777" w:rsidR="00D04A7F" w:rsidRDefault="00D04A7F"/>
    <w:p w14:paraId="347AA4C8" w14:textId="77777777" w:rsidR="00D04A7F" w:rsidRDefault="00D04A7F">
      <w:pPr>
        <w:jc w:val="both"/>
      </w:pPr>
      <w:proofErr w:type="spellStart"/>
      <w:r>
        <w:rPr>
          <w:b/>
        </w:rPr>
        <w:t>功能说明</w:t>
      </w:r>
      <w:proofErr w:type="spellEnd"/>
    </w:p>
    <w:p w14:paraId="601051AA" w14:textId="77777777" w:rsidR="00D04A7F" w:rsidRDefault="00D04A7F">
      <w:pPr>
        <w:jc w:val="both"/>
        <w:rPr>
          <w:lang w:eastAsia="zh-CN"/>
        </w:rPr>
      </w:pPr>
      <w:r>
        <w:rPr>
          <w:lang w:eastAsia="zh-CN"/>
        </w:rPr>
        <w:t>系统应支持管理员管理用户上传或分享的数据集资产，包括审核、分类、标签和上下架。</w:t>
      </w:r>
    </w:p>
    <w:p w14:paraId="6D19CBC2" w14:textId="77777777" w:rsidR="00D04A7F" w:rsidRDefault="00D04A7F">
      <w:pPr>
        <w:jc w:val="both"/>
      </w:pPr>
      <w:proofErr w:type="spellStart"/>
      <w:r>
        <w:rPr>
          <w:b/>
        </w:rPr>
        <w:t>主要流程</w:t>
      </w:r>
      <w:proofErr w:type="spellEnd"/>
    </w:p>
    <w:p w14:paraId="11AACBFD" w14:textId="77777777" w:rsidR="00D04A7F" w:rsidRDefault="00D04A7F">
      <w:pPr>
        <w:pStyle w:val="a"/>
        <w:jc w:val="both"/>
        <w:rPr>
          <w:lang w:eastAsia="zh-CN"/>
        </w:rPr>
      </w:pPr>
      <w:r>
        <w:rPr>
          <w:lang w:eastAsia="zh-CN"/>
        </w:rPr>
        <w:t>用户提交数据</w:t>
      </w:r>
      <w:proofErr w:type="gramStart"/>
      <w:r>
        <w:rPr>
          <w:lang w:eastAsia="zh-CN"/>
        </w:rPr>
        <w:t>集进入待</w:t>
      </w:r>
      <w:proofErr w:type="gramEnd"/>
      <w:r>
        <w:rPr>
          <w:lang w:eastAsia="zh-CN"/>
        </w:rPr>
        <w:t>审核状态。</w:t>
      </w:r>
    </w:p>
    <w:p w14:paraId="60605BC9" w14:textId="77777777" w:rsidR="00D04A7F" w:rsidRDefault="00D04A7F">
      <w:pPr>
        <w:pStyle w:val="a"/>
        <w:jc w:val="both"/>
        <w:rPr>
          <w:lang w:eastAsia="zh-CN"/>
        </w:rPr>
      </w:pPr>
      <w:r>
        <w:rPr>
          <w:lang w:eastAsia="zh-CN"/>
        </w:rPr>
        <w:t>管理员查看数据集名称、提交人、任务来源、描述、标签和预览信息。</w:t>
      </w:r>
    </w:p>
    <w:p w14:paraId="6BAE14AB" w14:textId="77777777" w:rsidR="00D04A7F" w:rsidRDefault="00D04A7F">
      <w:pPr>
        <w:pStyle w:val="a"/>
        <w:jc w:val="both"/>
        <w:rPr>
          <w:lang w:eastAsia="zh-CN"/>
        </w:rPr>
      </w:pPr>
      <w:r>
        <w:rPr>
          <w:lang w:eastAsia="zh-CN"/>
        </w:rPr>
        <w:t>管理员执行通过、驳回、下架、重新分类、打标签等操作。</w:t>
      </w:r>
    </w:p>
    <w:p w14:paraId="105BDE7B" w14:textId="77777777" w:rsidR="00D04A7F" w:rsidRDefault="00D04A7F">
      <w:pPr>
        <w:pStyle w:val="a"/>
        <w:jc w:val="both"/>
        <w:rPr>
          <w:lang w:eastAsia="zh-CN"/>
        </w:rPr>
      </w:pPr>
      <w:r>
        <w:rPr>
          <w:lang w:eastAsia="zh-CN"/>
        </w:rPr>
        <w:t>审核通过的数据</w:t>
      </w:r>
      <w:proofErr w:type="gramStart"/>
      <w:r>
        <w:rPr>
          <w:lang w:eastAsia="zh-CN"/>
        </w:rPr>
        <w:t>集进入</w:t>
      </w:r>
      <w:proofErr w:type="gramEnd"/>
      <w:r>
        <w:rPr>
          <w:lang w:eastAsia="zh-CN"/>
        </w:rPr>
        <w:t>数据中心公开或内部可见列表。</w:t>
      </w:r>
    </w:p>
    <w:p w14:paraId="2F72DFFD" w14:textId="77777777" w:rsidR="00D04A7F" w:rsidRDefault="00D04A7F">
      <w:pPr>
        <w:jc w:val="both"/>
      </w:pPr>
      <w:proofErr w:type="spellStart"/>
      <w:r>
        <w:rPr>
          <w:b/>
        </w:rPr>
        <w:t>业务规则</w:t>
      </w:r>
      <w:proofErr w:type="spellEnd"/>
    </w:p>
    <w:p w14:paraId="6507B570" w14:textId="77777777" w:rsidR="00D04A7F" w:rsidRDefault="00D04A7F">
      <w:pPr>
        <w:pStyle w:val="a0"/>
        <w:jc w:val="both"/>
        <w:rPr>
          <w:lang w:eastAsia="zh-CN"/>
        </w:rPr>
      </w:pPr>
      <w:r>
        <w:rPr>
          <w:lang w:eastAsia="zh-CN"/>
        </w:rPr>
        <w:t>数据</w:t>
      </w:r>
      <w:proofErr w:type="gramStart"/>
      <w:r>
        <w:rPr>
          <w:lang w:eastAsia="zh-CN"/>
        </w:rPr>
        <w:t>集必须</w:t>
      </w:r>
      <w:proofErr w:type="gramEnd"/>
      <w:r>
        <w:rPr>
          <w:lang w:eastAsia="zh-CN"/>
        </w:rPr>
        <w:t>具备分类、标签、状态、提交人、时间戳等元数据。</w:t>
      </w:r>
    </w:p>
    <w:p w14:paraId="73C8834B" w14:textId="77777777" w:rsidR="00D04A7F" w:rsidRDefault="00D04A7F">
      <w:pPr>
        <w:pStyle w:val="a0"/>
        <w:jc w:val="both"/>
        <w:rPr>
          <w:lang w:eastAsia="zh-CN"/>
        </w:rPr>
      </w:pPr>
      <w:r>
        <w:rPr>
          <w:lang w:eastAsia="zh-CN"/>
        </w:rPr>
        <w:t>分类至少覆盖图像分类、表格回归、时间序列预测等课程示例类型。</w:t>
      </w:r>
    </w:p>
    <w:p w14:paraId="6E61CCE1" w14:textId="77777777" w:rsidR="00D04A7F" w:rsidRDefault="00D04A7F">
      <w:pPr>
        <w:pStyle w:val="a0"/>
        <w:jc w:val="both"/>
        <w:rPr>
          <w:lang w:eastAsia="zh-CN"/>
        </w:rPr>
      </w:pPr>
      <w:r>
        <w:rPr>
          <w:lang w:eastAsia="zh-CN"/>
        </w:rPr>
        <w:t>管理页面必须是真实页面能力，不能只在数据库中留字段。</w:t>
      </w:r>
    </w:p>
    <w:p w14:paraId="38FDBEA9" w14:textId="77777777" w:rsidR="00D04A7F" w:rsidRDefault="00D04A7F">
      <w:pPr>
        <w:jc w:val="both"/>
      </w:pPr>
      <w:proofErr w:type="spellStart"/>
      <w:r>
        <w:rPr>
          <w:b/>
        </w:rPr>
        <w:t>验收标准</w:t>
      </w:r>
      <w:proofErr w:type="spellEnd"/>
    </w:p>
    <w:p w14:paraId="79883B06" w14:textId="77777777" w:rsidR="00D04A7F" w:rsidRDefault="00D04A7F">
      <w:pPr>
        <w:pStyle w:val="a0"/>
        <w:jc w:val="both"/>
        <w:rPr>
          <w:lang w:eastAsia="zh-CN"/>
        </w:rPr>
      </w:pPr>
      <w:proofErr w:type="gramStart"/>
      <w:r>
        <w:rPr>
          <w:lang w:eastAsia="zh-CN"/>
        </w:rPr>
        <w:t>数据集能进入</w:t>
      </w:r>
      <w:proofErr w:type="gramEnd"/>
      <w:r>
        <w:rPr>
          <w:lang w:eastAsia="zh-CN"/>
        </w:rPr>
        <w:t>“待审核”状态。</w:t>
      </w:r>
    </w:p>
    <w:p w14:paraId="7A4D4904" w14:textId="77777777" w:rsidR="00D04A7F" w:rsidRDefault="00D04A7F">
      <w:pPr>
        <w:pStyle w:val="a0"/>
        <w:jc w:val="both"/>
        <w:rPr>
          <w:lang w:eastAsia="zh-CN"/>
        </w:rPr>
      </w:pPr>
      <w:r>
        <w:rPr>
          <w:lang w:eastAsia="zh-CN"/>
        </w:rPr>
        <w:t>管理员可修改分类、标签和展示状态。</w:t>
      </w:r>
    </w:p>
    <w:p w14:paraId="01F717C4" w14:textId="77777777" w:rsidR="00D04A7F" w:rsidRDefault="00D04A7F">
      <w:pPr>
        <w:pStyle w:val="a0"/>
        <w:jc w:val="both"/>
        <w:rPr>
          <w:lang w:eastAsia="zh-CN"/>
        </w:rPr>
      </w:pPr>
      <w:r>
        <w:rPr>
          <w:lang w:eastAsia="zh-CN"/>
        </w:rPr>
        <w:t>页面能区分公开、下架、拒绝等不同状态。</w:t>
      </w:r>
    </w:p>
    <w:p w14:paraId="7F5770AC" w14:textId="77777777" w:rsidR="00D04A7F" w:rsidRDefault="00D04A7F">
      <w:pPr>
        <w:pStyle w:val="31"/>
      </w:pPr>
      <w:r>
        <w:t xml:space="preserve">FR-ADM-0004 </w:t>
      </w:r>
      <w:proofErr w:type="spellStart"/>
      <w:r>
        <w:t>模型广场管理</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365E3047" w14:textId="77777777">
        <w:trPr>
          <w:jc w:val="center"/>
        </w:trPr>
        <w:tc>
          <w:tcPr>
            <w:tcW w:w="4252" w:type="dxa"/>
            <w:shd w:val="clear" w:color="auto" w:fill="D9D9D9"/>
            <w:vAlign w:val="center"/>
          </w:tcPr>
          <w:p w14:paraId="588A78B6" w14:textId="77777777" w:rsidR="00D04A7F" w:rsidRDefault="00D04A7F">
            <w:pPr>
              <w:ind w:firstLine="0"/>
              <w:jc w:val="center"/>
            </w:pPr>
            <w:proofErr w:type="spellStart"/>
            <w:r>
              <w:rPr>
                <w:b/>
                <w:sz w:val="21"/>
              </w:rPr>
              <w:t>属性</w:t>
            </w:r>
            <w:proofErr w:type="spellEnd"/>
          </w:p>
        </w:tc>
        <w:tc>
          <w:tcPr>
            <w:tcW w:w="4252" w:type="dxa"/>
            <w:shd w:val="clear" w:color="auto" w:fill="D9D9D9"/>
            <w:vAlign w:val="center"/>
          </w:tcPr>
          <w:p w14:paraId="5345C332" w14:textId="77777777" w:rsidR="00D04A7F" w:rsidRDefault="00D04A7F">
            <w:pPr>
              <w:ind w:firstLine="0"/>
              <w:jc w:val="center"/>
            </w:pPr>
            <w:proofErr w:type="spellStart"/>
            <w:r>
              <w:rPr>
                <w:b/>
                <w:sz w:val="21"/>
              </w:rPr>
              <w:t>内容</w:t>
            </w:r>
            <w:proofErr w:type="spellEnd"/>
          </w:p>
        </w:tc>
      </w:tr>
      <w:tr w:rsidR="00D04A7F" w14:paraId="7CA14210" w14:textId="77777777">
        <w:trPr>
          <w:jc w:val="center"/>
        </w:trPr>
        <w:tc>
          <w:tcPr>
            <w:tcW w:w="4252" w:type="dxa"/>
            <w:vAlign w:val="center"/>
          </w:tcPr>
          <w:p w14:paraId="566EE8D6" w14:textId="77777777" w:rsidR="00D04A7F" w:rsidRDefault="00D04A7F">
            <w:pPr>
              <w:ind w:firstLine="0"/>
            </w:pPr>
            <w:proofErr w:type="spellStart"/>
            <w:r>
              <w:rPr>
                <w:sz w:val="21"/>
              </w:rPr>
              <w:lastRenderedPageBreak/>
              <w:t>编号</w:t>
            </w:r>
            <w:proofErr w:type="spellEnd"/>
          </w:p>
        </w:tc>
        <w:tc>
          <w:tcPr>
            <w:tcW w:w="4252" w:type="dxa"/>
            <w:vAlign w:val="center"/>
          </w:tcPr>
          <w:p w14:paraId="77E739CC" w14:textId="77777777" w:rsidR="00D04A7F" w:rsidRDefault="00D04A7F">
            <w:pPr>
              <w:ind w:firstLine="0"/>
            </w:pPr>
            <w:r>
              <w:rPr>
                <w:sz w:val="21"/>
              </w:rPr>
              <w:t>FR-ADM-0004</w:t>
            </w:r>
          </w:p>
        </w:tc>
      </w:tr>
      <w:tr w:rsidR="00D04A7F" w14:paraId="53657BBB" w14:textId="77777777">
        <w:trPr>
          <w:jc w:val="center"/>
        </w:trPr>
        <w:tc>
          <w:tcPr>
            <w:tcW w:w="4252" w:type="dxa"/>
            <w:vAlign w:val="center"/>
          </w:tcPr>
          <w:p w14:paraId="517062DD" w14:textId="77777777" w:rsidR="00D04A7F" w:rsidRDefault="00D04A7F">
            <w:pPr>
              <w:ind w:firstLine="0"/>
            </w:pPr>
            <w:proofErr w:type="spellStart"/>
            <w:r>
              <w:rPr>
                <w:sz w:val="21"/>
              </w:rPr>
              <w:t>优先级</w:t>
            </w:r>
            <w:proofErr w:type="spellEnd"/>
          </w:p>
        </w:tc>
        <w:tc>
          <w:tcPr>
            <w:tcW w:w="4252" w:type="dxa"/>
            <w:vAlign w:val="center"/>
          </w:tcPr>
          <w:p w14:paraId="5F8D8649" w14:textId="77777777" w:rsidR="00D04A7F" w:rsidRDefault="00D04A7F">
            <w:pPr>
              <w:ind w:firstLine="0"/>
            </w:pPr>
            <w:r>
              <w:rPr>
                <w:sz w:val="21"/>
              </w:rPr>
              <w:t>P1</w:t>
            </w:r>
          </w:p>
        </w:tc>
      </w:tr>
      <w:tr w:rsidR="00D04A7F" w14:paraId="556E8EAC" w14:textId="77777777">
        <w:trPr>
          <w:jc w:val="center"/>
        </w:trPr>
        <w:tc>
          <w:tcPr>
            <w:tcW w:w="4252" w:type="dxa"/>
            <w:vAlign w:val="center"/>
          </w:tcPr>
          <w:p w14:paraId="77488D45" w14:textId="77777777" w:rsidR="00D04A7F" w:rsidRDefault="00D04A7F">
            <w:proofErr w:type="spellStart"/>
            <w:r>
              <w:t>交付要求</w:t>
            </w:r>
            <w:proofErr w:type="spellEnd"/>
          </w:p>
        </w:tc>
        <w:tc>
          <w:tcPr>
            <w:tcW w:w="4252" w:type="dxa"/>
            <w:vAlign w:val="center"/>
          </w:tcPr>
          <w:p w14:paraId="35609630" w14:textId="77777777" w:rsidR="00D04A7F" w:rsidRDefault="00D04A7F">
            <w:proofErr w:type="spellStart"/>
            <w:r>
              <w:t>本版应交付</w:t>
            </w:r>
            <w:proofErr w:type="spellEnd"/>
          </w:p>
        </w:tc>
      </w:tr>
      <w:tr w:rsidR="00D04A7F" w14:paraId="4390F096" w14:textId="77777777">
        <w:trPr>
          <w:jc w:val="center"/>
        </w:trPr>
        <w:tc>
          <w:tcPr>
            <w:tcW w:w="4252" w:type="dxa"/>
            <w:vAlign w:val="center"/>
          </w:tcPr>
          <w:p w14:paraId="0D643128" w14:textId="77777777" w:rsidR="00D04A7F" w:rsidRDefault="00D04A7F">
            <w:pPr>
              <w:ind w:firstLine="0"/>
            </w:pPr>
            <w:proofErr w:type="spellStart"/>
            <w:r>
              <w:rPr>
                <w:sz w:val="21"/>
              </w:rPr>
              <w:t>适用角色</w:t>
            </w:r>
            <w:proofErr w:type="spellEnd"/>
          </w:p>
        </w:tc>
        <w:tc>
          <w:tcPr>
            <w:tcW w:w="4252" w:type="dxa"/>
            <w:vAlign w:val="center"/>
          </w:tcPr>
          <w:p w14:paraId="57BE88BF" w14:textId="77777777" w:rsidR="00D04A7F" w:rsidRDefault="00D04A7F">
            <w:pPr>
              <w:ind w:firstLine="0"/>
            </w:pPr>
            <w:proofErr w:type="spellStart"/>
            <w:r>
              <w:rPr>
                <w:sz w:val="21"/>
              </w:rPr>
              <w:t>管理员</w:t>
            </w:r>
            <w:proofErr w:type="spellEnd"/>
          </w:p>
        </w:tc>
      </w:tr>
    </w:tbl>
    <w:p w14:paraId="2A6A853B" w14:textId="77777777" w:rsidR="00D04A7F" w:rsidRDefault="00D04A7F"/>
    <w:p w14:paraId="538600FF" w14:textId="77777777" w:rsidR="00D04A7F" w:rsidRDefault="00D04A7F">
      <w:pPr>
        <w:jc w:val="both"/>
      </w:pPr>
      <w:proofErr w:type="spellStart"/>
      <w:r>
        <w:rPr>
          <w:b/>
        </w:rPr>
        <w:t>功能说明</w:t>
      </w:r>
      <w:proofErr w:type="spellEnd"/>
    </w:p>
    <w:p w14:paraId="56E12B4D" w14:textId="77777777" w:rsidR="00D04A7F" w:rsidRDefault="00D04A7F">
      <w:pPr>
        <w:jc w:val="both"/>
        <w:rPr>
          <w:lang w:eastAsia="zh-CN"/>
        </w:rPr>
      </w:pPr>
      <w:r>
        <w:rPr>
          <w:lang w:eastAsia="zh-CN"/>
        </w:rPr>
        <w:t>系统应支持管理员管理用户发布的模型资产，包括模型卡片、审核、分类、标签和公开控制。</w:t>
      </w:r>
    </w:p>
    <w:p w14:paraId="1746FBB2" w14:textId="77777777" w:rsidR="00D04A7F" w:rsidRDefault="00D04A7F">
      <w:pPr>
        <w:jc w:val="both"/>
      </w:pPr>
      <w:proofErr w:type="spellStart"/>
      <w:r>
        <w:rPr>
          <w:b/>
        </w:rPr>
        <w:t>主要流程</w:t>
      </w:r>
      <w:proofErr w:type="spellEnd"/>
    </w:p>
    <w:p w14:paraId="1932A386" w14:textId="77777777" w:rsidR="00D04A7F" w:rsidRDefault="00D04A7F">
      <w:pPr>
        <w:pStyle w:val="a"/>
        <w:jc w:val="both"/>
        <w:rPr>
          <w:lang w:eastAsia="zh-CN"/>
        </w:rPr>
      </w:pPr>
      <w:r>
        <w:rPr>
          <w:lang w:eastAsia="zh-CN"/>
        </w:rPr>
        <w:t>用户提交模型或训练结果作为模型资产。</w:t>
      </w:r>
    </w:p>
    <w:p w14:paraId="46B80693" w14:textId="77777777" w:rsidR="00D04A7F" w:rsidRDefault="00D04A7F">
      <w:pPr>
        <w:pStyle w:val="a"/>
        <w:jc w:val="both"/>
        <w:rPr>
          <w:lang w:eastAsia="zh-CN"/>
        </w:rPr>
      </w:pPr>
      <w:r>
        <w:rPr>
          <w:lang w:eastAsia="zh-CN"/>
        </w:rPr>
        <w:t>系统生成模型名称、任务来源、指标摘要、标签和版本信息。</w:t>
      </w:r>
    </w:p>
    <w:p w14:paraId="1CE10667" w14:textId="77777777" w:rsidR="00D04A7F" w:rsidRDefault="00D04A7F">
      <w:pPr>
        <w:pStyle w:val="a"/>
        <w:jc w:val="both"/>
        <w:rPr>
          <w:lang w:eastAsia="zh-CN"/>
        </w:rPr>
      </w:pPr>
      <w:r>
        <w:rPr>
          <w:lang w:eastAsia="zh-CN"/>
        </w:rPr>
        <w:t>管理员在模型广场后台进行审核、分类、打标签和上下架。</w:t>
      </w:r>
    </w:p>
    <w:p w14:paraId="7FBF5E74" w14:textId="77777777" w:rsidR="00D04A7F" w:rsidRDefault="00D04A7F">
      <w:pPr>
        <w:pStyle w:val="a"/>
        <w:jc w:val="both"/>
        <w:rPr>
          <w:lang w:eastAsia="zh-CN"/>
        </w:rPr>
      </w:pPr>
      <w:r>
        <w:rPr>
          <w:lang w:eastAsia="zh-CN"/>
        </w:rPr>
        <w:t>审核通过的模型在模型广场展示。</w:t>
      </w:r>
    </w:p>
    <w:p w14:paraId="6B977B74" w14:textId="77777777" w:rsidR="00D04A7F" w:rsidRDefault="00D04A7F">
      <w:pPr>
        <w:jc w:val="both"/>
      </w:pPr>
      <w:proofErr w:type="spellStart"/>
      <w:r>
        <w:rPr>
          <w:b/>
        </w:rPr>
        <w:t>业务规则</w:t>
      </w:r>
      <w:proofErr w:type="spellEnd"/>
    </w:p>
    <w:p w14:paraId="2D67FFF6" w14:textId="77777777" w:rsidR="00D04A7F" w:rsidRDefault="00D04A7F">
      <w:pPr>
        <w:pStyle w:val="a0"/>
        <w:jc w:val="both"/>
        <w:rPr>
          <w:lang w:eastAsia="zh-CN"/>
        </w:rPr>
      </w:pPr>
      <w:r>
        <w:rPr>
          <w:lang w:eastAsia="zh-CN"/>
        </w:rPr>
        <w:t>模型资产应关联任务、数据集、主要指标和版本。</w:t>
      </w:r>
    </w:p>
    <w:p w14:paraId="09D34CB9" w14:textId="77777777" w:rsidR="00D04A7F" w:rsidRDefault="00D04A7F">
      <w:pPr>
        <w:pStyle w:val="a0"/>
        <w:jc w:val="both"/>
        <w:rPr>
          <w:lang w:eastAsia="zh-CN"/>
        </w:rPr>
      </w:pPr>
      <w:r>
        <w:rPr>
          <w:lang w:eastAsia="zh-CN"/>
        </w:rPr>
        <w:t>模型广场与数据中心需采用相似的审核状态模型。</w:t>
      </w:r>
    </w:p>
    <w:p w14:paraId="0A330C35" w14:textId="77777777" w:rsidR="00D04A7F" w:rsidRDefault="00D04A7F">
      <w:pPr>
        <w:pStyle w:val="a0"/>
        <w:jc w:val="both"/>
        <w:rPr>
          <w:lang w:eastAsia="zh-CN"/>
        </w:rPr>
      </w:pPr>
      <w:r>
        <w:rPr>
          <w:lang w:eastAsia="zh-CN"/>
        </w:rPr>
        <w:t>管理员可控制是否公开展示，而非默认全部可见。</w:t>
      </w:r>
    </w:p>
    <w:p w14:paraId="63680D2A" w14:textId="77777777" w:rsidR="00D04A7F" w:rsidRDefault="00D04A7F">
      <w:pPr>
        <w:jc w:val="both"/>
      </w:pPr>
      <w:proofErr w:type="spellStart"/>
      <w:r>
        <w:rPr>
          <w:b/>
        </w:rPr>
        <w:t>验收标准</w:t>
      </w:r>
      <w:proofErr w:type="spellEnd"/>
    </w:p>
    <w:p w14:paraId="29CE0224" w14:textId="77777777" w:rsidR="00D04A7F" w:rsidRDefault="00D04A7F">
      <w:pPr>
        <w:pStyle w:val="a0"/>
        <w:jc w:val="both"/>
        <w:rPr>
          <w:lang w:eastAsia="zh-CN"/>
        </w:rPr>
      </w:pPr>
      <w:r>
        <w:rPr>
          <w:lang w:eastAsia="zh-CN"/>
        </w:rPr>
        <w:t>模型能进入待审核状态。</w:t>
      </w:r>
    </w:p>
    <w:p w14:paraId="5F34D88C" w14:textId="77777777" w:rsidR="00D04A7F" w:rsidRDefault="00D04A7F">
      <w:pPr>
        <w:pStyle w:val="a0"/>
        <w:jc w:val="both"/>
        <w:rPr>
          <w:lang w:eastAsia="zh-CN"/>
        </w:rPr>
      </w:pPr>
      <w:r>
        <w:rPr>
          <w:lang w:eastAsia="zh-CN"/>
        </w:rPr>
        <w:t>后台支持分类、标签、状态变更和公开控制。</w:t>
      </w:r>
    </w:p>
    <w:p w14:paraId="096458EA" w14:textId="77777777" w:rsidR="00D04A7F" w:rsidRDefault="00D04A7F">
      <w:pPr>
        <w:pStyle w:val="a0"/>
        <w:jc w:val="both"/>
        <w:rPr>
          <w:lang w:eastAsia="zh-CN"/>
        </w:rPr>
      </w:pPr>
      <w:r>
        <w:rPr>
          <w:lang w:eastAsia="zh-CN"/>
        </w:rPr>
        <w:t>前端存在模型广场或后台管理页面，而不是只有存储记录。</w:t>
      </w:r>
    </w:p>
    <w:p w14:paraId="69B3CB9E" w14:textId="77777777" w:rsidR="00D04A7F" w:rsidRDefault="00D04A7F">
      <w:pPr>
        <w:pStyle w:val="31"/>
      </w:pPr>
      <w:r>
        <w:t xml:space="preserve">FR-ADM-0005 AI </w:t>
      </w:r>
      <w:proofErr w:type="spellStart"/>
      <w:r>
        <w:t>连接器接入、命名与默认</w:t>
      </w:r>
      <w:proofErr w:type="spellEnd"/>
      <w:r>
        <w:t xml:space="preserve"> AI </w:t>
      </w:r>
      <w:proofErr w:type="spellStart"/>
      <w:r>
        <w:t>组合管理</w:t>
      </w:r>
      <w:proofErr w:type="spellEnd"/>
    </w:p>
    <w:tbl>
      <w:tblPr>
        <w:tblStyle w:val="af4"/>
        <w:tblW w:w="0" w:type="auto"/>
        <w:tblLook w:val="04A0" w:firstRow="1" w:lastRow="0" w:firstColumn="1" w:lastColumn="0" w:noHBand="0" w:noVBand="1"/>
      </w:tblPr>
      <w:tblGrid>
        <w:gridCol w:w="4252"/>
        <w:gridCol w:w="4252"/>
      </w:tblGrid>
      <w:tr w:rsidR="00D04A7F" w14:paraId="165C12FC" w14:textId="77777777">
        <w:tc>
          <w:tcPr>
            <w:tcW w:w="4252" w:type="dxa"/>
          </w:tcPr>
          <w:p w14:paraId="31975899" w14:textId="77777777" w:rsidR="00D04A7F" w:rsidRDefault="00D04A7F">
            <w:proofErr w:type="spellStart"/>
            <w:r>
              <w:t>属性</w:t>
            </w:r>
            <w:proofErr w:type="spellEnd"/>
          </w:p>
        </w:tc>
        <w:tc>
          <w:tcPr>
            <w:tcW w:w="4252" w:type="dxa"/>
          </w:tcPr>
          <w:p w14:paraId="162EA426" w14:textId="77777777" w:rsidR="00D04A7F" w:rsidRDefault="00D04A7F">
            <w:proofErr w:type="spellStart"/>
            <w:r>
              <w:t>内容</w:t>
            </w:r>
            <w:proofErr w:type="spellEnd"/>
          </w:p>
        </w:tc>
      </w:tr>
      <w:tr w:rsidR="00D04A7F" w14:paraId="6250CF8E" w14:textId="77777777">
        <w:tc>
          <w:tcPr>
            <w:tcW w:w="4252" w:type="dxa"/>
          </w:tcPr>
          <w:p w14:paraId="65510478" w14:textId="77777777" w:rsidR="00D04A7F" w:rsidRDefault="00D04A7F">
            <w:proofErr w:type="spellStart"/>
            <w:r>
              <w:t>编号</w:t>
            </w:r>
            <w:proofErr w:type="spellEnd"/>
          </w:p>
        </w:tc>
        <w:tc>
          <w:tcPr>
            <w:tcW w:w="4252" w:type="dxa"/>
          </w:tcPr>
          <w:p w14:paraId="70254EE6" w14:textId="77777777" w:rsidR="00D04A7F" w:rsidRDefault="00D04A7F">
            <w:r>
              <w:t>FR-ADM-0005</w:t>
            </w:r>
          </w:p>
        </w:tc>
      </w:tr>
      <w:tr w:rsidR="00D04A7F" w14:paraId="4ED4BF25" w14:textId="77777777">
        <w:tc>
          <w:tcPr>
            <w:tcW w:w="4252" w:type="dxa"/>
          </w:tcPr>
          <w:p w14:paraId="51375A1E" w14:textId="77777777" w:rsidR="00D04A7F" w:rsidRDefault="00D04A7F">
            <w:proofErr w:type="spellStart"/>
            <w:r>
              <w:t>优先级</w:t>
            </w:r>
            <w:proofErr w:type="spellEnd"/>
          </w:p>
        </w:tc>
        <w:tc>
          <w:tcPr>
            <w:tcW w:w="4252" w:type="dxa"/>
          </w:tcPr>
          <w:p w14:paraId="53892171" w14:textId="77777777" w:rsidR="00D04A7F" w:rsidRDefault="00D04A7F">
            <w:r>
              <w:t>P0</w:t>
            </w:r>
          </w:p>
        </w:tc>
      </w:tr>
      <w:tr w:rsidR="00D04A7F" w14:paraId="3D0706CE" w14:textId="77777777">
        <w:tc>
          <w:tcPr>
            <w:tcW w:w="4252" w:type="dxa"/>
          </w:tcPr>
          <w:p w14:paraId="52B5D923" w14:textId="77777777" w:rsidR="00D04A7F" w:rsidRDefault="00D04A7F">
            <w:proofErr w:type="spellStart"/>
            <w:r>
              <w:lastRenderedPageBreak/>
              <w:t>交付要求</w:t>
            </w:r>
            <w:proofErr w:type="spellEnd"/>
          </w:p>
        </w:tc>
        <w:tc>
          <w:tcPr>
            <w:tcW w:w="4252" w:type="dxa"/>
          </w:tcPr>
          <w:p w14:paraId="255806BB" w14:textId="77777777" w:rsidR="00D04A7F" w:rsidRDefault="00D04A7F">
            <w:proofErr w:type="spellStart"/>
            <w:r>
              <w:t>本版必须交付</w:t>
            </w:r>
            <w:proofErr w:type="spellEnd"/>
          </w:p>
        </w:tc>
      </w:tr>
      <w:tr w:rsidR="00D04A7F" w14:paraId="798C0D9B" w14:textId="77777777">
        <w:tc>
          <w:tcPr>
            <w:tcW w:w="4252" w:type="dxa"/>
          </w:tcPr>
          <w:p w14:paraId="519CE2A1" w14:textId="77777777" w:rsidR="00D04A7F" w:rsidRDefault="00D04A7F">
            <w:proofErr w:type="spellStart"/>
            <w:r>
              <w:t>适用角色</w:t>
            </w:r>
            <w:proofErr w:type="spellEnd"/>
          </w:p>
        </w:tc>
        <w:tc>
          <w:tcPr>
            <w:tcW w:w="4252" w:type="dxa"/>
          </w:tcPr>
          <w:p w14:paraId="0AAF1382" w14:textId="77777777" w:rsidR="00D04A7F" w:rsidRDefault="00D04A7F">
            <w:proofErr w:type="spellStart"/>
            <w:r>
              <w:t>团队所有者、管理员</w:t>
            </w:r>
            <w:proofErr w:type="spellEnd"/>
          </w:p>
        </w:tc>
      </w:tr>
    </w:tbl>
    <w:p w14:paraId="0CF2FA08" w14:textId="77777777" w:rsidR="00D04A7F" w:rsidRDefault="00D04A7F">
      <w:proofErr w:type="spellStart"/>
      <w:r>
        <w:t>功能说明</w:t>
      </w:r>
      <w:proofErr w:type="spellEnd"/>
    </w:p>
    <w:p w14:paraId="606ECF29" w14:textId="77777777" w:rsidR="00D04A7F" w:rsidRDefault="00D04A7F">
      <w:pPr>
        <w:rPr>
          <w:lang w:eastAsia="zh-CN"/>
        </w:rPr>
      </w:pPr>
      <w:r>
        <w:rPr>
          <w:lang w:eastAsia="zh-CN"/>
        </w:rPr>
        <w:t>系统应支持管理员通过导入不同的 Key、账号、Base URL 或连接配置接入多个 AI 连接器，并为每个连接器设置团队内显示名称。重点不是只支持某几个模型名称，而是支持在同一团队下录入多个模型来源，而不是只使用一个 API 模型。管理员还应能够为任务各阶段配置默认 AI 组合。</w:t>
      </w:r>
    </w:p>
    <w:p w14:paraId="160E31F6" w14:textId="77777777" w:rsidR="00D04A7F" w:rsidRDefault="00D04A7F">
      <w:proofErr w:type="spellStart"/>
      <w:r>
        <w:t>主要流程</w:t>
      </w:r>
      <w:proofErr w:type="spellEnd"/>
    </w:p>
    <w:p w14:paraId="399F6A95" w14:textId="77777777" w:rsidR="00D04A7F" w:rsidRDefault="00D04A7F">
      <w:pPr>
        <w:pStyle w:val="a"/>
        <w:rPr>
          <w:lang w:eastAsia="zh-CN"/>
        </w:rPr>
      </w:pPr>
      <w:r>
        <w:rPr>
          <w:lang w:eastAsia="zh-CN"/>
        </w:rPr>
        <w:t>管理员进入 AI 连接管理页面。</w:t>
      </w:r>
    </w:p>
    <w:p w14:paraId="33C8A328" w14:textId="77777777" w:rsidR="00D04A7F" w:rsidRDefault="00D04A7F">
      <w:pPr>
        <w:pStyle w:val="a"/>
        <w:rPr>
          <w:lang w:eastAsia="zh-CN"/>
        </w:rPr>
      </w:pPr>
      <w:r>
        <w:rPr>
          <w:lang w:eastAsia="zh-CN"/>
        </w:rPr>
        <w:t>管理员新增多个连接器，可以来自不同提供方，也可以来自同</w:t>
      </w:r>
      <w:proofErr w:type="gramStart"/>
      <w:r>
        <w:rPr>
          <w:lang w:eastAsia="zh-CN"/>
        </w:rPr>
        <w:t>一提供</w:t>
      </w:r>
      <w:proofErr w:type="gramEnd"/>
      <w:r>
        <w:rPr>
          <w:lang w:eastAsia="zh-CN"/>
        </w:rPr>
        <w:t>方下的不同 Key 或不同模型配置。</w:t>
      </w:r>
    </w:p>
    <w:p w14:paraId="332804E2" w14:textId="77777777" w:rsidR="00D04A7F" w:rsidRDefault="00D04A7F">
      <w:pPr>
        <w:pStyle w:val="a"/>
        <w:rPr>
          <w:lang w:eastAsia="zh-CN"/>
        </w:rPr>
      </w:pPr>
      <w:r>
        <w:rPr>
          <w:lang w:eastAsia="zh-CN"/>
        </w:rPr>
        <w:t>管理员为每个连接器填写连接信息、可用模型和团队内显示名称。</w:t>
      </w:r>
    </w:p>
    <w:p w14:paraId="2150134B" w14:textId="77777777" w:rsidR="00D04A7F" w:rsidRDefault="00D04A7F">
      <w:pPr>
        <w:pStyle w:val="a"/>
        <w:rPr>
          <w:lang w:eastAsia="zh-CN"/>
        </w:rPr>
      </w:pPr>
      <w:r>
        <w:rPr>
          <w:lang w:eastAsia="zh-CN"/>
        </w:rPr>
        <w:t>管理员测试连接器可用性后保存，并将其纳入可选连接器池。</w:t>
      </w:r>
    </w:p>
    <w:p w14:paraId="1800D8C6" w14:textId="77777777" w:rsidR="00D04A7F" w:rsidRDefault="00D04A7F">
      <w:pPr>
        <w:pStyle w:val="a"/>
        <w:rPr>
          <w:lang w:eastAsia="zh-CN"/>
        </w:rPr>
      </w:pPr>
      <w:r>
        <w:rPr>
          <w:lang w:eastAsia="zh-CN"/>
        </w:rPr>
        <w:t>管理员进入默认 AI 组合页，为需求解析、数据分析、模型选择、训练验证、报告生成等阶段设置默认连接器和模型。</w:t>
      </w:r>
    </w:p>
    <w:p w14:paraId="7388E411" w14:textId="77777777" w:rsidR="00D04A7F" w:rsidRDefault="00D04A7F">
      <w:proofErr w:type="spellStart"/>
      <w:r>
        <w:t>业务规则</w:t>
      </w:r>
      <w:proofErr w:type="spellEnd"/>
    </w:p>
    <w:p w14:paraId="65A24C98" w14:textId="77777777" w:rsidR="00D04A7F" w:rsidRDefault="00D04A7F">
      <w:pPr>
        <w:pStyle w:val="a0"/>
      </w:pPr>
      <w:proofErr w:type="spellStart"/>
      <w:r>
        <w:t>ChatGPT、Claude、Kimi</w:t>
      </w:r>
      <w:proofErr w:type="spellEnd"/>
      <w:r>
        <w:t xml:space="preserve"> 和 OpenAI-compatible </w:t>
      </w:r>
      <w:proofErr w:type="spellStart"/>
      <w:r>
        <w:t>仅作为示例，不构成限制范围</w:t>
      </w:r>
      <w:proofErr w:type="spellEnd"/>
      <w:r>
        <w:t>。</w:t>
      </w:r>
    </w:p>
    <w:p w14:paraId="1E615D21" w14:textId="77777777" w:rsidR="00D04A7F" w:rsidRDefault="00D04A7F">
      <w:pPr>
        <w:pStyle w:val="a0"/>
        <w:rPr>
          <w:lang w:eastAsia="zh-CN"/>
        </w:rPr>
      </w:pPr>
      <w:r>
        <w:rPr>
          <w:lang w:eastAsia="zh-CN"/>
        </w:rPr>
        <w:t>同一团队必须允许录入多个 AI 连接器，且既支持不同提供方，也支持同</w:t>
      </w:r>
      <w:proofErr w:type="gramStart"/>
      <w:r>
        <w:rPr>
          <w:lang w:eastAsia="zh-CN"/>
        </w:rPr>
        <w:t>一提供</w:t>
      </w:r>
      <w:proofErr w:type="gramEnd"/>
      <w:r>
        <w:rPr>
          <w:lang w:eastAsia="zh-CN"/>
        </w:rPr>
        <w:t>方下多个 Key / 多个账号 / 多个模型配置。</w:t>
      </w:r>
    </w:p>
    <w:p w14:paraId="183E82C6" w14:textId="77777777" w:rsidR="00D04A7F" w:rsidRDefault="00D04A7F">
      <w:pPr>
        <w:pStyle w:val="a0"/>
        <w:rPr>
          <w:lang w:eastAsia="zh-CN"/>
        </w:rPr>
      </w:pPr>
      <w:r>
        <w:rPr>
          <w:lang w:eastAsia="zh-CN"/>
        </w:rPr>
        <w:t>连接器密钥必须加密存储，页面展示时应脱敏。</w:t>
      </w:r>
    </w:p>
    <w:p w14:paraId="312B99DB" w14:textId="77777777" w:rsidR="00D04A7F" w:rsidRDefault="00D04A7F">
      <w:pPr>
        <w:pStyle w:val="a0"/>
        <w:rPr>
          <w:lang w:eastAsia="zh-CN"/>
        </w:rPr>
      </w:pPr>
      <w:r>
        <w:rPr>
          <w:lang w:eastAsia="zh-CN"/>
        </w:rPr>
        <w:t>成员未手动选择 AI 时，后端必须自动使用管理员保存的默认 AI 组合。</w:t>
      </w:r>
    </w:p>
    <w:p w14:paraId="70BA3BAD" w14:textId="77777777" w:rsidR="00D04A7F" w:rsidRDefault="00D04A7F">
      <w:proofErr w:type="spellStart"/>
      <w:r>
        <w:t>验收标准</w:t>
      </w:r>
      <w:proofErr w:type="spellEnd"/>
    </w:p>
    <w:p w14:paraId="339042E0" w14:textId="77777777" w:rsidR="00D04A7F" w:rsidRDefault="00D04A7F">
      <w:pPr>
        <w:pStyle w:val="a0"/>
        <w:rPr>
          <w:lang w:eastAsia="zh-CN"/>
        </w:rPr>
      </w:pPr>
      <w:r>
        <w:rPr>
          <w:lang w:eastAsia="zh-CN"/>
        </w:rPr>
        <w:t>管理员可以在同一团队下保存多个 AI 连接器，并为每个连接器命名。</w:t>
      </w:r>
    </w:p>
    <w:p w14:paraId="40625BEC" w14:textId="77777777" w:rsidR="00D04A7F" w:rsidRDefault="00D04A7F">
      <w:pPr>
        <w:pStyle w:val="a0"/>
        <w:rPr>
          <w:lang w:eastAsia="zh-CN"/>
        </w:rPr>
      </w:pPr>
      <w:r>
        <w:rPr>
          <w:lang w:eastAsia="zh-CN"/>
        </w:rPr>
        <w:t>管理员可以为任务不同阶段配置默认 AI 组合。</w:t>
      </w:r>
    </w:p>
    <w:p w14:paraId="186D50B1" w14:textId="77777777" w:rsidR="00D04A7F" w:rsidRDefault="00D04A7F">
      <w:pPr>
        <w:pStyle w:val="a0"/>
        <w:rPr>
          <w:lang w:eastAsia="zh-CN"/>
        </w:rPr>
      </w:pPr>
      <w:r>
        <w:rPr>
          <w:lang w:eastAsia="zh-CN"/>
        </w:rPr>
        <w:t>成员进入任务页面时能看到管理员配置的默认阶段 AI。</w:t>
      </w:r>
    </w:p>
    <w:p w14:paraId="34BD559E" w14:textId="77777777" w:rsidR="00D04A7F" w:rsidRDefault="00D04A7F">
      <w:pPr>
        <w:pStyle w:val="21"/>
        <w:rPr>
          <w:lang w:eastAsia="zh-CN"/>
        </w:rPr>
      </w:pPr>
      <w:bookmarkStart w:id="26" w:name="_Toc227265665"/>
      <w:r>
        <w:rPr>
          <w:lang w:eastAsia="zh-CN"/>
        </w:rPr>
        <w:lastRenderedPageBreak/>
        <w:t xml:space="preserve">4.4 </w:t>
      </w:r>
      <w:r>
        <w:rPr>
          <w:lang w:eastAsia="zh-CN"/>
        </w:rPr>
        <w:t>零基础业务用户功能需求</w:t>
      </w:r>
      <w:bookmarkEnd w:id="26"/>
    </w:p>
    <w:p w14:paraId="5E8A5488" w14:textId="77777777" w:rsidR="00D04A7F" w:rsidRDefault="00D04A7F">
      <w:pPr>
        <w:pStyle w:val="31"/>
        <w:rPr>
          <w:lang w:eastAsia="zh-CN"/>
        </w:rPr>
      </w:pPr>
      <w:r>
        <w:rPr>
          <w:lang w:eastAsia="zh-CN"/>
        </w:rPr>
        <w:t xml:space="preserve">FR-BIZ-0001 </w:t>
      </w:r>
      <w:r>
        <w:rPr>
          <w:lang w:eastAsia="zh-CN"/>
        </w:rPr>
        <w:t>自然语言输入任务需求</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3331879D" w14:textId="77777777">
        <w:trPr>
          <w:jc w:val="center"/>
        </w:trPr>
        <w:tc>
          <w:tcPr>
            <w:tcW w:w="4252" w:type="dxa"/>
            <w:shd w:val="clear" w:color="auto" w:fill="D9D9D9"/>
            <w:vAlign w:val="center"/>
          </w:tcPr>
          <w:p w14:paraId="7BD9BFD7" w14:textId="77777777" w:rsidR="00D04A7F" w:rsidRDefault="00D04A7F">
            <w:pPr>
              <w:ind w:firstLine="0"/>
              <w:jc w:val="center"/>
            </w:pPr>
            <w:proofErr w:type="spellStart"/>
            <w:r>
              <w:rPr>
                <w:b/>
                <w:sz w:val="21"/>
              </w:rPr>
              <w:t>属性</w:t>
            </w:r>
            <w:proofErr w:type="spellEnd"/>
          </w:p>
        </w:tc>
        <w:tc>
          <w:tcPr>
            <w:tcW w:w="4252" w:type="dxa"/>
            <w:shd w:val="clear" w:color="auto" w:fill="D9D9D9"/>
            <w:vAlign w:val="center"/>
          </w:tcPr>
          <w:p w14:paraId="6BA1A486" w14:textId="77777777" w:rsidR="00D04A7F" w:rsidRDefault="00D04A7F">
            <w:pPr>
              <w:ind w:firstLine="0"/>
              <w:jc w:val="center"/>
            </w:pPr>
            <w:proofErr w:type="spellStart"/>
            <w:r>
              <w:rPr>
                <w:b/>
                <w:sz w:val="21"/>
              </w:rPr>
              <w:t>内容</w:t>
            </w:r>
            <w:proofErr w:type="spellEnd"/>
          </w:p>
        </w:tc>
      </w:tr>
      <w:tr w:rsidR="00D04A7F" w14:paraId="224767E1" w14:textId="77777777">
        <w:trPr>
          <w:jc w:val="center"/>
        </w:trPr>
        <w:tc>
          <w:tcPr>
            <w:tcW w:w="4252" w:type="dxa"/>
            <w:vAlign w:val="center"/>
          </w:tcPr>
          <w:p w14:paraId="0E2C7146" w14:textId="77777777" w:rsidR="00D04A7F" w:rsidRDefault="00D04A7F">
            <w:pPr>
              <w:ind w:firstLine="0"/>
            </w:pPr>
            <w:proofErr w:type="spellStart"/>
            <w:r>
              <w:rPr>
                <w:sz w:val="21"/>
              </w:rPr>
              <w:t>编号</w:t>
            </w:r>
            <w:proofErr w:type="spellEnd"/>
          </w:p>
        </w:tc>
        <w:tc>
          <w:tcPr>
            <w:tcW w:w="4252" w:type="dxa"/>
            <w:vAlign w:val="center"/>
          </w:tcPr>
          <w:p w14:paraId="5A0238BC" w14:textId="77777777" w:rsidR="00D04A7F" w:rsidRDefault="00D04A7F">
            <w:pPr>
              <w:ind w:firstLine="0"/>
            </w:pPr>
            <w:r>
              <w:rPr>
                <w:sz w:val="21"/>
              </w:rPr>
              <w:t>FR-BIZ-0001</w:t>
            </w:r>
          </w:p>
        </w:tc>
      </w:tr>
      <w:tr w:rsidR="00D04A7F" w14:paraId="2AB724A5" w14:textId="77777777">
        <w:trPr>
          <w:jc w:val="center"/>
        </w:trPr>
        <w:tc>
          <w:tcPr>
            <w:tcW w:w="4252" w:type="dxa"/>
            <w:vAlign w:val="center"/>
          </w:tcPr>
          <w:p w14:paraId="2868E593" w14:textId="77777777" w:rsidR="00D04A7F" w:rsidRDefault="00D04A7F">
            <w:pPr>
              <w:ind w:firstLine="0"/>
            </w:pPr>
            <w:proofErr w:type="spellStart"/>
            <w:r>
              <w:rPr>
                <w:sz w:val="21"/>
              </w:rPr>
              <w:t>优先级</w:t>
            </w:r>
            <w:proofErr w:type="spellEnd"/>
          </w:p>
        </w:tc>
        <w:tc>
          <w:tcPr>
            <w:tcW w:w="4252" w:type="dxa"/>
            <w:vAlign w:val="center"/>
          </w:tcPr>
          <w:p w14:paraId="5B3C1324" w14:textId="77777777" w:rsidR="00D04A7F" w:rsidRDefault="00D04A7F">
            <w:pPr>
              <w:ind w:firstLine="0"/>
            </w:pPr>
            <w:r>
              <w:rPr>
                <w:sz w:val="21"/>
              </w:rPr>
              <w:t>P0</w:t>
            </w:r>
          </w:p>
        </w:tc>
      </w:tr>
      <w:tr w:rsidR="00D04A7F" w14:paraId="4E003DBE" w14:textId="77777777">
        <w:trPr>
          <w:jc w:val="center"/>
        </w:trPr>
        <w:tc>
          <w:tcPr>
            <w:tcW w:w="4252" w:type="dxa"/>
            <w:vAlign w:val="center"/>
          </w:tcPr>
          <w:p w14:paraId="4F059C3E" w14:textId="77777777" w:rsidR="00D04A7F" w:rsidRDefault="00D04A7F">
            <w:proofErr w:type="spellStart"/>
            <w:r>
              <w:t>交付要求</w:t>
            </w:r>
            <w:proofErr w:type="spellEnd"/>
          </w:p>
        </w:tc>
        <w:tc>
          <w:tcPr>
            <w:tcW w:w="4252" w:type="dxa"/>
            <w:vAlign w:val="center"/>
          </w:tcPr>
          <w:p w14:paraId="2547C93F" w14:textId="77777777" w:rsidR="00D04A7F" w:rsidRDefault="00D04A7F">
            <w:proofErr w:type="spellStart"/>
            <w:r>
              <w:t>本版必须交付</w:t>
            </w:r>
            <w:proofErr w:type="spellEnd"/>
          </w:p>
        </w:tc>
      </w:tr>
      <w:tr w:rsidR="00D04A7F" w14:paraId="713AE9A4" w14:textId="77777777">
        <w:trPr>
          <w:jc w:val="center"/>
        </w:trPr>
        <w:tc>
          <w:tcPr>
            <w:tcW w:w="4252" w:type="dxa"/>
            <w:vAlign w:val="center"/>
          </w:tcPr>
          <w:p w14:paraId="7A4D8347" w14:textId="77777777" w:rsidR="00D04A7F" w:rsidRDefault="00D04A7F">
            <w:pPr>
              <w:ind w:firstLine="0"/>
            </w:pPr>
            <w:proofErr w:type="spellStart"/>
            <w:r>
              <w:rPr>
                <w:sz w:val="21"/>
              </w:rPr>
              <w:t>适用角色</w:t>
            </w:r>
            <w:proofErr w:type="spellEnd"/>
          </w:p>
        </w:tc>
        <w:tc>
          <w:tcPr>
            <w:tcW w:w="4252" w:type="dxa"/>
            <w:vAlign w:val="center"/>
          </w:tcPr>
          <w:p w14:paraId="0AB23228" w14:textId="77777777" w:rsidR="00D04A7F" w:rsidRDefault="00D04A7F">
            <w:pPr>
              <w:ind w:firstLine="0"/>
            </w:pPr>
            <w:proofErr w:type="spellStart"/>
            <w:r>
              <w:rPr>
                <w:sz w:val="21"/>
              </w:rPr>
              <w:t>零基础业务用户</w:t>
            </w:r>
            <w:proofErr w:type="spellEnd"/>
          </w:p>
        </w:tc>
      </w:tr>
    </w:tbl>
    <w:p w14:paraId="7C2232DC" w14:textId="77777777" w:rsidR="00D04A7F" w:rsidRDefault="00D04A7F"/>
    <w:p w14:paraId="47060C8B" w14:textId="77777777" w:rsidR="00D04A7F" w:rsidRDefault="00D04A7F">
      <w:pPr>
        <w:jc w:val="both"/>
      </w:pPr>
      <w:proofErr w:type="spellStart"/>
      <w:r>
        <w:rPr>
          <w:b/>
        </w:rPr>
        <w:t>功能说明</w:t>
      </w:r>
      <w:proofErr w:type="spellEnd"/>
    </w:p>
    <w:p w14:paraId="4E1C1C9E" w14:textId="77777777" w:rsidR="00D04A7F" w:rsidRDefault="00D04A7F">
      <w:pPr>
        <w:jc w:val="both"/>
        <w:rPr>
          <w:lang w:eastAsia="zh-CN"/>
        </w:rPr>
      </w:pPr>
      <w:r>
        <w:rPr>
          <w:lang w:eastAsia="zh-CN"/>
        </w:rPr>
        <w:t>用户应能通过自然语言描述建模任务，系统应保存原始任务文本，并尽可能解析为结构化任务信息。</w:t>
      </w:r>
    </w:p>
    <w:p w14:paraId="2782B75C" w14:textId="77777777" w:rsidR="00D04A7F" w:rsidRDefault="00D04A7F">
      <w:pPr>
        <w:jc w:val="both"/>
      </w:pPr>
      <w:proofErr w:type="spellStart"/>
      <w:r>
        <w:rPr>
          <w:b/>
        </w:rPr>
        <w:t>建议解析字段</w:t>
      </w:r>
      <w:proofErr w:type="spellEnd"/>
    </w:p>
    <w:p w14:paraId="5CC115B8" w14:textId="77777777" w:rsidR="00D04A7F" w:rsidRDefault="00D04A7F">
      <w:pPr>
        <w:pStyle w:val="a0"/>
        <w:jc w:val="both"/>
      </w:pPr>
      <w:proofErr w:type="spellStart"/>
      <w:r>
        <w:t>任务类型</w:t>
      </w:r>
      <w:proofErr w:type="spellEnd"/>
    </w:p>
    <w:p w14:paraId="766B10C0" w14:textId="77777777" w:rsidR="00D04A7F" w:rsidRDefault="00D04A7F">
      <w:pPr>
        <w:pStyle w:val="a0"/>
        <w:jc w:val="both"/>
      </w:pPr>
      <w:proofErr w:type="spellStart"/>
      <w:r>
        <w:t>目标字段</w:t>
      </w:r>
      <w:proofErr w:type="spellEnd"/>
    </w:p>
    <w:p w14:paraId="046E9EF3" w14:textId="77777777" w:rsidR="00D04A7F" w:rsidRDefault="00D04A7F">
      <w:pPr>
        <w:pStyle w:val="a0"/>
        <w:jc w:val="both"/>
      </w:pPr>
      <w:proofErr w:type="spellStart"/>
      <w:r>
        <w:t>评价指标</w:t>
      </w:r>
      <w:proofErr w:type="spellEnd"/>
    </w:p>
    <w:p w14:paraId="22D473DF" w14:textId="77777777" w:rsidR="00D04A7F" w:rsidRDefault="00D04A7F">
      <w:pPr>
        <w:pStyle w:val="a0"/>
        <w:jc w:val="both"/>
      </w:pPr>
      <w:proofErr w:type="spellStart"/>
      <w:r>
        <w:t>数据类型</w:t>
      </w:r>
      <w:proofErr w:type="spellEnd"/>
    </w:p>
    <w:p w14:paraId="4B6DF034" w14:textId="77777777" w:rsidR="00D04A7F" w:rsidRDefault="00D04A7F">
      <w:pPr>
        <w:pStyle w:val="a0"/>
        <w:jc w:val="both"/>
      </w:pPr>
      <w:proofErr w:type="spellStart"/>
      <w:r>
        <w:t>业务目标</w:t>
      </w:r>
      <w:proofErr w:type="spellEnd"/>
    </w:p>
    <w:p w14:paraId="53A4CB96" w14:textId="77777777" w:rsidR="00D04A7F" w:rsidRDefault="00D04A7F">
      <w:pPr>
        <w:pStyle w:val="a0"/>
        <w:jc w:val="both"/>
      </w:pPr>
      <w:proofErr w:type="spellStart"/>
      <w:r>
        <w:t>约束条件</w:t>
      </w:r>
      <w:proofErr w:type="spellEnd"/>
    </w:p>
    <w:p w14:paraId="74232B61" w14:textId="77777777" w:rsidR="00D04A7F" w:rsidRDefault="00D04A7F">
      <w:pPr>
        <w:jc w:val="both"/>
      </w:pPr>
      <w:proofErr w:type="spellStart"/>
      <w:r>
        <w:rPr>
          <w:b/>
        </w:rPr>
        <w:t>主要流程</w:t>
      </w:r>
      <w:proofErr w:type="spellEnd"/>
    </w:p>
    <w:p w14:paraId="04442C0B" w14:textId="77777777" w:rsidR="00D04A7F" w:rsidRDefault="00D04A7F">
      <w:pPr>
        <w:pStyle w:val="a"/>
        <w:jc w:val="both"/>
        <w:rPr>
          <w:lang w:eastAsia="zh-CN"/>
        </w:rPr>
      </w:pPr>
      <w:r>
        <w:rPr>
          <w:lang w:eastAsia="zh-CN"/>
        </w:rPr>
        <w:t>用户输入任务名称和任务描述。</w:t>
      </w:r>
    </w:p>
    <w:p w14:paraId="465A4297" w14:textId="77777777" w:rsidR="00D04A7F" w:rsidRDefault="00D04A7F">
      <w:pPr>
        <w:pStyle w:val="a"/>
        <w:jc w:val="both"/>
      </w:pPr>
      <w:proofErr w:type="spellStart"/>
      <w:r>
        <w:t>系统保存原始文本</w:t>
      </w:r>
      <w:proofErr w:type="spellEnd"/>
      <w:r>
        <w:t>。</w:t>
      </w:r>
    </w:p>
    <w:p w14:paraId="0FB97539" w14:textId="77777777" w:rsidR="00D04A7F" w:rsidRDefault="00D04A7F">
      <w:pPr>
        <w:pStyle w:val="a"/>
        <w:jc w:val="both"/>
        <w:rPr>
          <w:lang w:eastAsia="zh-CN"/>
        </w:rPr>
      </w:pPr>
      <w:r>
        <w:rPr>
          <w:lang w:eastAsia="zh-CN"/>
        </w:rPr>
        <w:t>系统对文本进行结构化解析，生成任务摘要。</w:t>
      </w:r>
    </w:p>
    <w:p w14:paraId="58D2C16E" w14:textId="77777777" w:rsidR="00D04A7F" w:rsidRDefault="00D04A7F">
      <w:pPr>
        <w:pStyle w:val="a"/>
        <w:jc w:val="both"/>
        <w:rPr>
          <w:lang w:eastAsia="zh-CN"/>
        </w:rPr>
      </w:pPr>
      <w:r>
        <w:rPr>
          <w:lang w:eastAsia="zh-CN"/>
        </w:rPr>
        <w:t>页面展示原始描述和解析结果，供用户确认。</w:t>
      </w:r>
    </w:p>
    <w:p w14:paraId="28537BDE" w14:textId="77777777" w:rsidR="00D04A7F" w:rsidRDefault="00D04A7F">
      <w:pPr>
        <w:jc w:val="both"/>
      </w:pPr>
      <w:proofErr w:type="spellStart"/>
      <w:r>
        <w:rPr>
          <w:b/>
        </w:rPr>
        <w:t>业务规则</w:t>
      </w:r>
      <w:proofErr w:type="spellEnd"/>
    </w:p>
    <w:p w14:paraId="25C3C47F" w14:textId="77777777" w:rsidR="00D04A7F" w:rsidRDefault="00D04A7F">
      <w:pPr>
        <w:pStyle w:val="a0"/>
        <w:jc w:val="both"/>
        <w:rPr>
          <w:lang w:eastAsia="zh-CN"/>
        </w:rPr>
      </w:pPr>
      <w:r>
        <w:rPr>
          <w:lang w:eastAsia="zh-CN"/>
        </w:rPr>
        <w:t>系统必须支持任务文本录入、存储和展示。</w:t>
      </w:r>
    </w:p>
    <w:p w14:paraId="62561599" w14:textId="77777777" w:rsidR="00D04A7F" w:rsidRDefault="00D04A7F">
      <w:pPr>
        <w:pStyle w:val="a0"/>
        <w:jc w:val="both"/>
        <w:rPr>
          <w:lang w:eastAsia="zh-CN"/>
        </w:rPr>
      </w:pPr>
      <w:r>
        <w:rPr>
          <w:lang w:eastAsia="zh-CN"/>
        </w:rPr>
        <w:t>系统应支持自动抽取关键字段并结构化展示，且允许用户修正。</w:t>
      </w:r>
    </w:p>
    <w:p w14:paraId="1B878A24" w14:textId="77777777" w:rsidR="00D04A7F" w:rsidRDefault="00D04A7F">
      <w:pPr>
        <w:pStyle w:val="a0"/>
        <w:jc w:val="both"/>
        <w:rPr>
          <w:lang w:eastAsia="zh-CN"/>
        </w:rPr>
      </w:pPr>
      <w:r>
        <w:rPr>
          <w:lang w:eastAsia="zh-CN"/>
        </w:rPr>
        <w:lastRenderedPageBreak/>
        <w:t>当解析结果不确定时，系统应允</w:t>
      </w:r>
      <w:proofErr w:type="gramStart"/>
      <w:r>
        <w:rPr>
          <w:lang w:eastAsia="zh-CN"/>
        </w:rPr>
        <w:t>许用户</w:t>
      </w:r>
      <w:proofErr w:type="gramEnd"/>
      <w:r>
        <w:rPr>
          <w:lang w:eastAsia="zh-CN"/>
        </w:rPr>
        <w:t>手动修正。</w:t>
      </w:r>
    </w:p>
    <w:p w14:paraId="39CB4EB6" w14:textId="77777777" w:rsidR="00D04A7F" w:rsidRDefault="00D04A7F">
      <w:pPr>
        <w:jc w:val="both"/>
      </w:pPr>
      <w:proofErr w:type="spellStart"/>
      <w:r>
        <w:rPr>
          <w:b/>
        </w:rPr>
        <w:t>验收标准</w:t>
      </w:r>
      <w:proofErr w:type="spellEnd"/>
    </w:p>
    <w:p w14:paraId="47976878" w14:textId="77777777" w:rsidR="00D04A7F" w:rsidRDefault="00D04A7F">
      <w:pPr>
        <w:pStyle w:val="a0"/>
        <w:jc w:val="both"/>
        <w:rPr>
          <w:lang w:eastAsia="zh-CN"/>
        </w:rPr>
      </w:pPr>
      <w:r>
        <w:rPr>
          <w:lang w:eastAsia="zh-CN"/>
        </w:rPr>
        <w:t>用户能输入任务描述并发起任务。</w:t>
      </w:r>
    </w:p>
    <w:p w14:paraId="168FA0F5" w14:textId="77777777" w:rsidR="00D04A7F" w:rsidRDefault="00D04A7F">
      <w:pPr>
        <w:pStyle w:val="a0"/>
        <w:jc w:val="both"/>
      </w:pPr>
      <w:proofErr w:type="spellStart"/>
      <w:r>
        <w:t>后端可保存任务文本</w:t>
      </w:r>
      <w:proofErr w:type="spellEnd"/>
      <w:r>
        <w:t>。</w:t>
      </w:r>
    </w:p>
    <w:p w14:paraId="1F1E96EC" w14:textId="77777777" w:rsidR="00D04A7F" w:rsidRDefault="00D04A7F">
      <w:pPr>
        <w:pStyle w:val="a0"/>
        <w:jc w:val="both"/>
        <w:rPr>
          <w:lang w:eastAsia="zh-CN"/>
        </w:rPr>
      </w:pPr>
      <w:r>
        <w:rPr>
          <w:lang w:eastAsia="zh-CN"/>
        </w:rPr>
        <w:t>页面能看到任务详情和结构化摘要。</w:t>
      </w:r>
    </w:p>
    <w:p w14:paraId="73908CE2" w14:textId="77777777" w:rsidR="00D04A7F" w:rsidRDefault="00D04A7F">
      <w:pPr>
        <w:pStyle w:val="31"/>
      </w:pPr>
      <w:r>
        <w:t xml:space="preserve">FR-BIZ-0002 </w:t>
      </w:r>
      <w:proofErr w:type="spellStart"/>
      <w:r>
        <w:t>数据集上传</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3329613E" w14:textId="77777777">
        <w:trPr>
          <w:jc w:val="center"/>
        </w:trPr>
        <w:tc>
          <w:tcPr>
            <w:tcW w:w="4252" w:type="dxa"/>
            <w:shd w:val="clear" w:color="auto" w:fill="D9D9D9"/>
            <w:vAlign w:val="center"/>
          </w:tcPr>
          <w:p w14:paraId="0B79C04D" w14:textId="77777777" w:rsidR="00D04A7F" w:rsidRDefault="00D04A7F">
            <w:pPr>
              <w:ind w:firstLine="0"/>
              <w:jc w:val="center"/>
            </w:pPr>
            <w:proofErr w:type="spellStart"/>
            <w:r>
              <w:rPr>
                <w:b/>
                <w:sz w:val="21"/>
              </w:rPr>
              <w:t>属性</w:t>
            </w:r>
            <w:proofErr w:type="spellEnd"/>
          </w:p>
        </w:tc>
        <w:tc>
          <w:tcPr>
            <w:tcW w:w="4252" w:type="dxa"/>
            <w:shd w:val="clear" w:color="auto" w:fill="D9D9D9"/>
            <w:vAlign w:val="center"/>
          </w:tcPr>
          <w:p w14:paraId="58D309BC" w14:textId="77777777" w:rsidR="00D04A7F" w:rsidRDefault="00D04A7F">
            <w:pPr>
              <w:ind w:firstLine="0"/>
              <w:jc w:val="center"/>
            </w:pPr>
            <w:proofErr w:type="spellStart"/>
            <w:r>
              <w:rPr>
                <w:b/>
                <w:sz w:val="21"/>
              </w:rPr>
              <w:t>内容</w:t>
            </w:r>
            <w:proofErr w:type="spellEnd"/>
          </w:p>
        </w:tc>
      </w:tr>
      <w:tr w:rsidR="00D04A7F" w14:paraId="77787719" w14:textId="77777777">
        <w:trPr>
          <w:jc w:val="center"/>
        </w:trPr>
        <w:tc>
          <w:tcPr>
            <w:tcW w:w="4252" w:type="dxa"/>
            <w:vAlign w:val="center"/>
          </w:tcPr>
          <w:p w14:paraId="5584493C" w14:textId="77777777" w:rsidR="00D04A7F" w:rsidRDefault="00D04A7F">
            <w:pPr>
              <w:ind w:firstLine="0"/>
            </w:pPr>
            <w:proofErr w:type="spellStart"/>
            <w:r>
              <w:rPr>
                <w:sz w:val="21"/>
              </w:rPr>
              <w:t>编号</w:t>
            </w:r>
            <w:proofErr w:type="spellEnd"/>
          </w:p>
        </w:tc>
        <w:tc>
          <w:tcPr>
            <w:tcW w:w="4252" w:type="dxa"/>
            <w:vAlign w:val="center"/>
          </w:tcPr>
          <w:p w14:paraId="4EFA6819" w14:textId="77777777" w:rsidR="00D04A7F" w:rsidRDefault="00D04A7F">
            <w:pPr>
              <w:ind w:firstLine="0"/>
            </w:pPr>
            <w:r>
              <w:rPr>
                <w:sz w:val="21"/>
              </w:rPr>
              <w:t>FR-BIZ-0002</w:t>
            </w:r>
          </w:p>
        </w:tc>
      </w:tr>
      <w:tr w:rsidR="00D04A7F" w14:paraId="7A05FBF7" w14:textId="77777777">
        <w:trPr>
          <w:jc w:val="center"/>
        </w:trPr>
        <w:tc>
          <w:tcPr>
            <w:tcW w:w="4252" w:type="dxa"/>
            <w:vAlign w:val="center"/>
          </w:tcPr>
          <w:p w14:paraId="637DE920" w14:textId="77777777" w:rsidR="00D04A7F" w:rsidRDefault="00D04A7F">
            <w:pPr>
              <w:ind w:firstLine="0"/>
            </w:pPr>
            <w:proofErr w:type="spellStart"/>
            <w:r>
              <w:rPr>
                <w:sz w:val="21"/>
              </w:rPr>
              <w:t>优先级</w:t>
            </w:r>
            <w:proofErr w:type="spellEnd"/>
          </w:p>
        </w:tc>
        <w:tc>
          <w:tcPr>
            <w:tcW w:w="4252" w:type="dxa"/>
            <w:vAlign w:val="center"/>
          </w:tcPr>
          <w:p w14:paraId="706551F4" w14:textId="77777777" w:rsidR="00D04A7F" w:rsidRDefault="00D04A7F">
            <w:pPr>
              <w:ind w:firstLine="0"/>
            </w:pPr>
            <w:r>
              <w:rPr>
                <w:sz w:val="21"/>
              </w:rPr>
              <w:t>P0</w:t>
            </w:r>
          </w:p>
        </w:tc>
      </w:tr>
      <w:tr w:rsidR="00D04A7F" w14:paraId="49BFCF67" w14:textId="77777777">
        <w:trPr>
          <w:jc w:val="center"/>
        </w:trPr>
        <w:tc>
          <w:tcPr>
            <w:tcW w:w="4252" w:type="dxa"/>
            <w:vAlign w:val="center"/>
          </w:tcPr>
          <w:p w14:paraId="52A03C86" w14:textId="77777777" w:rsidR="00D04A7F" w:rsidRDefault="00D04A7F">
            <w:proofErr w:type="spellStart"/>
            <w:r>
              <w:t>交付要求</w:t>
            </w:r>
            <w:proofErr w:type="spellEnd"/>
          </w:p>
        </w:tc>
        <w:tc>
          <w:tcPr>
            <w:tcW w:w="4252" w:type="dxa"/>
            <w:vAlign w:val="center"/>
          </w:tcPr>
          <w:p w14:paraId="683EBC04" w14:textId="77777777" w:rsidR="00D04A7F" w:rsidRDefault="00D04A7F">
            <w:proofErr w:type="spellStart"/>
            <w:r>
              <w:t>本版必须交付</w:t>
            </w:r>
            <w:proofErr w:type="spellEnd"/>
          </w:p>
        </w:tc>
      </w:tr>
      <w:tr w:rsidR="00D04A7F" w14:paraId="0846EBAA" w14:textId="77777777">
        <w:trPr>
          <w:jc w:val="center"/>
        </w:trPr>
        <w:tc>
          <w:tcPr>
            <w:tcW w:w="4252" w:type="dxa"/>
            <w:vAlign w:val="center"/>
          </w:tcPr>
          <w:p w14:paraId="5E84761D" w14:textId="77777777" w:rsidR="00D04A7F" w:rsidRDefault="00D04A7F">
            <w:pPr>
              <w:ind w:firstLine="0"/>
            </w:pPr>
            <w:proofErr w:type="spellStart"/>
            <w:r>
              <w:rPr>
                <w:sz w:val="21"/>
              </w:rPr>
              <w:t>适用角色</w:t>
            </w:r>
            <w:proofErr w:type="spellEnd"/>
          </w:p>
        </w:tc>
        <w:tc>
          <w:tcPr>
            <w:tcW w:w="4252" w:type="dxa"/>
            <w:vAlign w:val="center"/>
          </w:tcPr>
          <w:p w14:paraId="1AB40C41" w14:textId="77777777" w:rsidR="00D04A7F" w:rsidRDefault="00D04A7F">
            <w:pPr>
              <w:ind w:firstLine="0"/>
              <w:rPr>
                <w:lang w:eastAsia="zh-CN"/>
              </w:rPr>
            </w:pPr>
            <w:r>
              <w:rPr>
                <w:sz w:val="21"/>
                <w:lang w:eastAsia="zh-CN"/>
              </w:rPr>
              <w:t>零基础业务用户、开发</w:t>
            </w:r>
            <w:proofErr w:type="gramStart"/>
            <w:r>
              <w:rPr>
                <w:sz w:val="21"/>
                <w:lang w:eastAsia="zh-CN"/>
              </w:rPr>
              <w:t>者用户</w:t>
            </w:r>
            <w:proofErr w:type="gramEnd"/>
          </w:p>
        </w:tc>
      </w:tr>
    </w:tbl>
    <w:p w14:paraId="23CB8844" w14:textId="77777777" w:rsidR="00D04A7F" w:rsidRDefault="00D04A7F">
      <w:pPr>
        <w:rPr>
          <w:lang w:eastAsia="zh-CN"/>
        </w:rPr>
      </w:pPr>
    </w:p>
    <w:p w14:paraId="52375252" w14:textId="77777777" w:rsidR="00D04A7F" w:rsidRDefault="00D04A7F">
      <w:pPr>
        <w:jc w:val="both"/>
        <w:rPr>
          <w:lang w:eastAsia="zh-CN"/>
        </w:rPr>
      </w:pPr>
      <w:r>
        <w:rPr>
          <w:b/>
          <w:lang w:eastAsia="zh-CN"/>
        </w:rPr>
        <w:t>功能说明</w:t>
      </w:r>
    </w:p>
    <w:p w14:paraId="2F5E07C8" w14:textId="77777777" w:rsidR="00D04A7F" w:rsidRDefault="00D04A7F">
      <w:pPr>
        <w:jc w:val="both"/>
        <w:rPr>
          <w:lang w:eastAsia="zh-CN"/>
        </w:rPr>
      </w:pPr>
      <w:r>
        <w:rPr>
          <w:lang w:eastAsia="zh-CN"/>
        </w:rPr>
        <w:t>系统应支持用户上传 CSV 数据集，将数据集与任务绑定，并提供基础预览能力。</w:t>
      </w:r>
    </w:p>
    <w:p w14:paraId="455D3E07" w14:textId="77777777" w:rsidR="00D04A7F" w:rsidRDefault="00D04A7F">
      <w:pPr>
        <w:jc w:val="both"/>
      </w:pPr>
      <w:proofErr w:type="spellStart"/>
      <w:r>
        <w:rPr>
          <w:b/>
        </w:rPr>
        <w:t>主要流程</w:t>
      </w:r>
      <w:proofErr w:type="spellEnd"/>
    </w:p>
    <w:p w14:paraId="25215921" w14:textId="77777777" w:rsidR="00D04A7F" w:rsidRDefault="00D04A7F">
      <w:pPr>
        <w:pStyle w:val="a"/>
        <w:jc w:val="both"/>
        <w:rPr>
          <w:lang w:eastAsia="zh-CN"/>
        </w:rPr>
      </w:pPr>
      <w:r>
        <w:rPr>
          <w:lang w:eastAsia="zh-CN"/>
        </w:rPr>
        <w:t>用户选择 CSV 文件并发起上传。</w:t>
      </w:r>
    </w:p>
    <w:p w14:paraId="0B64FE84" w14:textId="77777777" w:rsidR="00D04A7F" w:rsidRDefault="00D04A7F">
      <w:pPr>
        <w:pStyle w:val="a"/>
        <w:jc w:val="both"/>
        <w:rPr>
          <w:lang w:eastAsia="zh-CN"/>
        </w:rPr>
      </w:pPr>
      <w:r>
        <w:rPr>
          <w:lang w:eastAsia="zh-CN"/>
        </w:rPr>
        <w:t>后端校验文件后缀和文件大小。</w:t>
      </w:r>
    </w:p>
    <w:p w14:paraId="3C84B1EB" w14:textId="77777777" w:rsidR="00D04A7F" w:rsidRDefault="00D04A7F">
      <w:pPr>
        <w:pStyle w:val="a"/>
        <w:jc w:val="both"/>
        <w:rPr>
          <w:lang w:eastAsia="zh-CN"/>
        </w:rPr>
      </w:pPr>
      <w:r>
        <w:rPr>
          <w:lang w:eastAsia="zh-CN"/>
        </w:rPr>
        <w:t>系统保存数据</w:t>
      </w:r>
      <w:proofErr w:type="gramStart"/>
      <w:r>
        <w:rPr>
          <w:lang w:eastAsia="zh-CN"/>
        </w:rPr>
        <w:t>集文件</w:t>
      </w:r>
      <w:proofErr w:type="gramEnd"/>
      <w:r>
        <w:rPr>
          <w:lang w:eastAsia="zh-CN"/>
        </w:rPr>
        <w:t>并绑定到任务。</w:t>
      </w:r>
    </w:p>
    <w:p w14:paraId="49AA6567" w14:textId="77777777" w:rsidR="00D04A7F" w:rsidRDefault="00D04A7F">
      <w:pPr>
        <w:pStyle w:val="a"/>
        <w:jc w:val="both"/>
        <w:rPr>
          <w:lang w:eastAsia="zh-CN"/>
        </w:rPr>
      </w:pPr>
      <w:r>
        <w:rPr>
          <w:lang w:eastAsia="zh-CN"/>
        </w:rPr>
        <w:t xml:space="preserve">任务状态更新为 </w:t>
      </w:r>
      <w:r>
        <w:rPr>
          <w:rFonts w:ascii="Consolas" w:eastAsia="Consolas" w:hAnsi="Consolas"/>
          <w:color w:val="444444"/>
          <w:sz w:val="20"/>
          <w:lang w:eastAsia="zh-CN"/>
        </w:rPr>
        <w:t>uploaded</w:t>
      </w:r>
      <w:r>
        <w:rPr>
          <w:lang w:eastAsia="zh-CN"/>
        </w:rPr>
        <w:t>。</w:t>
      </w:r>
    </w:p>
    <w:p w14:paraId="290102E0" w14:textId="77777777" w:rsidR="00D04A7F" w:rsidRDefault="00D04A7F">
      <w:pPr>
        <w:pStyle w:val="a"/>
        <w:jc w:val="both"/>
        <w:rPr>
          <w:lang w:eastAsia="zh-CN"/>
        </w:rPr>
      </w:pPr>
      <w:r>
        <w:rPr>
          <w:lang w:eastAsia="zh-CN"/>
        </w:rPr>
        <w:t>页面展示文件名、列名和部分预览数据。</w:t>
      </w:r>
    </w:p>
    <w:p w14:paraId="26D818C7" w14:textId="77777777" w:rsidR="00D04A7F" w:rsidRDefault="00D04A7F">
      <w:pPr>
        <w:jc w:val="both"/>
      </w:pPr>
      <w:proofErr w:type="spellStart"/>
      <w:r>
        <w:rPr>
          <w:b/>
        </w:rPr>
        <w:t>业务规则</w:t>
      </w:r>
      <w:proofErr w:type="spellEnd"/>
    </w:p>
    <w:p w14:paraId="4B3B561F" w14:textId="77777777" w:rsidR="00D04A7F" w:rsidRDefault="00D04A7F">
      <w:pPr>
        <w:pStyle w:val="a0"/>
        <w:jc w:val="both"/>
        <w:rPr>
          <w:lang w:eastAsia="zh-CN"/>
        </w:rPr>
      </w:pPr>
      <w:r>
        <w:rPr>
          <w:lang w:eastAsia="zh-CN"/>
        </w:rPr>
        <w:t>平台必须支持 CSV 文件上传。</w:t>
      </w:r>
    </w:p>
    <w:p w14:paraId="3E63B635" w14:textId="77777777" w:rsidR="00D04A7F" w:rsidRDefault="00D04A7F">
      <w:pPr>
        <w:pStyle w:val="a0"/>
        <w:jc w:val="both"/>
        <w:rPr>
          <w:lang w:eastAsia="zh-CN"/>
        </w:rPr>
      </w:pPr>
      <w:r>
        <w:rPr>
          <w:lang w:eastAsia="zh-CN"/>
        </w:rPr>
        <w:t>上</w:t>
      </w:r>
      <w:proofErr w:type="gramStart"/>
      <w:r>
        <w:rPr>
          <w:lang w:eastAsia="zh-CN"/>
        </w:rPr>
        <w:t>传成功</w:t>
      </w:r>
      <w:proofErr w:type="gramEnd"/>
      <w:r>
        <w:rPr>
          <w:lang w:eastAsia="zh-CN"/>
        </w:rPr>
        <w:t>后必须能通过任务详情看到文件名与绑定关系。</w:t>
      </w:r>
    </w:p>
    <w:p w14:paraId="1251EC05" w14:textId="77777777" w:rsidR="00D04A7F" w:rsidRDefault="00D04A7F">
      <w:pPr>
        <w:pStyle w:val="a0"/>
        <w:jc w:val="both"/>
        <w:rPr>
          <w:lang w:eastAsia="zh-CN"/>
        </w:rPr>
      </w:pPr>
      <w:r>
        <w:rPr>
          <w:lang w:eastAsia="zh-CN"/>
        </w:rPr>
        <w:t>页面应提供列名识别、样例行预览和</w:t>
      </w:r>
      <w:proofErr w:type="gramStart"/>
      <w:r>
        <w:rPr>
          <w:lang w:eastAsia="zh-CN"/>
        </w:rPr>
        <w:t>缺失值概览</w:t>
      </w:r>
      <w:proofErr w:type="gramEnd"/>
      <w:r>
        <w:rPr>
          <w:lang w:eastAsia="zh-CN"/>
        </w:rPr>
        <w:t>。</w:t>
      </w:r>
    </w:p>
    <w:p w14:paraId="6BD82A58" w14:textId="77777777" w:rsidR="00D04A7F" w:rsidRDefault="00D04A7F">
      <w:pPr>
        <w:jc w:val="both"/>
      </w:pPr>
      <w:proofErr w:type="spellStart"/>
      <w:r>
        <w:rPr>
          <w:b/>
        </w:rPr>
        <w:t>验收标准</w:t>
      </w:r>
      <w:proofErr w:type="spellEnd"/>
    </w:p>
    <w:p w14:paraId="5EDD6A74" w14:textId="77777777" w:rsidR="00D04A7F" w:rsidRDefault="00D04A7F">
      <w:pPr>
        <w:pStyle w:val="a0"/>
        <w:jc w:val="both"/>
        <w:rPr>
          <w:lang w:eastAsia="zh-CN"/>
        </w:rPr>
      </w:pPr>
      <w:r>
        <w:rPr>
          <w:lang w:eastAsia="zh-CN"/>
        </w:rPr>
        <w:lastRenderedPageBreak/>
        <w:t>用户能够上传 CSV 文件。</w:t>
      </w:r>
    </w:p>
    <w:p w14:paraId="6F49C0F9" w14:textId="77777777" w:rsidR="00D04A7F" w:rsidRDefault="00D04A7F">
      <w:pPr>
        <w:pStyle w:val="a0"/>
        <w:jc w:val="both"/>
        <w:rPr>
          <w:lang w:eastAsia="zh-CN"/>
        </w:rPr>
      </w:pPr>
      <w:r>
        <w:rPr>
          <w:lang w:eastAsia="zh-CN"/>
        </w:rPr>
        <w:t>上传后能看到文件名、列名、样例预览和基础数据概览，并与任务关联。</w:t>
      </w:r>
    </w:p>
    <w:p w14:paraId="7B7D12AE" w14:textId="77777777" w:rsidR="00D04A7F" w:rsidRDefault="00D04A7F">
      <w:pPr>
        <w:pStyle w:val="31"/>
        <w:rPr>
          <w:lang w:eastAsia="zh-CN"/>
        </w:rPr>
      </w:pPr>
      <w:r>
        <w:rPr>
          <w:lang w:eastAsia="zh-CN"/>
        </w:rPr>
        <w:t xml:space="preserve">FR-BIZ-0003 </w:t>
      </w:r>
      <w:r>
        <w:rPr>
          <w:lang w:eastAsia="zh-CN"/>
        </w:rPr>
        <w:t>自动解析需求并启动</w:t>
      </w:r>
      <w:r>
        <w:rPr>
          <w:lang w:eastAsia="zh-CN"/>
        </w:rPr>
        <w:t xml:space="preserve"> AI </w:t>
      </w:r>
      <w:r>
        <w:rPr>
          <w:lang w:eastAsia="zh-CN"/>
        </w:rPr>
        <w:t>工作流</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5189C007" w14:textId="77777777">
        <w:trPr>
          <w:jc w:val="center"/>
        </w:trPr>
        <w:tc>
          <w:tcPr>
            <w:tcW w:w="4252" w:type="dxa"/>
            <w:shd w:val="clear" w:color="auto" w:fill="D9D9D9"/>
            <w:vAlign w:val="center"/>
          </w:tcPr>
          <w:p w14:paraId="084291BA" w14:textId="77777777" w:rsidR="00D04A7F" w:rsidRDefault="00D04A7F">
            <w:pPr>
              <w:ind w:firstLine="0"/>
              <w:jc w:val="center"/>
            </w:pPr>
            <w:proofErr w:type="spellStart"/>
            <w:r>
              <w:rPr>
                <w:b/>
                <w:sz w:val="21"/>
              </w:rPr>
              <w:t>属性</w:t>
            </w:r>
            <w:proofErr w:type="spellEnd"/>
          </w:p>
        </w:tc>
        <w:tc>
          <w:tcPr>
            <w:tcW w:w="4252" w:type="dxa"/>
            <w:shd w:val="clear" w:color="auto" w:fill="D9D9D9"/>
            <w:vAlign w:val="center"/>
          </w:tcPr>
          <w:p w14:paraId="7CDD516D" w14:textId="77777777" w:rsidR="00D04A7F" w:rsidRDefault="00D04A7F">
            <w:pPr>
              <w:ind w:firstLine="0"/>
              <w:jc w:val="center"/>
            </w:pPr>
            <w:proofErr w:type="spellStart"/>
            <w:r>
              <w:rPr>
                <w:b/>
                <w:sz w:val="21"/>
              </w:rPr>
              <w:t>内容</w:t>
            </w:r>
            <w:proofErr w:type="spellEnd"/>
          </w:p>
        </w:tc>
      </w:tr>
      <w:tr w:rsidR="00D04A7F" w14:paraId="1B8A6DE3" w14:textId="77777777">
        <w:trPr>
          <w:jc w:val="center"/>
        </w:trPr>
        <w:tc>
          <w:tcPr>
            <w:tcW w:w="4252" w:type="dxa"/>
            <w:vAlign w:val="center"/>
          </w:tcPr>
          <w:p w14:paraId="2C98A915" w14:textId="77777777" w:rsidR="00D04A7F" w:rsidRDefault="00D04A7F">
            <w:pPr>
              <w:ind w:firstLine="0"/>
            </w:pPr>
            <w:proofErr w:type="spellStart"/>
            <w:r>
              <w:rPr>
                <w:sz w:val="21"/>
              </w:rPr>
              <w:t>编号</w:t>
            </w:r>
            <w:proofErr w:type="spellEnd"/>
          </w:p>
        </w:tc>
        <w:tc>
          <w:tcPr>
            <w:tcW w:w="4252" w:type="dxa"/>
            <w:vAlign w:val="center"/>
          </w:tcPr>
          <w:p w14:paraId="779B4A9D" w14:textId="77777777" w:rsidR="00D04A7F" w:rsidRDefault="00D04A7F">
            <w:pPr>
              <w:ind w:firstLine="0"/>
            </w:pPr>
            <w:r>
              <w:rPr>
                <w:sz w:val="21"/>
              </w:rPr>
              <w:t>FR-BIZ-0003</w:t>
            </w:r>
          </w:p>
        </w:tc>
      </w:tr>
      <w:tr w:rsidR="00D04A7F" w14:paraId="5621C841" w14:textId="77777777">
        <w:trPr>
          <w:jc w:val="center"/>
        </w:trPr>
        <w:tc>
          <w:tcPr>
            <w:tcW w:w="4252" w:type="dxa"/>
            <w:vAlign w:val="center"/>
          </w:tcPr>
          <w:p w14:paraId="28A652E4" w14:textId="77777777" w:rsidR="00D04A7F" w:rsidRDefault="00D04A7F">
            <w:pPr>
              <w:ind w:firstLine="0"/>
            </w:pPr>
            <w:proofErr w:type="spellStart"/>
            <w:r>
              <w:rPr>
                <w:sz w:val="21"/>
              </w:rPr>
              <w:t>优先级</w:t>
            </w:r>
            <w:proofErr w:type="spellEnd"/>
          </w:p>
        </w:tc>
        <w:tc>
          <w:tcPr>
            <w:tcW w:w="4252" w:type="dxa"/>
            <w:vAlign w:val="center"/>
          </w:tcPr>
          <w:p w14:paraId="0FC6BBDD" w14:textId="77777777" w:rsidR="00D04A7F" w:rsidRDefault="00D04A7F">
            <w:pPr>
              <w:ind w:firstLine="0"/>
            </w:pPr>
            <w:r>
              <w:rPr>
                <w:sz w:val="21"/>
              </w:rPr>
              <w:t>P0</w:t>
            </w:r>
          </w:p>
        </w:tc>
      </w:tr>
      <w:tr w:rsidR="00D04A7F" w14:paraId="31F6ABB0" w14:textId="77777777">
        <w:trPr>
          <w:jc w:val="center"/>
        </w:trPr>
        <w:tc>
          <w:tcPr>
            <w:tcW w:w="4252" w:type="dxa"/>
            <w:vAlign w:val="center"/>
          </w:tcPr>
          <w:p w14:paraId="690C3D94" w14:textId="77777777" w:rsidR="00D04A7F" w:rsidRDefault="00D04A7F">
            <w:proofErr w:type="spellStart"/>
            <w:r>
              <w:t>交付要求</w:t>
            </w:r>
            <w:proofErr w:type="spellEnd"/>
          </w:p>
        </w:tc>
        <w:tc>
          <w:tcPr>
            <w:tcW w:w="4252" w:type="dxa"/>
            <w:vAlign w:val="center"/>
          </w:tcPr>
          <w:p w14:paraId="15A33A0C" w14:textId="77777777" w:rsidR="00D04A7F" w:rsidRDefault="00D04A7F">
            <w:proofErr w:type="spellStart"/>
            <w:r>
              <w:t>本版必须交付</w:t>
            </w:r>
            <w:proofErr w:type="spellEnd"/>
          </w:p>
        </w:tc>
      </w:tr>
      <w:tr w:rsidR="00D04A7F" w14:paraId="1F275ABD" w14:textId="77777777">
        <w:trPr>
          <w:jc w:val="center"/>
        </w:trPr>
        <w:tc>
          <w:tcPr>
            <w:tcW w:w="4252" w:type="dxa"/>
            <w:vAlign w:val="center"/>
          </w:tcPr>
          <w:p w14:paraId="5F2543CC" w14:textId="77777777" w:rsidR="00D04A7F" w:rsidRDefault="00D04A7F">
            <w:pPr>
              <w:ind w:firstLine="0"/>
            </w:pPr>
            <w:proofErr w:type="spellStart"/>
            <w:r>
              <w:rPr>
                <w:sz w:val="21"/>
              </w:rPr>
              <w:t>适用角色</w:t>
            </w:r>
            <w:proofErr w:type="spellEnd"/>
          </w:p>
        </w:tc>
        <w:tc>
          <w:tcPr>
            <w:tcW w:w="4252" w:type="dxa"/>
            <w:vAlign w:val="center"/>
          </w:tcPr>
          <w:p w14:paraId="33A6C02D" w14:textId="77777777" w:rsidR="00D04A7F" w:rsidRDefault="00D04A7F">
            <w:pPr>
              <w:ind w:firstLine="0"/>
            </w:pPr>
            <w:proofErr w:type="spellStart"/>
            <w:r>
              <w:rPr>
                <w:sz w:val="21"/>
              </w:rPr>
              <w:t>零基础业务用户</w:t>
            </w:r>
            <w:proofErr w:type="spellEnd"/>
          </w:p>
        </w:tc>
      </w:tr>
    </w:tbl>
    <w:p w14:paraId="43D0B6B6" w14:textId="77777777" w:rsidR="00D04A7F" w:rsidRDefault="00D04A7F"/>
    <w:p w14:paraId="38FE4AD8" w14:textId="77777777" w:rsidR="00D04A7F" w:rsidRDefault="00D04A7F">
      <w:pPr>
        <w:jc w:val="both"/>
      </w:pPr>
      <w:proofErr w:type="spellStart"/>
      <w:r>
        <w:rPr>
          <w:b/>
        </w:rPr>
        <w:t>功能说明</w:t>
      </w:r>
      <w:proofErr w:type="spellEnd"/>
    </w:p>
    <w:p w14:paraId="0E8A1B6F" w14:textId="77777777" w:rsidR="00D04A7F" w:rsidRDefault="00D04A7F">
      <w:pPr>
        <w:jc w:val="both"/>
        <w:rPr>
          <w:lang w:eastAsia="zh-CN"/>
        </w:rPr>
      </w:pPr>
      <w:r>
        <w:rPr>
          <w:lang w:eastAsia="zh-CN"/>
        </w:rPr>
        <w:t>系统应在任务提交后自动进入 AI 工作流，而不是只保留一个“黑盒运行”按钮。工作</w:t>
      </w:r>
      <w:proofErr w:type="gramStart"/>
      <w:r>
        <w:rPr>
          <w:lang w:eastAsia="zh-CN"/>
        </w:rPr>
        <w:t>流至少</w:t>
      </w:r>
      <w:proofErr w:type="gramEnd"/>
      <w:r>
        <w:rPr>
          <w:lang w:eastAsia="zh-CN"/>
        </w:rPr>
        <w:t>要包含清晰的阶段拆分与状态变化。</w:t>
      </w:r>
    </w:p>
    <w:p w14:paraId="634B386E" w14:textId="77777777" w:rsidR="00D04A7F" w:rsidRDefault="00D04A7F">
      <w:pPr>
        <w:jc w:val="both"/>
      </w:pPr>
      <w:proofErr w:type="spellStart"/>
      <w:r>
        <w:rPr>
          <w:b/>
        </w:rPr>
        <w:t>最小阶段模型</w:t>
      </w:r>
      <w:proofErr w:type="spellEnd"/>
    </w:p>
    <w:p w14:paraId="57C0BC43" w14:textId="77777777" w:rsidR="00D04A7F" w:rsidRDefault="00D04A7F">
      <w:pPr>
        <w:pStyle w:val="a"/>
        <w:jc w:val="both"/>
      </w:pPr>
      <w:proofErr w:type="spellStart"/>
      <w:r>
        <w:t>需求解析</w:t>
      </w:r>
      <w:proofErr w:type="spellEnd"/>
    </w:p>
    <w:p w14:paraId="18032A30" w14:textId="77777777" w:rsidR="00D04A7F" w:rsidRDefault="00D04A7F">
      <w:pPr>
        <w:pStyle w:val="a"/>
        <w:jc w:val="both"/>
      </w:pPr>
      <w:proofErr w:type="spellStart"/>
      <w:r>
        <w:t>数据分析</w:t>
      </w:r>
      <w:proofErr w:type="spellEnd"/>
      <w:r>
        <w:t xml:space="preserve"> / </w:t>
      </w:r>
      <w:proofErr w:type="spellStart"/>
      <w:r>
        <w:t>预处理</w:t>
      </w:r>
      <w:proofErr w:type="spellEnd"/>
    </w:p>
    <w:p w14:paraId="4C7630BA" w14:textId="77777777" w:rsidR="00D04A7F" w:rsidRDefault="00D04A7F">
      <w:pPr>
        <w:pStyle w:val="a"/>
        <w:jc w:val="both"/>
      </w:pPr>
      <w:proofErr w:type="spellStart"/>
      <w:r>
        <w:t>特征工程</w:t>
      </w:r>
      <w:proofErr w:type="spellEnd"/>
    </w:p>
    <w:p w14:paraId="6D383FBC" w14:textId="77777777" w:rsidR="00D04A7F" w:rsidRDefault="00D04A7F">
      <w:pPr>
        <w:pStyle w:val="a"/>
        <w:jc w:val="both"/>
      </w:pPr>
      <w:proofErr w:type="spellStart"/>
      <w:r>
        <w:t>模型选择</w:t>
      </w:r>
      <w:proofErr w:type="spellEnd"/>
    </w:p>
    <w:p w14:paraId="21F20C48" w14:textId="77777777" w:rsidR="00D04A7F" w:rsidRDefault="00D04A7F">
      <w:pPr>
        <w:pStyle w:val="a"/>
        <w:jc w:val="both"/>
      </w:pPr>
      <w:proofErr w:type="spellStart"/>
      <w:r>
        <w:t>训练与验证</w:t>
      </w:r>
      <w:proofErr w:type="spellEnd"/>
    </w:p>
    <w:p w14:paraId="5DCDD8BB" w14:textId="77777777" w:rsidR="00D04A7F" w:rsidRDefault="00D04A7F">
      <w:pPr>
        <w:pStyle w:val="a"/>
        <w:jc w:val="both"/>
      </w:pPr>
      <w:proofErr w:type="spellStart"/>
      <w:r>
        <w:t>报告生成</w:t>
      </w:r>
      <w:proofErr w:type="spellEnd"/>
      <w:r>
        <w:t xml:space="preserve"> / </w:t>
      </w:r>
      <w:proofErr w:type="spellStart"/>
      <w:r>
        <w:t>结果发布</w:t>
      </w:r>
      <w:proofErr w:type="spellEnd"/>
    </w:p>
    <w:p w14:paraId="3D006F13" w14:textId="77777777" w:rsidR="00D04A7F" w:rsidRDefault="00D04A7F">
      <w:pPr>
        <w:jc w:val="both"/>
      </w:pPr>
      <w:proofErr w:type="spellStart"/>
      <w:r>
        <w:rPr>
          <w:b/>
        </w:rPr>
        <w:t>主要流程</w:t>
      </w:r>
      <w:proofErr w:type="spellEnd"/>
    </w:p>
    <w:p w14:paraId="54B21061" w14:textId="77777777" w:rsidR="00D04A7F" w:rsidRDefault="00D04A7F">
      <w:pPr>
        <w:pStyle w:val="a"/>
        <w:jc w:val="both"/>
        <w:rPr>
          <w:lang w:eastAsia="zh-CN"/>
        </w:rPr>
      </w:pPr>
      <w:r>
        <w:rPr>
          <w:lang w:eastAsia="zh-CN"/>
        </w:rPr>
        <w:t>用户提交任务和数据集。</w:t>
      </w:r>
    </w:p>
    <w:p w14:paraId="4E2B4955" w14:textId="77777777" w:rsidR="00D04A7F" w:rsidRDefault="00D04A7F">
      <w:pPr>
        <w:pStyle w:val="a"/>
        <w:jc w:val="both"/>
        <w:rPr>
          <w:lang w:eastAsia="zh-CN"/>
        </w:rPr>
      </w:pPr>
      <w:r>
        <w:rPr>
          <w:lang w:eastAsia="zh-CN"/>
        </w:rPr>
        <w:t>系统先解析需求并生成结构化任务对象。</w:t>
      </w:r>
    </w:p>
    <w:p w14:paraId="6DA91186" w14:textId="77777777" w:rsidR="00D04A7F" w:rsidRDefault="00D04A7F">
      <w:pPr>
        <w:pStyle w:val="a"/>
        <w:jc w:val="both"/>
        <w:rPr>
          <w:lang w:eastAsia="zh-CN"/>
        </w:rPr>
      </w:pPr>
      <w:r>
        <w:rPr>
          <w:lang w:eastAsia="zh-CN"/>
        </w:rPr>
        <w:t>系统根据任务类型组装工作流阶段。</w:t>
      </w:r>
    </w:p>
    <w:p w14:paraId="0A12451C" w14:textId="77777777" w:rsidR="00D04A7F" w:rsidRDefault="00D04A7F">
      <w:pPr>
        <w:pStyle w:val="a"/>
        <w:jc w:val="both"/>
        <w:rPr>
          <w:lang w:eastAsia="zh-CN"/>
        </w:rPr>
      </w:pPr>
      <w:r>
        <w:rPr>
          <w:lang w:eastAsia="zh-CN"/>
        </w:rPr>
        <w:t>每个阶段记录状态、开始时间、结束时间和备注。</w:t>
      </w:r>
    </w:p>
    <w:p w14:paraId="79F1E75C" w14:textId="77777777" w:rsidR="00D04A7F" w:rsidRDefault="00D04A7F">
      <w:pPr>
        <w:pStyle w:val="a"/>
        <w:jc w:val="both"/>
        <w:rPr>
          <w:lang w:eastAsia="zh-CN"/>
        </w:rPr>
      </w:pPr>
      <w:r>
        <w:rPr>
          <w:lang w:eastAsia="zh-CN"/>
        </w:rPr>
        <w:t>工作流执行结束后输出结果、报告和可选部署产物。</w:t>
      </w:r>
    </w:p>
    <w:p w14:paraId="5045AA5C" w14:textId="77777777" w:rsidR="00D04A7F" w:rsidRDefault="00D04A7F">
      <w:pPr>
        <w:jc w:val="both"/>
      </w:pPr>
      <w:proofErr w:type="spellStart"/>
      <w:r>
        <w:rPr>
          <w:b/>
        </w:rPr>
        <w:t>业务规则</w:t>
      </w:r>
      <w:proofErr w:type="spellEnd"/>
    </w:p>
    <w:p w14:paraId="1BA561AB" w14:textId="77777777" w:rsidR="00D04A7F" w:rsidRDefault="00D04A7F">
      <w:pPr>
        <w:pStyle w:val="a0"/>
        <w:jc w:val="both"/>
        <w:rPr>
          <w:lang w:eastAsia="zh-CN"/>
        </w:rPr>
      </w:pPr>
      <w:r>
        <w:rPr>
          <w:lang w:eastAsia="zh-CN"/>
        </w:rPr>
        <w:lastRenderedPageBreak/>
        <w:t>工作</w:t>
      </w:r>
      <w:proofErr w:type="gramStart"/>
      <w:r>
        <w:rPr>
          <w:lang w:eastAsia="zh-CN"/>
        </w:rPr>
        <w:t>流必须</w:t>
      </w:r>
      <w:proofErr w:type="gramEnd"/>
      <w:r>
        <w:rPr>
          <w:lang w:eastAsia="zh-CN"/>
        </w:rPr>
        <w:t>拆分为显式阶段并形成可追踪状态流转，不得仅以单一运行状态替代完整工作流。</w:t>
      </w:r>
    </w:p>
    <w:p w14:paraId="32A09338" w14:textId="77777777" w:rsidR="00D04A7F" w:rsidRDefault="00D04A7F">
      <w:pPr>
        <w:pStyle w:val="a0"/>
        <w:jc w:val="both"/>
      </w:pPr>
      <w:proofErr w:type="spellStart"/>
      <w:r>
        <w:t>每个阶段至少支持</w:t>
      </w:r>
      <w:proofErr w:type="spellEnd"/>
      <w:r>
        <w:t xml:space="preserve"> </w:t>
      </w:r>
      <w:r>
        <w:rPr>
          <w:rFonts w:ascii="Consolas" w:eastAsia="Consolas" w:hAnsi="Consolas"/>
          <w:color w:val="444444"/>
          <w:sz w:val="20"/>
        </w:rPr>
        <w:t>pending / running / completed / failed</w:t>
      </w:r>
      <w:r>
        <w:t xml:space="preserve"> </w:t>
      </w:r>
      <w:proofErr w:type="spellStart"/>
      <w:r>
        <w:t>四种状态</w:t>
      </w:r>
      <w:proofErr w:type="spellEnd"/>
      <w:r>
        <w:t>。</w:t>
      </w:r>
    </w:p>
    <w:p w14:paraId="553CAABA" w14:textId="77777777" w:rsidR="00D04A7F" w:rsidRDefault="00D04A7F">
      <w:pPr>
        <w:pStyle w:val="a0"/>
        <w:jc w:val="both"/>
        <w:rPr>
          <w:lang w:eastAsia="zh-CN"/>
        </w:rPr>
      </w:pPr>
      <w:r>
        <w:rPr>
          <w:lang w:eastAsia="zh-CN"/>
        </w:rPr>
        <w:t>阶段名称必须对用户可理解，不能只有底层日志术语。</w:t>
      </w:r>
    </w:p>
    <w:p w14:paraId="136E842E" w14:textId="77777777" w:rsidR="00D04A7F" w:rsidRDefault="00D04A7F">
      <w:pPr>
        <w:jc w:val="both"/>
      </w:pPr>
      <w:proofErr w:type="spellStart"/>
      <w:r>
        <w:rPr>
          <w:b/>
        </w:rPr>
        <w:t>验收标准</w:t>
      </w:r>
      <w:proofErr w:type="spellEnd"/>
    </w:p>
    <w:p w14:paraId="11D18DB0" w14:textId="77777777" w:rsidR="00D04A7F" w:rsidRDefault="00D04A7F">
      <w:pPr>
        <w:pStyle w:val="a0"/>
        <w:jc w:val="both"/>
        <w:rPr>
          <w:lang w:eastAsia="zh-CN"/>
        </w:rPr>
      </w:pPr>
      <w:r>
        <w:rPr>
          <w:lang w:eastAsia="zh-CN"/>
        </w:rPr>
        <w:t>任务提交后能看到阶段化流程，而不是单一运行状态。</w:t>
      </w:r>
    </w:p>
    <w:p w14:paraId="2F355C86" w14:textId="77777777" w:rsidR="00D04A7F" w:rsidRDefault="00D04A7F">
      <w:pPr>
        <w:pStyle w:val="a0"/>
        <w:jc w:val="both"/>
        <w:rPr>
          <w:lang w:eastAsia="zh-CN"/>
        </w:rPr>
      </w:pPr>
      <w:r>
        <w:rPr>
          <w:lang w:eastAsia="zh-CN"/>
        </w:rPr>
        <w:t>每个阶段会发生真实状态变化。</w:t>
      </w:r>
    </w:p>
    <w:p w14:paraId="2D2B5460" w14:textId="77777777" w:rsidR="00D04A7F" w:rsidRDefault="00D04A7F">
      <w:pPr>
        <w:pStyle w:val="31"/>
      </w:pPr>
      <w:r>
        <w:t xml:space="preserve">FR-BIZ-0004 </w:t>
      </w:r>
      <w:proofErr w:type="spellStart"/>
      <w:r>
        <w:t>智能体工作进度可视化</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5FEB37A5" w14:textId="77777777">
        <w:trPr>
          <w:jc w:val="center"/>
        </w:trPr>
        <w:tc>
          <w:tcPr>
            <w:tcW w:w="4252" w:type="dxa"/>
            <w:shd w:val="clear" w:color="auto" w:fill="D9D9D9"/>
            <w:vAlign w:val="center"/>
          </w:tcPr>
          <w:p w14:paraId="7250BC97" w14:textId="77777777" w:rsidR="00D04A7F" w:rsidRDefault="00D04A7F">
            <w:pPr>
              <w:ind w:firstLine="0"/>
              <w:jc w:val="center"/>
            </w:pPr>
            <w:proofErr w:type="spellStart"/>
            <w:r>
              <w:rPr>
                <w:b/>
                <w:sz w:val="21"/>
              </w:rPr>
              <w:t>属性</w:t>
            </w:r>
            <w:proofErr w:type="spellEnd"/>
          </w:p>
        </w:tc>
        <w:tc>
          <w:tcPr>
            <w:tcW w:w="4252" w:type="dxa"/>
            <w:shd w:val="clear" w:color="auto" w:fill="D9D9D9"/>
            <w:vAlign w:val="center"/>
          </w:tcPr>
          <w:p w14:paraId="1E5FE545" w14:textId="77777777" w:rsidR="00D04A7F" w:rsidRDefault="00D04A7F">
            <w:pPr>
              <w:ind w:firstLine="0"/>
              <w:jc w:val="center"/>
            </w:pPr>
            <w:proofErr w:type="spellStart"/>
            <w:r>
              <w:rPr>
                <w:b/>
                <w:sz w:val="21"/>
              </w:rPr>
              <w:t>内容</w:t>
            </w:r>
            <w:proofErr w:type="spellEnd"/>
          </w:p>
        </w:tc>
      </w:tr>
      <w:tr w:rsidR="00D04A7F" w14:paraId="685AB2C5" w14:textId="77777777">
        <w:trPr>
          <w:jc w:val="center"/>
        </w:trPr>
        <w:tc>
          <w:tcPr>
            <w:tcW w:w="4252" w:type="dxa"/>
            <w:vAlign w:val="center"/>
          </w:tcPr>
          <w:p w14:paraId="5DC29BE4" w14:textId="77777777" w:rsidR="00D04A7F" w:rsidRDefault="00D04A7F">
            <w:pPr>
              <w:ind w:firstLine="0"/>
            </w:pPr>
            <w:proofErr w:type="spellStart"/>
            <w:r>
              <w:rPr>
                <w:sz w:val="21"/>
              </w:rPr>
              <w:t>编号</w:t>
            </w:r>
            <w:proofErr w:type="spellEnd"/>
          </w:p>
        </w:tc>
        <w:tc>
          <w:tcPr>
            <w:tcW w:w="4252" w:type="dxa"/>
            <w:vAlign w:val="center"/>
          </w:tcPr>
          <w:p w14:paraId="0DE369B3" w14:textId="77777777" w:rsidR="00D04A7F" w:rsidRDefault="00D04A7F">
            <w:pPr>
              <w:ind w:firstLine="0"/>
            </w:pPr>
            <w:r>
              <w:rPr>
                <w:sz w:val="21"/>
              </w:rPr>
              <w:t>FR-BIZ-0004</w:t>
            </w:r>
          </w:p>
        </w:tc>
      </w:tr>
      <w:tr w:rsidR="00D04A7F" w14:paraId="5D2CC0F0" w14:textId="77777777">
        <w:trPr>
          <w:jc w:val="center"/>
        </w:trPr>
        <w:tc>
          <w:tcPr>
            <w:tcW w:w="4252" w:type="dxa"/>
            <w:vAlign w:val="center"/>
          </w:tcPr>
          <w:p w14:paraId="7A8918FD" w14:textId="77777777" w:rsidR="00D04A7F" w:rsidRDefault="00D04A7F">
            <w:pPr>
              <w:ind w:firstLine="0"/>
            </w:pPr>
            <w:proofErr w:type="spellStart"/>
            <w:r>
              <w:rPr>
                <w:sz w:val="21"/>
              </w:rPr>
              <w:t>优先级</w:t>
            </w:r>
            <w:proofErr w:type="spellEnd"/>
          </w:p>
        </w:tc>
        <w:tc>
          <w:tcPr>
            <w:tcW w:w="4252" w:type="dxa"/>
            <w:vAlign w:val="center"/>
          </w:tcPr>
          <w:p w14:paraId="7890918D" w14:textId="77777777" w:rsidR="00D04A7F" w:rsidRDefault="00D04A7F">
            <w:pPr>
              <w:ind w:firstLine="0"/>
            </w:pPr>
            <w:r>
              <w:rPr>
                <w:sz w:val="21"/>
              </w:rPr>
              <w:t>P0</w:t>
            </w:r>
          </w:p>
        </w:tc>
      </w:tr>
      <w:tr w:rsidR="00D04A7F" w14:paraId="05C77120" w14:textId="77777777">
        <w:trPr>
          <w:jc w:val="center"/>
        </w:trPr>
        <w:tc>
          <w:tcPr>
            <w:tcW w:w="4252" w:type="dxa"/>
            <w:vAlign w:val="center"/>
          </w:tcPr>
          <w:p w14:paraId="18F294A0" w14:textId="77777777" w:rsidR="00D04A7F" w:rsidRDefault="00D04A7F">
            <w:proofErr w:type="spellStart"/>
            <w:r>
              <w:t>交付要求</w:t>
            </w:r>
            <w:proofErr w:type="spellEnd"/>
          </w:p>
        </w:tc>
        <w:tc>
          <w:tcPr>
            <w:tcW w:w="4252" w:type="dxa"/>
            <w:vAlign w:val="center"/>
          </w:tcPr>
          <w:p w14:paraId="2D3C8502" w14:textId="77777777" w:rsidR="00D04A7F" w:rsidRDefault="00D04A7F">
            <w:proofErr w:type="spellStart"/>
            <w:r>
              <w:t>本版必须交付</w:t>
            </w:r>
            <w:proofErr w:type="spellEnd"/>
          </w:p>
        </w:tc>
      </w:tr>
      <w:tr w:rsidR="00D04A7F" w14:paraId="055BE800" w14:textId="77777777">
        <w:trPr>
          <w:jc w:val="center"/>
        </w:trPr>
        <w:tc>
          <w:tcPr>
            <w:tcW w:w="4252" w:type="dxa"/>
            <w:vAlign w:val="center"/>
          </w:tcPr>
          <w:p w14:paraId="4F4B9278" w14:textId="77777777" w:rsidR="00D04A7F" w:rsidRDefault="00D04A7F">
            <w:pPr>
              <w:ind w:firstLine="0"/>
            </w:pPr>
            <w:proofErr w:type="spellStart"/>
            <w:r>
              <w:rPr>
                <w:sz w:val="21"/>
              </w:rPr>
              <w:t>适用角色</w:t>
            </w:r>
            <w:proofErr w:type="spellEnd"/>
          </w:p>
        </w:tc>
        <w:tc>
          <w:tcPr>
            <w:tcW w:w="4252" w:type="dxa"/>
            <w:vAlign w:val="center"/>
          </w:tcPr>
          <w:p w14:paraId="213EE820" w14:textId="77777777" w:rsidR="00D04A7F" w:rsidRDefault="00D04A7F">
            <w:pPr>
              <w:ind w:firstLine="0"/>
              <w:rPr>
                <w:lang w:eastAsia="zh-CN"/>
              </w:rPr>
            </w:pPr>
            <w:r>
              <w:rPr>
                <w:sz w:val="21"/>
                <w:lang w:eastAsia="zh-CN"/>
              </w:rPr>
              <w:t>零基础业务用户、开发</w:t>
            </w:r>
            <w:proofErr w:type="gramStart"/>
            <w:r>
              <w:rPr>
                <w:sz w:val="21"/>
                <w:lang w:eastAsia="zh-CN"/>
              </w:rPr>
              <w:t>者用户</w:t>
            </w:r>
            <w:proofErr w:type="gramEnd"/>
          </w:p>
        </w:tc>
      </w:tr>
    </w:tbl>
    <w:p w14:paraId="31DFE958" w14:textId="77777777" w:rsidR="00D04A7F" w:rsidRDefault="00D04A7F">
      <w:pPr>
        <w:rPr>
          <w:lang w:eastAsia="zh-CN"/>
        </w:rPr>
      </w:pPr>
    </w:p>
    <w:p w14:paraId="7607A849" w14:textId="77777777" w:rsidR="00D04A7F" w:rsidRDefault="00D04A7F">
      <w:pPr>
        <w:jc w:val="both"/>
        <w:rPr>
          <w:lang w:eastAsia="zh-CN"/>
        </w:rPr>
      </w:pPr>
      <w:r>
        <w:rPr>
          <w:b/>
          <w:lang w:eastAsia="zh-CN"/>
        </w:rPr>
        <w:t>功能说明</w:t>
      </w:r>
    </w:p>
    <w:p w14:paraId="1ECFF820" w14:textId="77777777" w:rsidR="00D04A7F" w:rsidRDefault="00D04A7F">
      <w:pPr>
        <w:jc w:val="both"/>
        <w:rPr>
          <w:lang w:eastAsia="zh-CN"/>
        </w:rPr>
      </w:pPr>
      <w:r>
        <w:rPr>
          <w:lang w:eastAsia="zh-CN"/>
        </w:rPr>
        <w:t>系统应通过可视化界面展示不同 Agent 或不同阶段的实时进度、状态、当前使用的 AI 连接器 / 模型和简要日志，并提供阶段代码产物入口。</w:t>
      </w:r>
    </w:p>
    <w:p w14:paraId="2B6EA3FD" w14:textId="77777777" w:rsidR="00D04A7F" w:rsidRDefault="00D04A7F">
      <w:pPr>
        <w:jc w:val="both"/>
      </w:pPr>
      <w:proofErr w:type="spellStart"/>
      <w:r>
        <w:rPr>
          <w:b/>
        </w:rPr>
        <w:t>页面要求</w:t>
      </w:r>
      <w:proofErr w:type="spellEnd"/>
    </w:p>
    <w:p w14:paraId="4E95FBDF" w14:textId="77777777" w:rsidR="00D04A7F" w:rsidRDefault="00D04A7F">
      <w:pPr>
        <w:pStyle w:val="a0"/>
        <w:jc w:val="both"/>
      </w:pPr>
      <w:proofErr w:type="spellStart"/>
      <w:r>
        <w:t>阶段名称与状态标签</w:t>
      </w:r>
      <w:proofErr w:type="spellEnd"/>
    </w:p>
    <w:p w14:paraId="6AEC877B" w14:textId="77777777" w:rsidR="00D04A7F" w:rsidRDefault="00D04A7F">
      <w:pPr>
        <w:pStyle w:val="a0"/>
        <w:jc w:val="both"/>
      </w:pPr>
      <w:proofErr w:type="spellStart"/>
      <w:r>
        <w:t>当前正在执行的</w:t>
      </w:r>
      <w:proofErr w:type="spellEnd"/>
      <w:r>
        <w:t xml:space="preserve"> Agent</w:t>
      </w:r>
    </w:p>
    <w:p w14:paraId="0F1661FD" w14:textId="77777777" w:rsidR="00D04A7F" w:rsidRDefault="00D04A7F">
      <w:pPr>
        <w:pStyle w:val="a0"/>
        <w:jc w:val="both"/>
      </w:pPr>
      <w:proofErr w:type="spellStart"/>
      <w:r>
        <w:t>最近更新时间</w:t>
      </w:r>
      <w:proofErr w:type="spellEnd"/>
    </w:p>
    <w:p w14:paraId="68B9D464" w14:textId="77777777" w:rsidR="00D04A7F" w:rsidRDefault="00D04A7F">
      <w:pPr>
        <w:pStyle w:val="a0"/>
        <w:jc w:val="both"/>
      </w:pPr>
      <w:proofErr w:type="spellStart"/>
      <w:r>
        <w:t>时间线或日志摘要</w:t>
      </w:r>
      <w:proofErr w:type="spellEnd"/>
    </w:p>
    <w:p w14:paraId="3C15E3FC" w14:textId="77777777" w:rsidR="00D04A7F" w:rsidRDefault="00D04A7F">
      <w:pPr>
        <w:pStyle w:val="a0"/>
        <w:jc w:val="both"/>
        <w:rPr>
          <w:lang w:eastAsia="zh-CN"/>
        </w:rPr>
      </w:pPr>
      <w:r>
        <w:rPr>
          <w:lang w:eastAsia="zh-CN"/>
        </w:rPr>
        <w:t>失败阶段定位与错误提示</w:t>
      </w:r>
    </w:p>
    <w:p w14:paraId="2ED8045A" w14:textId="77777777" w:rsidR="00D04A7F" w:rsidRDefault="00D04A7F">
      <w:pPr>
        <w:pStyle w:val="a0"/>
      </w:pPr>
      <w:proofErr w:type="spellStart"/>
      <w:r>
        <w:t>阶段代码</w:t>
      </w:r>
      <w:proofErr w:type="spellEnd"/>
      <w:r>
        <w:t xml:space="preserve"> / </w:t>
      </w:r>
      <w:proofErr w:type="spellStart"/>
      <w:r>
        <w:t>关键产物入口</w:t>
      </w:r>
      <w:proofErr w:type="spellEnd"/>
    </w:p>
    <w:p w14:paraId="302BC750" w14:textId="77777777" w:rsidR="00D04A7F" w:rsidRDefault="00D04A7F">
      <w:pPr>
        <w:pStyle w:val="a0"/>
        <w:rPr>
          <w:lang w:eastAsia="zh-CN"/>
        </w:rPr>
      </w:pPr>
      <w:r>
        <w:rPr>
          <w:lang w:eastAsia="zh-CN"/>
        </w:rPr>
        <w:t>当前执行的 AI 连接器别名与模型名称</w:t>
      </w:r>
    </w:p>
    <w:p w14:paraId="1A8A2101" w14:textId="77777777" w:rsidR="00B5691B" w:rsidRDefault="00000000">
      <w:pPr>
        <w:pStyle w:val="a0"/>
        <w:rPr>
          <w:lang w:eastAsia="zh-CN"/>
        </w:rPr>
      </w:pPr>
      <w:r>
        <w:rPr>
          <w:lang w:eastAsia="zh-CN"/>
        </w:rPr>
        <w:t>待人</w:t>
      </w:r>
      <w:proofErr w:type="gramStart"/>
      <w:r>
        <w:rPr>
          <w:lang w:eastAsia="zh-CN"/>
        </w:rPr>
        <w:t>工处理</w:t>
      </w:r>
      <w:proofErr w:type="gramEnd"/>
      <w:r>
        <w:rPr>
          <w:lang w:eastAsia="zh-CN"/>
        </w:rPr>
        <w:t>状态、指定参与成员 / 角色、处理时限与提醒状态</w:t>
      </w:r>
    </w:p>
    <w:p w14:paraId="4020EE24" w14:textId="77777777" w:rsidR="00D04A7F" w:rsidRDefault="00D04A7F">
      <w:pPr>
        <w:jc w:val="both"/>
      </w:pPr>
      <w:proofErr w:type="spellStart"/>
      <w:r>
        <w:rPr>
          <w:b/>
        </w:rPr>
        <w:t>业务规则</w:t>
      </w:r>
      <w:proofErr w:type="spellEnd"/>
    </w:p>
    <w:p w14:paraId="4A5CBF8F" w14:textId="77777777" w:rsidR="00D04A7F" w:rsidRDefault="00D04A7F">
      <w:pPr>
        <w:pStyle w:val="a0"/>
        <w:jc w:val="both"/>
        <w:rPr>
          <w:lang w:eastAsia="zh-CN"/>
        </w:rPr>
      </w:pPr>
      <w:r>
        <w:rPr>
          <w:lang w:eastAsia="zh-CN"/>
        </w:rPr>
        <w:lastRenderedPageBreak/>
        <w:t>页面必须</w:t>
      </w:r>
      <w:proofErr w:type="gramStart"/>
      <w:r>
        <w:rPr>
          <w:lang w:eastAsia="zh-CN"/>
        </w:rPr>
        <w:t>随任务</w:t>
      </w:r>
      <w:proofErr w:type="gramEnd"/>
      <w:r>
        <w:rPr>
          <w:lang w:eastAsia="zh-CN"/>
        </w:rPr>
        <w:t>状态变化动态更新，不能是静态示意图。</w:t>
      </w:r>
    </w:p>
    <w:p w14:paraId="632D9AAD" w14:textId="77777777" w:rsidR="00D04A7F" w:rsidRDefault="00D04A7F">
      <w:pPr>
        <w:pStyle w:val="a0"/>
        <w:jc w:val="both"/>
        <w:rPr>
          <w:lang w:eastAsia="zh-CN"/>
        </w:rPr>
      </w:pPr>
      <w:r>
        <w:rPr>
          <w:lang w:eastAsia="zh-CN"/>
        </w:rPr>
        <w:t xml:space="preserve">至少支持 </w:t>
      </w:r>
      <w:r>
        <w:rPr>
          <w:rFonts w:ascii="Consolas" w:eastAsia="Consolas" w:hAnsi="Consolas"/>
          <w:color w:val="444444"/>
          <w:sz w:val="20"/>
          <w:lang w:eastAsia="zh-CN"/>
        </w:rPr>
        <w:t>进行中 / 已完成 / 失败</w:t>
      </w:r>
      <w:r>
        <w:rPr>
          <w:lang w:eastAsia="zh-CN"/>
        </w:rPr>
        <w:t xml:space="preserve"> 三种状态显示。</w:t>
      </w:r>
    </w:p>
    <w:p w14:paraId="6793D4DC" w14:textId="77777777" w:rsidR="00D04A7F" w:rsidRDefault="00D04A7F">
      <w:pPr>
        <w:pStyle w:val="a0"/>
        <w:jc w:val="both"/>
        <w:rPr>
          <w:lang w:eastAsia="zh-CN"/>
        </w:rPr>
      </w:pPr>
      <w:r>
        <w:rPr>
          <w:lang w:eastAsia="zh-CN"/>
        </w:rPr>
        <w:t>页面应展示时间线、阶段耗时和关键日志片段。</w:t>
      </w:r>
    </w:p>
    <w:p w14:paraId="2D59D8FC" w14:textId="77777777" w:rsidR="00B5691B" w:rsidRDefault="00000000">
      <w:pPr>
        <w:pStyle w:val="a0"/>
        <w:rPr>
          <w:lang w:eastAsia="zh-CN"/>
        </w:rPr>
      </w:pPr>
      <w:proofErr w:type="gramStart"/>
      <w:r>
        <w:rPr>
          <w:lang w:eastAsia="zh-CN"/>
        </w:rPr>
        <w:t>当阶段</w:t>
      </w:r>
      <w:proofErr w:type="gramEnd"/>
      <w:r>
        <w:rPr>
          <w:lang w:eastAsia="zh-CN"/>
        </w:rPr>
        <w:t>进入人工处理状态时，页面必须显示待处理人、可执行动作和剩余处理时限。</w:t>
      </w:r>
    </w:p>
    <w:p w14:paraId="6AE605F3" w14:textId="77777777" w:rsidR="00D04A7F" w:rsidRDefault="00D04A7F">
      <w:pPr>
        <w:pStyle w:val="a0"/>
        <w:rPr>
          <w:lang w:eastAsia="zh-CN"/>
        </w:rPr>
      </w:pPr>
      <w:r>
        <w:rPr>
          <w:lang w:eastAsia="zh-CN"/>
        </w:rPr>
        <w:t>业务成员可查看当前阶段使用的 AI、阶段摘要和关键代码 / 文件产物入口，但默认不提供完整可编辑源代码。</w:t>
      </w:r>
    </w:p>
    <w:p w14:paraId="157F2348" w14:textId="77777777" w:rsidR="00D04A7F" w:rsidRDefault="00D04A7F">
      <w:pPr>
        <w:pStyle w:val="a0"/>
        <w:rPr>
          <w:lang w:eastAsia="zh-CN"/>
        </w:rPr>
      </w:pPr>
      <w:r>
        <w:rPr>
          <w:lang w:eastAsia="zh-CN"/>
        </w:rPr>
        <w:t>完整 Python 源代码的查看、下载和编辑权限仅向开发成员开放。</w:t>
      </w:r>
    </w:p>
    <w:p w14:paraId="49793921" w14:textId="77777777" w:rsidR="00D04A7F" w:rsidRDefault="00D04A7F">
      <w:pPr>
        <w:jc w:val="both"/>
      </w:pPr>
      <w:proofErr w:type="spellStart"/>
      <w:r>
        <w:rPr>
          <w:b/>
        </w:rPr>
        <w:t>验收标准</w:t>
      </w:r>
      <w:proofErr w:type="spellEnd"/>
    </w:p>
    <w:p w14:paraId="4A9174C3" w14:textId="77777777" w:rsidR="00D04A7F" w:rsidRDefault="00D04A7F">
      <w:pPr>
        <w:pStyle w:val="a0"/>
        <w:jc w:val="both"/>
        <w:rPr>
          <w:lang w:eastAsia="zh-CN"/>
        </w:rPr>
      </w:pPr>
      <w:r>
        <w:rPr>
          <w:lang w:eastAsia="zh-CN"/>
        </w:rPr>
        <w:t>用户能看到不同阶段和状态变化。</w:t>
      </w:r>
    </w:p>
    <w:p w14:paraId="49394B82" w14:textId="77777777" w:rsidR="00D04A7F" w:rsidRDefault="00D04A7F">
      <w:pPr>
        <w:pStyle w:val="a0"/>
        <w:jc w:val="both"/>
        <w:rPr>
          <w:lang w:eastAsia="zh-CN"/>
        </w:rPr>
      </w:pPr>
      <w:r>
        <w:rPr>
          <w:lang w:eastAsia="zh-CN"/>
        </w:rPr>
        <w:t>页面不是静态假数据，而是由真实任务驱动更新。</w:t>
      </w:r>
    </w:p>
    <w:p w14:paraId="36129EEE" w14:textId="77777777" w:rsidR="00B5691B" w:rsidRDefault="00000000">
      <w:pPr>
        <w:pStyle w:val="a0"/>
        <w:rPr>
          <w:lang w:eastAsia="zh-CN"/>
        </w:rPr>
      </w:pPr>
      <w:r>
        <w:rPr>
          <w:lang w:eastAsia="zh-CN"/>
        </w:rPr>
        <w:t>当任务进入人工处理节点时，页面能够展示等待对象、处理状态和处理结果。</w:t>
      </w:r>
    </w:p>
    <w:p w14:paraId="0367EF19" w14:textId="77777777" w:rsidR="00D04A7F" w:rsidRDefault="00D04A7F">
      <w:pPr>
        <w:pStyle w:val="31"/>
        <w:rPr>
          <w:lang w:eastAsia="zh-CN"/>
        </w:rPr>
      </w:pPr>
      <w:r>
        <w:rPr>
          <w:lang w:eastAsia="zh-CN"/>
        </w:rPr>
        <w:t xml:space="preserve">FR-BIZ-0005 </w:t>
      </w:r>
      <w:r>
        <w:rPr>
          <w:lang w:eastAsia="zh-CN"/>
        </w:rPr>
        <w:t>模型训练结果输出</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22CC0415" w14:textId="77777777">
        <w:trPr>
          <w:jc w:val="center"/>
        </w:trPr>
        <w:tc>
          <w:tcPr>
            <w:tcW w:w="4252" w:type="dxa"/>
            <w:shd w:val="clear" w:color="auto" w:fill="D9D9D9"/>
            <w:vAlign w:val="center"/>
          </w:tcPr>
          <w:p w14:paraId="454C555E" w14:textId="77777777" w:rsidR="00D04A7F" w:rsidRDefault="00D04A7F">
            <w:pPr>
              <w:ind w:firstLine="0"/>
              <w:jc w:val="center"/>
            </w:pPr>
            <w:proofErr w:type="spellStart"/>
            <w:r>
              <w:rPr>
                <w:b/>
                <w:sz w:val="21"/>
              </w:rPr>
              <w:t>属性</w:t>
            </w:r>
            <w:proofErr w:type="spellEnd"/>
          </w:p>
        </w:tc>
        <w:tc>
          <w:tcPr>
            <w:tcW w:w="4252" w:type="dxa"/>
            <w:shd w:val="clear" w:color="auto" w:fill="D9D9D9"/>
            <w:vAlign w:val="center"/>
          </w:tcPr>
          <w:p w14:paraId="1C73D556" w14:textId="77777777" w:rsidR="00D04A7F" w:rsidRDefault="00D04A7F">
            <w:pPr>
              <w:ind w:firstLine="0"/>
              <w:jc w:val="center"/>
            </w:pPr>
            <w:proofErr w:type="spellStart"/>
            <w:r>
              <w:rPr>
                <w:b/>
                <w:sz w:val="21"/>
              </w:rPr>
              <w:t>内容</w:t>
            </w:r>
            <w:proofErr w:type="spellEnd"/>
          </w:p>
        </w:tc>
      </w:tr>
      <w:tr w:rsidR="00D04A7F" w14:paraId="4A8883A6" w14:textId="77777777">
        <w:trPr>
          <w:jc w:val="center"/>
        </w:trPr>
        <w:tc>
          <w:tcPr>
            <w:tcW w:w="4252" w:type="dxa"/>
            <w:vAlign w:val="center"/>
          </w:tcPr>
          <w:p w14:paraId="07C56A2E" w14:textId="77777777" w:rsidR="00D04A7F" w:rsidRDefault="00D04A7F">
            <w:pPr>
              <w:ind w:firstLine="0"/>
            </w:pPr>
            <w:proofErr w:type="spellStart"/>
            <w:r>
              <w:rPr>
                <w:sz w:val="21"/>
              </w:rPr>
              <w:t>编号</w:t>
            </w:r>
            <w:proofErr w:type="spellEnd"/>
          </w:p>
        </w:tc>
        <w:tc>
          <w:tcPr>
            <w:tcW w:w="4252" w:type="dxa"/>
            <w:vAlign w:val="center"/>
          </w:tcPr>
          <w:p w14:paraId="3B87244D" w14:textId="77777777" w:rsidR="00D04A7F" w:rsidRDefault="00D04A7F">
            <w:pPr>
              <w:ind w:firstLine="0"/>
            </w:pPr>
            <w:r>
              <w:rPr>
                <w:sz w:val="21"/>
              </w:rPr>
              <w:t>FR-BIZ-0005</w:t>
            </w:r>
          </w:p>
        </w:tc>
      </w:tr>
      <w:tr w:rsidR="00D04A7F" w14:paraId="71FB92C6" w14:textId="77777777">
        <w:trPr>
          <w:jc w:val="center"/>
        </w:trPr>
        <w:tc>
          <w:tcPr>
            <w:tcW w:w="4252" w:type="dxa"/>
            <w:vAlign w:val="center"/>
          </w:tcPr>
          <w:p w14:paraId="722F63CC" w14:textId="77777777" w:rsidR="00D04A7F" w:rsidRDefault="00D04A7F">
            <w:pPr>
              <w:ind w:firstLine="0"/>
            </w:pPr>
            <w:proofErr w:type="spellStart"/>
            <w:r>
              <w:rPr>
                <w:sz w:val="21"/>
              </w:rPr>
              <w:t>优先级</w:t>
            </w:r>
            <w:proofErr w:type="spellEnd"/>
          </w:p>
        </w:tc>
        <w:tc>
          <w:tcPr>
            <w:tcW w:w="4252" w:type="dxa"/>
            <w:vAlign w:val="center"/>
          </w:tcPr>
          <w:p w14:paraId="1F1489EA" w14:textId="77777777" w:rsidR="00D04A7F" w:rsidRDefault="00D04A7F">
            <w:pPr>
              <w:ind w:firstLine="0"/>
            </w:pPr>
            <w:r>
              <w:rPr>
                <w:sz w:val="21"/>
              </w:rPr>
              <w:t>P0</w:t>
            </w:r>
          </w:p>
        </w:tc>
      </w:tr>
      <w:tr w:rsidR="00D04A7F" w14:paraId="4DB063E8" w14:textId="77777777">
        <w:trPr>
          <w:jc w:val="center"/>
        </w:trPr>
        <w:tc>
          <w:tcPr>
            <w:tcW w:w="4252" w:type="dxa"/>
            <w:vAlign w:val="center"/>
          </w:tcPr>
          <w:p w14:paraId="5B3A9BAE" w14:textId="77777777" w:rsidR="00D04A7F" w:rsidRDefault="00D04A7F">
            <w:proofErr w:type="spellStart"/>
            <w:r>
              <w:t>交付要求</w:t>
            </w:r>
            <w:proofErr w:type="spellEnd"/>
          </w:p>
        </w:tc>
        <w:tc>
          <w:tcPr>
            <w:tcW w:w="4252" w:type="dxa"/>
            <w:vAlign w:val="center"/>
          </w:tcPr>
          <w:p w14:paraId="727355D3" w14:textId="77777777" w:rsidR="00D04A7F" w:rsidRDefault="00D04A7F">
            <w:proofErr w:type="spellStart"/>
            <w:r>
              <w:t>本版必须交付</w:t>
            </w:r>
            <w:proofErr w:type="spellEnd"/>
          </w:p>
        </w:tc>
      </w:tr>
      <w:tr w:rsidR="00D04A7F" w14:paraId="725FCB07" w14:textId="77777777">
        <w:trPr>
          <w:jc w:val="center"/>
        </w:trPr>
        <w:tc>
          <w:tcPr>
            <w:tcW w:w="4252" w:type="dxa"/>
            <w:vAlign w:val="center"/>
          </w:tcPr>
          <w:p w14:paraId="02F5969F" w14:textId="77777777" w:rsidR="00D04A7F" w:rsidRDefault="00D04A7F">
            <w:pPr>
              <w:ind w:firstLine="0"/>
            </w:pPr>
            <w:proofErr w:type="spellStart"/>
            <w:r>
              <w:rPr>
                <w:sz w:val="21"/>
              </w:rPr>
              <w:t>适用角色</w:t>
            </w:r>
            <w:proofErr w:type="spellEnd"/>
          </w:p>
        </w:tc>
        <w:tc>
          <w:tcPr>
            <w:tcW w:w="4252" w:type="dxa"/>
            <w:vAlign w:val="center"/>
          </w:tcPr>
          <w:p w14:paraId="22A01559" w14:textId="77777777" w:rsidR="00D04A7F" w:rsidRDefault="00D04A7F">
            <w:pPr>
              <w:ind w:firstLine="0"/>
              <w:rPr>
                <w:lang w:eastAsia="zh-CN"/>
              </w:rPr>
            </w:pPr>
            <w:r>
              <w:rPr>
                <w:sz w:val="21"/>
                <w:lang w:eastAsia="zh-CN"/>
              </w:rPr>
              <w:t>零基础业务用户、开发</w:t>
            </w:r>
            <w:proofErr w:type="gramStart"/>
            <w:r>
              <w:rPr>
                <w:sz w:val="21"/>
                <w:lang w:eastAsia="zh-CN"/>
              </w:rPr>
              <w:t>者用户</w:t>
            </w:r>
            <w:proofErr w:type="gramEnd"/>
          </w:p>
        </w:tc>
      </w:tr>
    </w:tbl>
    <w:p w14:paraId="5FFCB843" w14:textId="77777777" w:rsidR="00D04A7F" w:rsidRDefault="00D04A7F">
      <w:pPr>
        <w:rPr>
          <w:lang w:eastAsia="zh-CN"/>
        </w:rPr>
      </w:pPr>
    </w:p>
    <w:p w14:paraId="7D35D1C1" w14:textId="77777777" w:rsidR="00D04A7F" w:rsidRDefault="00D04A7F">
      <w:pPr>
        <w:jc w:val="both"/>
        <w:rPr>
          <w:lang w:eastAsia="zh-CN"/>
        </w:rPr>
      </w:pPr>
      <w:r>
        <w:rPr>
          <w:b/>
          <w:lang w:eastAsia="zh-CN"/>
        </w:rPr>
        <w:t>功能说明</w:t>
      </w:r>
    </w:p>
    <w:p w14:paraId="14BCDD24" w14:textId="77777777" w:rsidR="00D04A7F" w:rsidRDefault="00D04A7F">
      <w:pPr>
        <w:jc w:val="both"/>
        <w:rPr>
          <w:lang w:eastAsia="zh-CN"/>
        </w:rPr>
      </w:pPr>
      <w:r>
        <w:rPr>
          <w:lang w:eastAsia="zh-CN"/>
        </w:rPr>
        <w:t>系统应向用户展示模型训练结果和</w:t>
      </w:r>
      <w:proofErr w:type="gramStart"/>
      <w:r>
        <w:rPr>
          <w:lang w:eastAsia="zh-CN"/>
        </w:rPr>
        <w:t>可</w:t>
      </w:r>
      <w:proofErr w:type="gramEnd"/>
      <w:r>
        <w:rPr>
          <w:lang w:eastAsia="zh-CN"/>
        </w:rPr>
        <w:t>理解的性能指标。</w:t>
      </w:r>
    </w:p>
    <w:p w14:paraId="2C7C63A7" w14:textId="77777777" w:rsidR="00D04A7F" w:rsidRDefault="00D04A7F">
      <w:pPr>
        <w:jc w:val="both"/>
      </w:pPr>
      <w:proofErr w:type="spellStart"/>
      <w:r>
        <w:rPr>
          <w:b/>
        </w:rPr>
        <w:t>结果展示要求</w:t>
      </w:r>
      <w:proofErr w:type="spellEnd"/>
    </w:p>
    <w:p w14:paraId="3B07D2A3" w14:textId="77777777" w:rsidR="00D04A7F" w:rsidRDefault="00D04A7F">
      <w:pPr>
        <w:pStyle w:val="a0"/>
        <w:jc w:val="both"/>
      </w:pPr>
      <w:proofErr w:type="spellStart"/>
      <w:r>
        <w:t>最佳模型名称</w:t>
      </w:r>
      <w:proofErr w:type="spellEnd"/>
    </w:p>
    <w:p w14:paraId="3628904E" w14:textId="77777777" w:rsidR="00D04A7F" w:rsidRDefault="00D04A7F">
      <w:pPr>
        <w:pStyle w:val="a0"/>
        <w:jc w:val="both"/>
      </w:pPr>
      <w:proofErr w:type="spellStart"/>
      <w:r>
        <w:t>指标名称与数值</w:t>
      </w:r>
      <w:proofErr w:type="spellEnd"/>
    </w:p>
    <w:p w14:paraId="4D34D90D" w14:textId="77777777" w:rsidR="00D04A7F" w:rsidRDefault="00D04A7F">
      <w:pPr>
        <w:pStyle w:val="a0"/>
        <w:jc w:val="both"/>
      </w:pPr>
      <w:proofErr w:type="spellStart"/>
      <w:r>
        <w:t>排行榜或候选模型对比</w:t>
      </w:r>
      <w:proofErr w:type="spellEnd"/>
    </w:p>
    <w:p w14:paraId="7F77A3F5" w14:textId="77777777" w:rsidR="00D04A7F" w:rsidRDefault="00D04A7F">
      <w:pPr>
        <w:pStyle w:val="a0"/>
        <w:jc w:val="both"/>
        <w:rPr>
          <w:lang w:eastAsia="zh-CN"/>
        </w:rPr>
      </w:pPr>
      <w:r>
        <w:rPr>
          <w:lang w:eastAsia="zh-CN"/>
        </w:rPr>
        <w:t>输出目录或运行记录入口</w:t>
      </w:r>
    </w:p>
    <w:p w14:paraId="2BD9DED9" w14:textId="77777777" w:rsidR="00D04A7F" w:rsidRDefault="00D04A7F">
      <w:pPr>
        <w:jc w:val="both"/>
      </w:pPr>
      <w:proofErr w:type="spellStart"/>
      <w:r>
        <w:rPr>
          <w:b/>
        </w:rPr>
        <w:lastRenderedPageBreak/>
        <w:t>指标要求</w:t>
      </w:r>
      <w:proofErr w:type="spellEnd"/>
    </w:p>
    <w:p w14:paraId="6046F396" w14:textId="77777777" w:rsidR="00D04A7F" w:rsidRDefault="00D04A7F">
      <w:pPr>
        <w:pStyle w:val="a0"/>
        <w:jc w:val="both"/>
        <w:rPr>
          <w:lang w:eastAsia="zh-CN"/>
        </w:rPr>
      </w:pPr>
      <w:r>
        <w:rPr>
          <w:lang w:eastAsia="zh-CN"/>
        </w:rPr>
        <w:t>分类任务：准确率、F1、精确率、召回率等</w:t>
      </w:r>
    </w:p>
    <w:p w14:paraId="1CFBA9A5" w14:textId="77777777" w:rsidR="00D04A7F" w:rsidRDefault="00D04A7F">
      <w:pPr>
        <w:pStyle w:val="a0"/>
        <w:jc w:val="both"/>
      </w:pPr>
      <w:r>
        <w:t>回归任务：MSE、RMSE、MAE、R² 等</w:t>
      </w:r>
    </w:p>
    <w:p w14:paraId="7DA7E4D9" w14:textId="77777777" w:rsidR="00D04A7F" w:rsidRDefault="00D04A7F">
      <w:pPr>
        <w:pStyle w:val="a0"/>
        <w:jc w:val="both"/>
      </w:pPr>
      <w:proofErr w:type="spellStart"/>
      <w:r>
        <w:t>若当前底座只返回统一</w:t>
      </w:r>
      <w:proofErr w:type="spellEnd"/>
      <w:r>
        <w:t xml:space="preserve"> </w:t>
      </w:r>
      <w:proofErr w:type="spellStart"/>
      <w:r>
        <w:rPr>
          <w:rFonts w:ascii="Consolas" w:eastAsia="Consolas" w:hAnsi="Consolas"/>
          <w:color w:val="444444"/>
          <w:sz w:val="20"/>
        </w:rPr>
        <w:t>validation_score</w:t>
      </w:r>
      <w:r>
        <w:t>，则前端需明确其含义</w:t>
      </w:r>
      <w:proofErr w:type="spellEnd"/>
    </w:p>
    <w:p w14:paraId="2D0344BB" w14:textId="77777777" w:rsidR="00D04A7F" w:rsidRDefault="00D04A7F">
      <w:pPr>
        <w:jc w:val="both"/>
      </w:pPr>
      <w:proofErr w:type="spellStart"/>
      <w:r>
        <w:rPr>
          <w:b/>
        </w:rPr>
        <w:t>验收标准</w:t>
      </w:r>
      <w:proofErr w:type="spellEnd"/>
    </w:p>
    <w:p w14:paraId="717082FC" w14:textId="77777777" w:rsidR="00D04A7F" w:rsidRDefault="00D04A7F">
      <w:pPr>
        <w:pStyle w:val="a0"/>
        <w:jc w:val="both"/>
        <w:rPr>
          <w:lang w:eastAsia="zh-CN"/>
        </w:rPr>
      </w:pPr>
      <w:r>
        <w:rPr>
          <w:lang w:eastAsia="zh-CN"/>
        </w:rPr>
        <w:t>至少输出一种合理指标。</w:t>
      </w:r>
    </w:p>
    <w:p w14:paraId="045E0193" w14:textId="77777777" w:rsidR="00D04A7F" w:rsidRDefault="00D04A7F">
      <w:pPr>
        <w:pStyle w:val="a0"/>
        <w:jc w:val="both"/>
        <w:rPr>
          <w:lang w:eastAsia="zh-CN"/>
        </w:rPr>
      </w:pPr>
      <w:r>
        <w:rPr>
          <w:lang w:eastAsia="zh-CN"/>
        </w:rPr>
        <w:t>用户能在页面中直</w:t>
      </w:r>
      <w:proofErr w:type="gramStart"/>
      <w:r>
        <w:rPr>
          <w:lang w:eastAsia="zh-CN"/>
        </w:rPr>
        <w:t>接看到</w:t>
      </w:r>
      <w:proofErr w:type="gramEnd"/>
      <w:r>
        <w:rPr>
          <w:lang w:eastAsia="zh-CN"/>
        </w:rPr>
        <w:t>结果，不必进入文件系统查看。</w:t>
      </w:r>
    </w:p>
    <w:p w14:paraId="256F19FA" w14:textId="77777777" w:rsidR="00D04A7F" w:rsidRDefault="00D04A7F">
      <w:pPr>
        <w:pStyle w:val="31"/>
      </w:pPr>
      <w:r>
        <w:t xml:space="preserve">FR-BIZ-0006 </w:t>
      </w:r>
      <w:proofErr w:type="spellStart"/>
      <w:r>
        <w:t>一键获得</w:t>
      </w:r>
      <w:proofErr w:type="spellEnd"/>
      <w:r>
        <w:t xml:space="preserve"> Web Demo / </w:t>
      </w:r>
      <w:proofErr w:type="spellStart"/>
      <w:r>
        <w:t>在线测试接口</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72CC40AB" w14:textId="77777777">
        <w:trPr>
          <w:jc w:val="center"/>
        </w:trPr>
        <w:tc>
          <w:tcPr>
            <w:tcW w:w="4252" w:type="dxa"/>
            <w:shd w:val="clear" w:color="auto" w:fill="D9D9D9"/>
            <w:vAlign w:val="center"/>
          </w:tcPr>
          <w:p w14:paraId="324460CA" w14:textId="77777777" w:rsidR="00D04A7F" w:rsidRDefault="00D04A7F">
            <w:pPr>
              <w:ind w:firstLine="0"/>
              <w:jc w:val="center"/>
            </w:pPr>
            <w:proofErr w:type="spellStart"/>
            <w:r>
              <w:rPr>
                <w:b/>
                <w:sz w:val="21"/>
              </w:rPr>
              <w:t>属性</w:t>
            </w:r>
            <w:proofErr w:type="spellEnd"/>
          </w:p>
        </w:tc>
        <w:tc>
          <w:tcPr>
            <w:tcW w:w="4252" w:type="dxa"/>
            <w:shd w:val="clear" w:color="auto" w:fill="D9D9D9"/>
            <w:vAlign w:val="center"/>
          </w:tcPr>
          <w:p w14:paraId="0441FE7A" w14:textId="77777777" w:rsidR="00D04A7F" w:rsidRDefault="00D04A7F">
            <w:pPr>
              <w:ind w:firstLine="0"/>
              <w:jc w:val="center"/>
            </w:pPr>
            <w:proofErr w:type="spellStart"/>
            <w:r>
              <w:rPr>
                <w:b/>
                <w:sz w:val="21"/>
              </w:rPr>
              <w:t>内容</w:t>
            </w:r>
            <w:proofErr w:type="spellEnd"/>
          </w:p>
        </w:tc>
      </w:tr>
      <w:tr w:rsidR="00D04A7F" w14:paraId="4140116A" w14:textId="77777777">
        <w:trPr>
          <w:jc w:val="center"/>
        </w:trPr>
        <w:tc>
          <w:tcPr>
            <w:tcW w:w="4252" w:type="dxa"/>
            <w:vAlign w:val="center"/>
          </w:tcPr>
          <w:p w14:paraId="20D9E2B9" w14:textId="77777777" w:rsidR="00D04A7F" w:rsidRDefault="00D04A7F">
            <w:pPr>
              <w:ind w:firstLine="0"/>
            </w:pPr>
            <w:proofErr w:type="spellStart"/>
            <w:r>
              <w:rPr>
                <w:sz w:val="21"/>
              </w:rPr>
              <w:t>编号</w:t>
            </w:r>
            <w:proofErr w:type="spellEnd"/>
          </w:p>
        </w:tc>
        <w:tc>
          <w:tcPr>
            <w:tcW w:w="4252" w:type="dxa"/>
            <w:vAlign w:val="center"/>
          </w:tcPr>
          <w:p w14:paraId="61DB9DC2" w14:textId="77777777" w:rsidR="00D04A7F" w:rsidRDefault="00D04A7F">
            <w:pPr>
              <w:ind w:firstLine="0"/>
            </w:pPr>
            <w:r>
              <w:rPr>
                <w:sz w:val="21"/>
              </w:rPr>
              <w:t>FR-BIZ-0006</w:t>
            </w:r>
          </w:p>
        </w:tc>
      </w:tr>
      <w:tr w:rsidR="00D04A7F" w14:paraId="66A0CA38" w14:textId="77777777">
        <w:trPr>
          <w:jc w:val="center"/>
        </w:trPr>
        <w:tc>
          <w:tcPr>
            <w:tcW w:w="4252" w:type="dxa"/>
            <w:vAlign w:val="center"/>
          </w:tcPr>
          <w:p w14:paraId="51E8E59A" w14:textId="77777777" w:rsidR="00D04A7F" w:rsidRDefault="00D04A7F">
            <w:pPr>
              <w:ind w:firstLine="0"/>
            </w:pPr>
            <w:proofErr w:type="spellStart"/>
            <w:r>
              <w:rPr>
                <w:sz w:val="21"/>
              </w:rPr>
              <w:t>优先级</w:t>
            </w:r>
            <w:proofErr w:type="spellEnd"/>
          </w:p>
        </w:tc>
        <w:tc>
          <w:tcPr>
            <w:tcW w:w="4252" w:type="dxa"/>
            <w:vAlign w:val="center"/>
          </w:tcPr>
          <w:p w14:paraId="6EBD1378" w14:textId="77777777" w:rsidR="00D04A7F" w:rsidRDefault="00D04A7F">
            <w:pPr>
              <w:ind w:firstLine="0"/>
            </w:pPr>
            <w:r>
              <w:rPr>
                <w:sz w:val="21"/>
              </w:rPr>
              <w:t>P2</w:t>
            </w:r>
          </w:p>
        </w:tc>
      </w:tr>
      <w:tr w:rsidR="00D04A7F" w14:paraId="3B24B0F8" w14:textId="77777777">
        <w:trPr>
          <w:jc w:val="center"/>
        </w:trPr>
        <w:tc>
          <w:tcPr>
            <w:tcW w:w="4252" w:type="dxa"/>
            <w:vAlign w:val="center"/>
          </w:tcPr>
          <w:p w14:paraId="417AA846" w14:textId="77777777" w:rsidR="00D04A7F" w:rsidRDefault="00D04A7F">
            <w:proofErr w:type="spellStart"/>
            <w:r>
              <w:t>交付要求</w:t>
            </w:r>
            <w:proofErr w:type="spellEnd"/>
          </w:p>
        </w:tc>
        <w:tc>
          <w:tcPr>
            <w:tcW w:w="4252" w:type="dxa"/>
            <w:vAlign w:val="center"/>
          </w:tcPr>
          <w:p w14:paraId="19966EC8" w14:textId="77777777" w:rsidR="00D04A7F" w:rsidRDefault="00D04A7F">
            <w:proofErr w:type="spellStart"/>
            <w:r>
              <w:t>增强项</w:t>
            </w:r>
            <w:proofErr w:type="spellEnd"/>
          </w:p>
        </w:tc>
      </w:tr>
      <w:tr w:rsidR="00D04A7F" w14:paraId="639AFE69" w14:textId="77777777">
        <w:trPr>
          <w:jc w:val="center"/>
        </w:trPr>
        <w:tc>
          <w:tcPr>
            <w:tcW w:w="4252" w:type="dxa"/>
            <w:vAlign w:val="center"/>
          </w:tcPr>
          <w:p w14:paraId="09A5EA6C" w14:textId="77777777" w:rsidR="00D04A7F" w:rsidRDefault="00D04A7F">
            <w:pPr>
              <w:ind w:firstLine="0"/>
            </w:pPr>
            <w:proofErr w:type="spellStart"/>
            <w:r>
              <w:rPr>
                <w:sz w:val="21"/>
              </w:rPr>
              <w:t>适用角色</w:t>
            </w:r>
            <w:proofErr w:type="spellEnd"/>
          </w:p>
        </w:tc>
        <w:tc>
          <w:tcPr>
            <w:tcW w:w="4252" w:type="dxa"/>
            <w:vAlign w:val="center"/>
          </w:tcPr>
          <w:p w14:paraId="3D1ED9EC" w14:textId="77777777" w:rsidR="00D04A7F" w:rsidRDefault="00D04A7F">
            <w:pPr>
              <w:ind w:firstLine="0"/>
              <w:rPr>
                <w:lang w:eastAsia="zh-CN"/>
              </w:rPr>
            </w:pPr>
            <w:r>
              <w:rPr>
                <w:sz w:val="21"/>
                <w:lang w:eastAsia="zh-CN"/>
              </w:rPr>
              <w:t>零基础业务用户、开发</w:t>
            </w:r>
            <w:proofErr w:type="gramStart"/>
            <w:r>
              <w:rPr>
                <w:sz w:val="21"/>
                <w:lang w:eastAsia="zh-CN"/>
              </w:rPr>
              <w:t>者用户</w:t>
            </w:r>
            <w:proofErr w:type="gramEnd"/>
          </w:p>
        </w:tc>
      </w:tr>
    </w:tbl>
    <w:p w14:paraId="4C1EED84" w14:textId="77777777" w:rsidR="00D04A7F" w:rsidRDefault="00D04A7F">
      <w:pPr>
        <w:rPr>
          <w:lang w:eastAsia="zh-CN"/>
        </w:rPr>
      </w:pPr>
    </w:p>
    <w:p w14:paraId="598AC5F5" w14:textId="77777777" w:rsidR="00D04A7F" w:rsidRDefault="00D04A7F">
      <w:pPr>
        <w:jc w:val="both"/>
        <w:rPr>
          <w:lang w:eastAsia="zh-CN"/>
        </w:rPr>
      </w:pPr>
      <w:r>
        <w:rPr>
          <w:b/>
          <w:lang w:eastAsia="zh-CN"/>
        </w:rPr>
        <w:t>功能说明</w:t>
      </w:r>
    </w:p>
    <w:p w14:paraId="3BD91C26" w14:textId="77777777" w:rsidR="00D04A7F" w:rsidRDefault="00D04A7F">
      <w:pPr>
        <w:jc w:val="both"/>
        <w:rPr>
          <w:lang w:eastAsia="zh-CN"/>
        </w:rPr>
      </w:pPr>
      <w:r>
        <w:rPr>
          <w:lang w:eastAsia="zh-CN"/>
        </w:rPr>
        <w:t>系统可选择以下二选</w:t>
      </w:r>
      <w:proofErr w:type="gramStart"/>
      <w:r>
        <w:rPr>
          <w:lang w:eastAsia="zh-CN"/>
        </w:rPr>
        <w:t>一</w:t>
      </w:r>
      <w:proofErr w:type="gramEnd"/>
      <w:r>
        <w:rPr>
          <w:lang w:eastAsia="zh-CN"/>
        </w:rPr>
        <w:t>能力作为增强项：</w:t>
      </w:r>
    </w:p>
    <w:p w14:paraId="1319B6F9" w14:textId="77777777" w:rsidR="00D04A7F" w:rsidRDefault="00D04A7F">
      <w:pPr>
        <w:pStyle w:val="a0"/>
        <w:jc w:val="both"/>
        <w:rPr>
          <w:lang w:eastAsia="zh-CN"/>
        </w:rPr>
      </w:pPr>
      <w:r>
        <w:rPr>
          <w:lang w:eastAsia="zh-CN"/>
        </w:rPr>
        <w:t>为训练结果生成一个简易 Web Demo 页面</w:t>
      </w:r>
    </w:p>
    <w:p w14:paraId="5C8D27C7" w14:textId="77777777" w:rsidR="00D04A7F" w:rsidRDefault="00D04A7F">
      <w:pPr>
        <w:pStyle w:val="a0"/>
        <w:jc w:val="both"/>
        <w:rPr>
          <w:lang w:eastAsia="zh-CN"/>
        </w:rPr>
      </w:pPr>
      <w:r>
        <w:rPr>
          <w:lang w:eastAsia="zh-CN"/>
        </w:rPr>
        <w:t>生成一个可调用的预测接口，并由前端封装为在线测试页</w:t>
      </w:r>
    </w:p>
    <w:p w14:paraId="2E3BD569" w14:textId="77777777" w:rsidR="00D04A7F" w:rsidRDefault="00D04A7F">
      <w:pPr>
        <w:jc w:val="both"/>
      </w:pPr>
      <w:proofErr w:type="spellStart"/>
      <w:r>
        <w:rPr>
          <w:b/>
        </w:rPr>
        <w:t>验收标准</w:t>
      </w:r>
      <w:proofErr w:type="spellEnd"/>
    </w:p>
    <w:p w14:paraId="4876E7FF" w14:textId="77777777" w:rsidR="00D04A7F" w:rsidRDefault="00D04A7F">
      <w:pPr>
        <w:pStyle w:val="a0"/>
        <w:jc w:val="both"/>
        <w:rPr>
          <w:lang w:eastAsia="zh-CN"/>
        </w:rPr>
      </w:pPr>
      <w:r>
        <w:rPr>
          <w:lang w:eastAsia="zh-CN"/>
        </w:rPr>
        <w:t>用户可以输入样本并得到预测结果。</w:t>
      </w:r>
    </w:p>
    <w:p w14:paraId="14AF0D16" w14:textId="77777777" w:rsidR="00D04A7F" w:rsidRDefault="00D04A7F">
      <w:pPr>
        <w:pStyle w:val="a0"/>
        <w:jc w:val="both"/>
        <w:rPr>
          <w:lang w:eastAsia="zh-CN"/>
        </w:rPr>
      </w:pPr>
      <w:r>
        <w:rPr>
          <w:lang w:eastAsia="zh-CN"/>
        </w:rPr>
        <w:t>页面或接口必须关联真实训练产物，而</w:t>
      </w:r>
      <w:proofErr w:type="gramStart"/>
      <w:r>
        <w:rPr>
          <w:lang w:eastAsia="zh-CN"/>
        </w:rPr>
        <w:t>非写死示例</w:t>
      </w:r>
      <w:proofErr w:type="gramEnd"/>
      <w:r>
        <w:rPr>
          <w:lang w:eastAsia="zh-CN"/>
        </w:rPr>
        <w:t>结果。</w:t>
      </w:r>
    </w:p>
    <w:p w14:paraId="1A95CA9A" w14:textId="77777777" w:rsidR="00D04A7F" w:rsidRDefault="00D04A7F">
      <w:pPr>
        <w:pStyle w:val="31"/>
      </w:pPr>
      <w:r>
        <w:t xml:space="preserve">FR-BIZ-0007 </w:t>
      </w:r>
      <w:proofErr w:type="spellStart"/>
      <w:r>
        <w:t>生成模型分析报告</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1C436717" w14:textId="77777777">
        <w:trPr>
          <w:jc w:val="center"/>
        </w:trPr>
        <w:tc>
          <w:tcPr>
            <w:tcW w:w="4252" w:type="dxa"/>
            <w:shd w:val="clear" w:color="auto" w:fill="D9D9D9"/>
            <w:vAlign w:val="center"/>
          </w:tcPr>
          <w:p w14:paraId="7F8A45F7" w14:textId="77777777" w:rsidR="00D04A7F" w:rsidRDefault="00D04A7F">
            <w:pPr>
              <w:ind w:firstLine="0"/>
              <w:jc w:val="center"/>
            </w:pPr>
            <w:proofErr w:type="spellStart"/>
            <w:r>
              <w:rPr>
                <w:b/>
                <w:sz w:val="21"/>
              </w:rPr>
              <w:t>属性</w:t>
            </w:r>
            <w:proofErr w:type="spellEnd"/>
          </w:p>
        </w:tc>
        <w:tc>
          <w:tcPr>
            <w:tcW w:w="4252" w:type="dxa"/>
            <w:shd w:val="clear" w:color="auto" w:fill="D9D9D9"/>
            <w:vAlign w:val="center"/>
          </w:tcPr>
          <w:p w14:paraId="76AB14A1" w14:textId="77777777" w:rsidR="00D04A7F" w:rsidRDefault="00D04A7F">
            <w:pPr>
              <w:ind w:firstLine="0"/>
              <w:jc w:val="center"/>
            </w:pPr>
            <w:proofErr w:type="spellStart"/>
            <w:r>
              <w:rPr>
                <w:b/>
                <w:sz w:val="21"/>
              </w:rPr>
              <w:t>内容</w:t>
            </w:r>
            <w:proofErr w:type="spellEnd"/>
          </w:p>
        </w:tc>
      </w:tr>
      <w:tr w:rsidR="00D04A7F" w14:paraId="2BDBEB70" w14:textId="77777777">
        <w:trPr>
          <w:jc w:val="center"/>
        </w:trPr>
        <w:tc>
          <w:tcPr>
            <w:tcW w:w="4252" w:type="dxa"/>
            <w:vAlign w:val="center"/>
          </w:tcPr>
          <w:p w14:paraId="60D6A7E8" w14:textId="77777777" w:rsidR="00D04A7F" w:rsidRDefault="00D04A7F">
            <w:pPr>
              <w:ind w:firstLine="0"/>
            </w:pPr>
            <w:proofErr w:type="spellStart"/>
            <w:r>
              <w:rPr>
                <w:sz w:val="21"/>
              </w:rPr>
              <w:t>编号</w:t>
            </w:r>
            <w:proofErr w:type="spellEnd"/>
          </w:p>
        </w:tc>
        <w:tc>
          <w:tcPr>
            <w:tcW w:w="4252" w:type="dxa"/>
            <w:vAlign w:val="center"/>
          </w:tcPr>
          <w:p w14:paraId="25F46538" w14:textId="77777777" w:rsidR="00D04A7F" w:rsidRDefault="00D04A7F">
            <w:pPr>
              <w:ind w:firstLine="0"/>
            </w:pPr>
            <w:r>
              <w:rPr>
                <w:sz w:val="21"/>
              </w:rPr>
              <w:t>FR-BIZ-0007</w:t>
            </w:r>
          </w:p>
        </w:tc>
      </w:tr>
      <w:tr w:rsidR="00D04A7F" w14:paraId="372AF561" w14:textId="77777777">
        <w:trPr>
          <w:jc w:val="center"/>
        </w:trPr>
        <w:tc>
          <w:tcPr>
            <w:tcW w:w="4252" w:type="dxa"/>
            <w:vAlign w:val="center"/>
          </w:tcPr>
          <w:p w14:paraId="2EE3F637" w14:textId="77777777" w:rsidR="00D04A7F" w:rsidRDefault="00D04A7F">
            <w:pPr>
              <w:ind w:firstLine="0"/>
            </w:pPr>
            <w:proofErr w:type="spellStart"/>
            <w:r>
              <w:rPr>
                <w:sz w:val="21"/>
              </w:rPr>
              <w:t>优先级</w:t>
            </w:r>
            <w:proofErr w:type="spellEnd"/>
          </w:p>
        </w:tc>
        <w:tc>
          <w:tcPr>
            <w:tcW w:w="4252" w:type="dxa"/>
            <w:vAlign w:val="center"/>
          </w:tcPr>
          <w:p w14:paraId="7A695D3D" w14:textId="77777777" w:rsidR="00D04A7F" w:rsidRDefault="00D04A7F">
            <w:pPr>
              <w:ind w:firstLine="0"/>
            </w:pPr>
            <w:r>
              <w:rPr>
                <w:sz w:val="21"/>
              </w:rPr>
              <w:t>P1</w:t>
            </w:r>
          </w:p>
        </w:tc>
      </w:tr>
      <w:tr w:rsidR="00D04A7F" w14:paraId="308DDFE5" w14:textId="77777777">
        <w:trPr>
          <w:jc w:val="center"/>
        </w:trPr>
        <w:tc>
          <w:tcPr>
            <w:tcW w:w="4252" w:type="dxa"/>
            <w:vAlign w:val="center"/>
          </w:tcPr>
          <w:p w14:paraId="06146CC6" w14:textId="77777777" w:rsidR="00D04A7F" w:rsidRDefault="00D04A7F">
            <w:proofErr w:type="spellStart"/>
            <w:r>
              <w:lastRenderedPageBreak/>
              <w:t>交付要求</w:t>
            </w:r>
            <w:proofErr w:type="spellEnd"/>
          </w:p>
        </w:tc>
        <w:tc>
          <w:tcPr>
            <w:tcW w:w="4252" w:type="dxa"/>
            <w:vAlign w:val="center"/>
          </w:tcPr>
          <w:p w14:paraId="589D95EF" w14:textId="77777777" w:rsidR="00D04A7F" w:rsidRDefault="00D04A7F">
            <w:proofErr w:type="spellStart"/>
            <w:r>
              <w:t>本版应交付</w:t>
            </w:r>
            <w:proofErr w:type="spellEnd"/>
          </w:p>
        </w:tc>
      </w:tr>
      <w:tr w:rsidR="00D04A7F" w14:paraId="5FA99CAA" w14:textId="77777777">
        <w:trPr>
          <w:jc w:val="center"/>
        </w:trPr>
        <w:tc>
          <w:tcPr>
            <w:tcW w:w="4252" w:type="dxa"/>
            <w:vAlign w:val="center"/>
          </w:tcPr>
          <w:p w14:paraId="4DD32783" w14:textId="77777777" w:rsidR="00D04A7F" w:rsidRDefault="00D04A7F">
            <w:pPr>
              <w:ind w:firstLine="0"/>
            </w:pPr>
            <w:proofErr w:type="spellStart"/>
            <w:r>
              <w:rPr>
                <w:sz w:val="21"/>
              </w:rPr>
              <w:t>适用角色</w:t>
            </w:r>
            <w:proofErr w:type="spellEnd"/>
          </w:p>
        </w:tc>
        <w:tc>
          <w:tcPr>
            <w:tcW w:w="4252" w:type="dxa"/>
            <w:vAlign w:val="center"/>
          </w:tcPr>
          <w:p w14:paraId="389FA5D5" w14:textId="77777777" w:rsidR="00D04A7F" w:rsidRDefault="00D04A7F">
            <w:pPr>
              <w:ind w:firstLine="0"/>
              <w:rPr>
                <w:lang w:eastAsia="zh-CN"/>
              </w:rPr>
            </w:pPr>
            <w:r>
              <w:rPr>
                <w:sz w:val="21"/>
                <w:lang w:eastAsia="zh-CN"/>
              </w:rPr>
              <w:t>零基础业务用户、开发</w:t>
            </w:r>
            <w:proofErr w:type="gramStart"/>
            <w:r>
              <w:rPr>
                <w:sz w:val="21"/>
                <w:lang w:eastAsia="zh-CN"/>
              </w:rPr>
              <w:t>者用户</w:t>
            </w:r>
            <w:proofErr w:type="gramEnd"/>
          </w:p>
        </w:tc>
      </w:tr>
    </w:tbl>
    <w:p w14:paraId="08EC201F" w14:textId="77777777" w:rsidR="00D04A7F" w:rsidRDefault="00D04A7F">
      <w:pPr>
        <w:rPr>
          <w:lang w:eastAsia="zh-CN"/>
        </w:rPr>
      </w:pPr>
    </w:p>
    <w:p w14:paraId="6598EA20" w14:textId="77777777" w:rsidR="00D04A7F" w:rsidRDefault="00D04A7F">
      <w:pPr>
        <w:jc w:val="both"/>
        <w:rPr>
          <w:lang w:eastAsia="zh-CN"/>
        </w:rPr>
      </w:pPr>
      <w:r>
        <w:rPr>
          <w:b/>
          <w:lang w:eastAsia="zh-CN"/>
        </w:rPr>
        <w:t>功能说明</w:t>
      </w:r>
    </w:p>
    <w:p w14:paraId="365AB58D" w14:textId="77777777" w:rsidR="00D04A7F" w:rsidRDefault="00D04A7F">
      <w:pPr>
        <w:jc w:val="both"/>
        <w:rPr>
          <w:lang w:eastAsia="zh-CN"/>
        </w:rPr>
      </w:pPr>
      <w:r>
        <w:rPr>
          <w:lang w:eastAsia="zh-CN"/>
        </w:rPr>
        <w:t>系统应生成面向非专业用户可读的模型分析报告。</w:t>
      </w:r>
    </w:p>
    <w:p w14:paraId="50F3B997" w14:textId="77777777" w:rsidR="00D04A7F" w:rsidRDefault="00D04A7F">
      <w:pPr>
        <w:jc w:val="both"/>
      </w:pPr>
      <w:proofErr w:type="spellStart"/>
      <w:r>
        <w:rPr>
          <w:b/>
        </w:rPr>
        <w:t>报告至少包含</w:t>
      </w:r>
      <w:proofErr w:type="spellEnd"/>
    </w:p>
    <w:p w14:paraId="3123A7C1" w14:textId="77777777" w:rsidR="00D04A7F" w:rsidRDefault="00D04A7F">
      <w:pPr>
        <w:pStyle w:val="a0"/>
        <w:jc w:val="both"/>
        <w:rPr>
          <w:lang w:eastAsia="zh-CN"/>
        </w:rPr>
      </w:pPr>
      <w:r>
        <w:rPr>
          <w:lang w:eastAsia="zh-CN"/>
        </w:rPr>
        <w:t>任务背景与输入数据说明</w:t>
      </w:r>
    </w:p>
    <w:p w14:paraId="3FE75F0B" w14:textId="77777777" w:rsidR="00D04A7F" w:rsidRDefault="00D04A7F">
      <w:pPr>
        <w:pStyle w:val="a0"/>
        <w:jc w:val="both"/>
      </w:pPr>
      <w:proofErr w:type="spellStart"/>
      <w:r>
        <w:t>数据质量摘要</w:t>
      </w:r>
      <w:proofErr w:type="spellEnd"/>
    </w:p>
    <w:p w14:paraId="2A361139" w14:textId="77777777" w:rsidR="00D04A7F" w:rsidRDefault="00D04A7F">
      <w:pPr>
        <w:pStyle w:val="a0"/>
        <w:jc w:val="both"/>
      </w:pPr>
      <w:proofErr w:type="spellStart"/>
      <w:r>
        <w:t>模型选择结果</w:t>
      </w:r>
      <w:proofErr w:type="spellEnd"/>
    </w:p>
    <w:p w14:paraId="773F8495" w14:textId="77777777" w:rsidR="00D04A7F" w:rsidRDefault="00D04A7F">
      <w:pPr>
        <w:pStyle w:val="a0"/>
        <w:jc w:val="both"/>
      </w:pPr>
      <w:proofErr w:type="spellStart"/>
      <w:r>
        <w:t>主要性能指标</w:t>
      </w:r>
      <w:proofErr w:type="spellEnd"/>
    </w:p>
    <w:p w14:paraId="5ACE2FE7" w14:textId="77777777" w:rsidR="00D04A7F" w:rsidRDefault="00D04A7F">
      <w:pPr>
        <w:pStyle w:val="a0"/>
        <w:jc w:val="both"/>
      </w:pPr>
      <w:proofErr w:type="spellStart"/>
      <w:r>
        <w:t>特征重要性分析</w:t>
      </w:r>
      <w:proofErr w:type="spellEnd"/>
    </w:p>
    <w:p w14:paraId="3310A0C9" w14:textId="77777777" w:rsidR="00D04A7F" w:rsidRDefault="00D04A7F">
      <w:pPr>
        <w:pStyle w:val="a0"/>
        <w:jc w:val="both"/>
      </w:pPr>
      <w:proofErr w:type="spellStart"/>
      <w:r>
        <w:t>自然语言解释与结论</w:t>
      </w:r>
      <w:proofErr w:type="spellEnd"/>
    </w:p>
    <w:p w14:paraId="1FF52021" w14:textId="77777777" w:rsidR="00D04A7F" w:rsidRDefault="00D04A7F">
      <w:pPr>
        <w:pStyle w:val="a0"/>
        <w:jc w:val="both"/>
      </w:pPr>
      <w:proofErr w:type="spellStart"/>
      <w:r>
        <w:t>风险和局限性说明</w:t>
      </w:r>
      <w:proofErr w:type="spellEnd"/>
    </w:p>
    <w:p w14:paraId="19DE550D" w14:textId="77777777" w:rsidR="00D04A7F" w:rsidRDefault="00D04A7F">
      <w:pPr>
        <w:jc w:val="both"/>
      </w:pPr>
      <w:proofErr w:type="spellStart"/>
      <w:r>
        <w:rPr>
          <w:b/>
        </w:rPr>
        <w:t>图表要求</w:t>
      </w:r>
      <w:proofErr w:type="spellEnd"/>
    </w:p>
    <w:p w14:paraId="01719D02" w14:textId="77777777" w:rsidR="00D04A7F" w:rsidRDefault="00D04A7F">
      <w:pPr>
        <w:pStyle w:val="a0"/>
        <w:jc w:val="both"/>
      </w:pPr>
      <w:proofErr w:type="spellStart"/>
      <w:r>
        <w:t>指标卡片</w:t>
      </w:r>
      <w:proofErr w:type="spellEnd"/>
    </w:p>
    <w:p w14:paraId="7EA0FB90" w14:textId="77777777" w:rsidR="00D04A7F" w:rsidRDefault="00D04A7F">
      <w:pPr>
        <w:pStyle w:val="a0"/>
        <w:jc w:val="both"/>
      </w:pPr>
      <w:proofErr w:type="spellStart"/>
      <w:r>
        <w:t>特征重要性图</w:t>
      </w:r>
      <w:proofErr w:type="spellEnd"/>
    </w:p>
    <w:p w14:paraId="00DFB91B" w14:textId="77777777" w:rsidR="00D04A7F" w:rsidRDefault="00D04A7F">
      <w:pPr>
        <w:pStyle w:val="a0"/>
        <w:jc w:val="both"/>
      </w:pPr>
      <w:proofErr w:type="spellStart"/>
      <w:r>
        <w:t>阶段完成情况摘要图</w:t>
      </w:r>
      <w:proofErr w:type="spellEnd"/>
    </w:p>
    <w:p w14:paraId="21CCEE24" w14:textId="77777777" w:rsidR="00D04A7F" w:rsidRDefault="00D04A7F">
      <w:pPr>
        <w:jc w:val="both"/>
      </w:pPr>
      <w:proofErr w:type="spellStart"/>
      <w:r>
        <w:rPr>
          <w:b/>
        </w:rPr>
        <w:t>验收标准</w:t>
      </w:r>
      <w:proofErr w:type="spellEnd"/>
    </w:p>
    <w:p w14:paraId="4DD8B0CC" w14:textId="77777777" w:rsidR="00D04A7F" w:rsidRDefault="00D04A7F">
      <w:pPr>
        <w:pStyle w:val="a0"/>
        <w:jc w:val="both"/>
        <w:rPr>
          <w:lang w:eastAsia="zh-CN"/>
        </w:rPr>
      </w:pPr>
      <w:r>
        <w:rPr>
          <w:lang w:eastAsia="zh-CN"/>
        </w:rPr>
        <w:t>报告</w:t>
      </w:r>
      <w:proofErr w:type="gramStart"/>
      <w:r>
        <w:rPr>
          <w:lang w:eastAsia="zh-CN"/>
        </w:rPr>
        <w:t>页至少</w:t>
      </w:r>
      <w:proofErr w:type="gramEnd"/>
      <w:r>
        <w:rPr>
          <w:lang w:eastAsia="zh-CN"/>
        </w:rPr>
        <w:t>包含性能指标和特征重要性。</w:t>
      </w:r>
    </w:p>
    <w:p w14:paraId="0D035FA9" w14:textId="77777777" w:rsidR="00D04A7F" w:rsidRDefault="00D04A7F">
      <w:pPr>
        <w:pStyle w:val="a0"/>
        <w:jc w:val="both"/>
        <w:rPr>
          <w:lang w:eastAsia="zh-CN"/>
        </w:rPr>
      </w:pPr>
      <w:r>
        <w:rPr>
          <w:lang w:eastAsia="zh-CN"/>
        </w:rPr>
        <w:t>较高标准下应包含图表和自然语言解释。</w:t>
      </w:r>
    </w:p>
    <w:p w14:paraId="55799496" w14:textId="77777777" w:rsidR="00D04A7F" w:rsidRDefault="00D04A7F">
      <w:pPr>
        <w:pStyle w:val="31"/>
        <w:rPr>
          <w:lang w:eastAsia="zh-CN"/>
        </w:rPr>
      </w:pPr>
      <w:r>
        <w:rPr>
          <w:lang w:eastAsia="zh-CN"/>
        </w:rPr>
        <w:t xml:space="preserve">FR-BIZ-0008 </w:t>
      </w:r>
      <w:r>
        <w:rPr>
          <w:lang w:eastAsia="zh-CN"/>
        </w:rPr>
        <w:t>按阶段选择</w:t>
      </w:r>
      <w:r>
        <w:rPr>
          <w:lang w:eastAsia="zh-CN"/>
        </w:rPr>
        <w:t xml:space="preserve"> AI </w:t>
      </w:r>
      <w:r>
        <w:rPr>
          <w:lang w:eastAsia="zh-CN"/>
        </w:rPr>
        <w:t>或使用管理员默认组合</w:t>
      </w:r>
    </w:p>
    <w:tbl>
      <w:tblPr>
        <w:tblStyle w:val="af4"/>
        <w:tblW w:w="0" w:type="auto"/>
        <w:tblLook w:val="04A0" w:firstRow="1" w:lastRow="0" w:firstColumn="1" w:lastColumn="0" w:noHBand="0" w:noVBand="1"/>
      </w:tblPr>
      <w:tblGrid>
        <w:gridCol w:w="4252"/>
        <w:gridCol w:w="4252"/>
      </w:tblGrid>
      <w:tr w:rsidR="00D04A7F" w14:paraId="63B0F1F3" w14:textId="77777777">
        <w:tc>
          <w:tcPr>
            <w:tcW w:w="4252" w:type="dxa"/>
          </w:tcPr>
          <w:p w14:paraId="34460F31" w14:textId="77777777" w:rsidR="00D04A7F" w:rsidRDefault="00D04A7F">
            <w:proofErr w:type="spellStart"/>
            <w:r>
              <w:t>属性</w:t>
            </w:r>
            <w:proofErr w:type="spellEnd"/>
          </w:p>
        </w:tc>
        <w:tc>
          <w:tcPr>
            <w:tcW w:w="4252" w:type="dxa"/>
          </w:tcPr>
          <w:p w14:paraId="7EC19653" w14:textId="77777777" w:rsidR="00D04A7F" w:rsidRDefault="00D04A7F">
            <w:proofErr w:type="spellStart"/>
            <w:r>
              <w:t>内容</w:t>
            </w:r>
            <w:proofErr w:type="spellEnd"/>
          </w:p>
        </w:tc>
      </w:tr>
      <w:tr w:rsidR="00D04A7F" w14:paraId="486F6F00" w14:textId="77777777">
        <w:tc>
          <w:tcPr>
            <w:tcW w:w="4252" w:type="dxa"/>
          </w:tcPr>
          <w:p w14:paraId="163EE49A" w14:textId="77777777" w:rsidR="00D04A7F" w:rsidRDefault="00D04A7F">
            <w:proofErr w:type="spellStart"/>
            <w:r>
              <w:t>编号</w:t>
            </w:r>
            <w:proofErr w:type="spellEnd"/>
          </w:p>
        </w:tc>
        <w:tc>
          <w:tcPr>
            <w:tcW w:w="4252" w:type="dxa"/>
          </w:tcPr>
          <w:p w14:paraId="05D49BF3" w14:textId="77777777" w:rsidR="00D04A7F" w:rsidRDefault="00D04A7F">
            <w:r>
              <w:t>FR-BIZ-0008</w:t>
            </w:r>
          </w:p>
        </w:tc>
      </w:tr>
      <w:tr w:rsidR="00D04A7F" w14:paraId="5F558987" w14:textId="77777777">
        <w:tc>
          <w:tcPr>
            <w:tcW w:w="4252" w:type="dxa"/>
          </w:tcPr>
          <w:p w14:paraId="760235E7" w14:textId="77777777" w:rsidR="00D04A7F" w:rsidRDefault="00D04A7F">
            <w:proofErr w:type="spellStart"/>
            <w:r>
              <w:t>优先级</w:t>
            </w:r>
            <w:proofErr w:type="spellEnd"/>
          </w:p>
        </w:tc>
        <w:tc>
          <w:tcPr>
            <w:tcW w:w="4252" w:type="dxa"/>
          </w:tcPr>
          <w:p w14:paraId="4DDAD621" w14:textId="77777777" w:rsidR="00D04A7F" w:rsidRDefault="00D04A7F">
            <w:r>
              <w:t>P0</w:t>
            </w:r>
          </w:p>
        </w:tc>
      </w:tr>
      <w:tr w:rsidR="00D04A7F" w14:paraId="03114C02" w14:textId="77777777">
        <w:tc>
          <w:tcPr>
            <w:tcW w:w="4252" w:type="dxa"/>
          </w:tcPr>
          <w:p w14:paraId="6F89DC34" w14:textId="77777777" w:rsidR="00D04A7F" w:rsidRDefault="00D04A7F">
            <w:proofErr w:type="spellStart"/>
            <w:r>
              <w:t>交付要求</w:t>
            </w:r>
            <w:proofErr w:type="spellEnd"/>
          </w:p>
        </w:tc>
        <w:tc>
          <w:tcPr>
            <w:tcW w:w="4252" w:type="dxa"/>
          </w:tcPr>
          <w:p w14:paraId="16D1A0C4" w14:textId="77777777" w:rsidR="00D04A7F" w:rsidRDefault="00D04A7F">
            <w:proofErr w:type="spellStart"/>
            <w:r>
              <w:t>本版必须交付</w:t>
            </w:r>
            <w:proofErr w:type="spellEnd"/>
          </w:p>
        </w:tc>
      </w:tr>
      <w:tr w:rsidR="00D04A7F" w14:paraId="1D47248A" w14:textId="77777777">
        <w:tc>
          <w:tcPr>
            <w:tcW w:w="4252" w:type="dxa"/>
          </w:tcPr>
          <w:p w14:paraId="499DA32C" w14:textId="77777777" w:rsidR="00D04A7F" w:rsidRDefault="00D04A7F">
            <w:proofErr w:type="spellStart"/>
            <w:r>
              <w:lastRenderedPageBreak/>
              <w:t>适用角色</w:t>
            </w:r>
            <w:proofErr w:type="spellEnd"/>
          </w:p>
        </w:tc>
        <w:tc>
          <w:tcPr>
            <w:tcW w:w="4252" w:type="dxa"/>
          </w:tcPr>
          <w:p w14:paraId="3F899C8A" w14:textId="77777777" w:rsidR="00D04A7F" w:rsidRDefault="00D04A7F">
            <w:pPr>
              <w:rPr>
                <w:lang w:eastAsia="zh-CN"/>
              </w:rPr>
            </w:pPr>
            <w:r>
              <w:rPr>
                <w:lang w:eastAsia="zh-CN"/>
              </w:rPr>
              <w:t>零基础业务用户、开发</w:t>
            </w:r>
            <w:proofErr w:type="gramStart"/>
            <w:r>
              <w:rPr>
                <w:lang w:eastAsia="zh-CN"/>
              </w:rPr>
              <w:t>者用户</w:t>
            </w:r>
            <w:proofErr w:type="gramEnd"/>
          </w:p>
        </w:tc>
      </w:tr>
    </w:tbl>
    <w:p w14:paraId="4D5183C5" w14:textId="77777777" w:rsidR="00D04A7F" w:rsidRDefault="00D04A7F">
      <w:pPr>
        <w:rPr>
          <w:lang w:eastAsia="zh-CN"/>
        </w:rPr>
      </w:pPr>
      <w:r>
        <w:rPr>
          <w:lang w:eastAsia="zh-CN"/>
        </w:rPr>
        <w:t>功能说明</w:t>
      </w:r>
    </w:p>
    <w:p w14:paraId="4B38FAE7" w14:textId="77777777" w:rsidR="00D04A7F" w:rsidRDefault="00D04A7F">
      <w:pPr>
        <w:rPr>
          <w:lang w:eastAsia="zh-CN"/>
        </w:rPr>
      </w:pPr>
      <w:r>
        <w:rPr>
          <w:lang w:eastAsia="zh-CN"/>
        </w:rPr>
        <w:t>成员在执行任务时应能针对不同模块或阶段选择使用哪个 AI；如果成员不希望手动选择，则系统自动使用管理员配置的默认 AI 组合。</w:t>
      </w:r>
    </w:p>
    <w:p w14:paraId="63FE3DB1" w14:textId="77777777" w:rsidR="00D04A7F" w:rsidRDefault="00D04A7F">
      <w:proofErr w:type="spellStart"/>
      <w:r>
        <w:t>主要流程</w:t>
      </w:r>
      <w:proofErr w:type="spellEnd"/>
    </w:p>
    <w:p w14:paraId="2B919DF9" w14:textId="77777777" w:rsidR="00D04A7F" w:rsidRDefault="00D04A7F">
      <w:pPr>
        <w:pStyle w:val="a"/>
        <w:rPr>
          <w:lang w:eastAsia="zh-CN"/>
        </w:rPr>
      </w:pPr>
      <w:r>
        <w:rPr>
          <w:lang w:eastAsia="zh-CN"/>
        </w:rPr>
        <w:t>成员创建任务并上传数据。</w:t>
      </w:r>
    </w:p>
    <w:p w14:paraId="0C6617CD" w14:textId="77777777" w:rsidR="00D04A7F" w:rsidRDefault="00D04A7F">
      <w:pPr>
        <w:pStyle w:val="a"/>
        <w:rPr>
          <w:lang w:eastAsia="zh-CN"/>
        </w:rPr>
      </w:pPr>
      <w:r>
        <w:rPr>
          <w:lang w:eastAsia="zh-CN"/>
        </w:rPr>
        <w:t>系统展示需求解析、数据分析、模型选择、训练验证、报告生成等阶段及其默认 AI 组合。</w:t>
      </w:r>
    </w:p>
    <w:p w14:paraId="43ABCBBE" w14:textId="77777777" w:rsidR="00B5691B" w:rsidRDefault="00000000">
      <w:pPr>
        <w:pStyle w:val="a"/>
        <w:rPr>
          <w:lang w:eastAsia="zh-CN"/>
        </w:rPr>
      </w:pPr>
      <w:r>
        <w:rPr>
          <w:lang w:eastAsia="zh-CN"/>
        </w:rPr>
        <w:t>成员在创建任务时可同时指定哪些阶段需要人工参与，并为每个节点设置参与人、参与方式和超时策略。</w:t>
      </w:r>
    </w:p>
    <w:p w14:paraId="30B421AC" w14:textId="77777777" w:rsidR="00D04A7F" w:rsidRDefault="00D04A7F">
      <w:pPr>
        <w:pStyle w:val="a"/>
        <w:rPr>
          <w:lang w:eastAsia="zh-CN"/>
        </w:rPr>
      </w:pPr>
      <w:r>
        <w:rPr>
          <w:lang w:eastAsia="zh-CN"/>
        </w:rPr>
        <w:t>成员可保持默认，也可仅对某些阶段覆盖为其他已授权连接器或模型。</w:t>
      </w:r>
    </w:p>
    <w:p w14:paraId="097CA1AC" w14:textId="77777777" w:rsidR="00B5691B" w:rsidRDefault="00000000">
      <w:pPr>
        <w:pStyle w:val="a"/>
        <w:rPr>
          <w:lang w:eastAsia="zh-CN"/>
        </w:rPr>
      </w:pPr>
      <w:r>
        <w:rPr>
          <w:lang w:eastAsia="zh-CN"/>
        </w:rPr>
        <w:t>任务执行中，具备权限的成员可对未开始阶段或当前暂停阶段追加、调整人工参与节点。</w:t>
      </w:r>
    </w:p>
    <w:p w14:paraId="0D530354" w14:textId="77777777" w:rsidR="00D04A7F" w:rsidRDefault="00D04A7F">
      <w:pPr>
        <w:pStyle w:val="a"/>
        <w:rPr>
          <w:lang w:eastAsia="zh-CN"/>
        </w:rPr>
      </w:pPr>
      <w:r>
        <w:rPr>
          <w:lang w:eastAsia="zh-CN"/>
        </w:rPr>
        <w:t>成员提交任务后，系统保存</w:t>
      </w:r>
      <w:proofErr w:type="gramStart"/>
      <w:r>
        <w:rPr>
          <w:lang w:eastAsia="zh-CN"/>
        </w:rPr>
        <w:t>阶段级</w:t>
      </w:r>
      <w:proofErr w:type="gramEnd"/>
      <w:r>
        <w:rPr>
          <w:lang w:eastAsia="zh-CN"/>
        </w:rPr>
        <w:t xml:space="preserve"> AI 选择结果并开始执行。</w:t>
      </w:r>
    </w:p>
    <w:p w14:paraId="44B357B3" w14:textId="77777777" w:rsidR="00D04A7F" w:rsidRDefault="00D04A7F">
      <w:proofErr w:type="spellStart"/>
      <w:r>
        <w:t>业务规则</w:t>
      </w:r>
      <w:proofErr w:type="spellEnd"/>
    </w:p>
    <w:p w14:paraId="2F3851FC" w14:textId="77777777" w:rsidR="00D04A7F" w:rsidRDefault="00D04A7F">
      <w:pPr>
        <w:pStyle w:val="a0"/>
        <w:rPr>
          <w:lang w:eastAsia="zh-CN"/>
        </w:rPr>
      </w:pPr>
      <w:r>
        <w:rPr>
          <w:lang w:eastAsia="zh-CN"/>
        </w:rPr>
        <w:t>成员只能从管理员授权的 AI 连接器中选择。</w:t>
      </w:r>
    </w:p>
    <w:p w14:paraId="1EADEFDD" w14:textId="77777777" w:rsidR="00D04A7F" w:rsidRDefault="00D04A7F">
      <w:pPr>
        <w:pStyle w:val="a0"/>
        <w:rPr>
          <w:lang w:eastAsia="zh-CN"/>
        </w:rPr>
      </w:pPr>
      <w:proofErr w:type="gramStart"/>
      <w:r>
        <w:rPr>
          <w:lang w:eastAsia="zh-CN"/>
        </w:rPr>
        <w:t>若成员</w:t>
      </w:r>
      <w:proofErr w:type="gramEnd"/>
      <w:r>
        <w:rPr>
          <w:lang w:eastAsia="zh-CN"/>
        </w:rPr>
        <w:t>不作选择，系统必须自动继承管理员默认 AI 组合。</w:t>
      </w:r>
    </w:p>
    <w:p w14:paraId="11D7B76C" w14:textId="77777777" w:rsidR="00D04A7F" w:rsidRDefault="00D04A7F">
      <w:pPr>
        <w:pStyle w:val="a0"/>
        <w:rPr>
          <w:lang w:eastAsia="zh-CN"/>
        </w:rPr>
      </w:pPr>
      <w:proofErr w:type="gramStart"/>
      <w:r>
        <w:rPr>
          <w:lang w:eastAsia="zh-CN"/>
        </w:rPr>
        <w:t>若成员</w:t>
      </w:r>
      <w:proofErr w:type="gramEnd"/>
      <w:r>
        <w:rPr>
          <w:lang w:eastAsia="zh-CN"/>
        </w:rPr>
        <w:t>只改部分阶段，其余阶段继续沿用默认组合。</w:t>
      </w:r>
    </w:p>
    <w:p w14:paraId="1BA45E50" w14:textId="77777777" w:rsidR="00B5691B" w:rsidRDefault="00000000">
      <w:pPr>
        <w:pStyle w:val="a0"/>
        <w:rPr>
          <w:lang w:eastAsia="zh-CN"/>
        </w:rPr>
      </w:pPr>
      <w:proofErr w:type="gramStart"/>
      <w:r>
        <w:rPr>
          <w:lang w:eastAsia="zh-CN"/>
        </w:rPr>
        <w:t>若成员</w:t>
      </w:r>
      <w:proofErr w:type="gramEnd"/>
      <w:r>
        <w:rPr>
          <w:lang w:eastAsia="zh-CN"/>
        </w:rPr>
        <w:t>未单独配置人工参与节点，则系统按团队默认人机协同策略执行；运行中仅可调整未开始阶段或当前暂停阶段的参与配置。</w:t>
      </w:r>
    </w:p>
    <w:p w14:paraId="0BC2DFC2" w14:textId="77777777" w:rsidR="00D04A7F" w:rsidRDefault="00D04A7F">
      <w:pPr>
        <w:pStyle w:val="a0"/>
        <w:rPr>
          <w:lang w:eastAsia="zh-CN"/>
        </w:rPr>
      </w:pPr>
      <w:proofErr w:type="gramStart"/>
      <w:r>
        <w:rPr>
          <w:lang w:eastAsia="zh-CN"/>
        </w:rPr>
        <w:t>当成员</w:t>
      </w:r>
      <w:proofErr w:type="gramEnd"/>
      <w:r>
        <w:rPr>
          <w:lang w:eastAsia="zh-CN"/>
        </w:rPr>
        <w:t>选择的 AI 额度不足或连接器异常时，系统应提示并按策略回退或阻止执行。</w:t>
      </w:r>
    </w:p>
    <w:p w14:paraId="4E0ECDE6" w14:textId="77777777" w:rsidR="00D04A7F" w:rsidRDefault="00D04A7F">
      <w:proofErr w:type="spellStart"/>
      <w:r>
        <w:t>验收标准</w:t>
      </w:r>
      <w:proofErr w:type="spellEnd"/>
    </w:p>
    <w:p w14:paraId="28FDC1C7" w14:textId="77777777" w:rsidR="00D04A7F" w:rsidRDefault="00D04A7F">
      <w:pPr>
        <w:pStyle w:val="a0"/>
        <w:rPr>
          <w:lang w:eastAsia="zh-CN"/>
        </w:rPr>
      </w:pPr>
      <w:proofErr w:type="gramStart"/>
      <w:r>
        <w:rPr>
          <w:lang w:eastAsia="zh-CN"/>
        </w:rPr>
        <w:t>任务页能看到</w:t>
      </w:r>
      <w:proofErr w:type="gramEnd"/>
      <w:r>
        <w:rPr>
          <w:lang w:eastAsia="zh-CN"/>
        </w:rPr>
        <w:t>各阶段当前默认使用的 AI。</w:t>
      </w:r>
    </w:p>
    <w:p w14:paraId="29FFC53D" w14:textId="77777777" w:rsidR="00D04A7F" w:rsidRDefault="00D04A7F">
      <w:pPr>
        <w:pStyle w:val="a0"/>
        <w:rPr>
          <w:lang w:eastAsia="zh-CN"/>
        </w:rPr>
      </w:pPr>
      <w:r>
        <w:rPr>
          <w:lang w:eastAsia="zh-CN"/>
        </w:rPr>
        <w:t>成员可以覆盖单个阶段的 AI 选择。</w:t>
      </w:r>
    </w:p>
    <w:p w14:paraId="543E75BF" w14:textId="77777777" w:rsidR="00B5691B" w:rsidRDefault="00000000">
      <w:pPr>
        <w:pStyle w:val="a0"/>
        <w:rPr>
          <w:lang w:eastAsia="zh-CN"/>
        </w:rPr>
      </w:pPr>
      <w:r>
        <w:rPr>
          <w:lang w:eastAsia="zh-CN"/>
        </w:rPr>
        <w:t>任务创建前可明确指定至少一个需要人工参与的阶段节点。</w:t>
      </w:r>
    </w:p>
    <w:p w14:paraId="7B381040" w14:textId="77777777" w:rsidR="00B5691B" w:rsidRDefault="00000000">
      <w:pPr>
        <w:pStyle w:val="a0"/>
        <w:rPr>
          <w:lang w:eastAsia="zh-CN"/>
        </w:rPr>
      </w:pPr>
      <w:r>
        <w:rPr>
          <w:lang w:eastAsia="zh-CN"/>
        </w:rPr>
        <w:t>任务执行中</w:t>
      </w:r>
      <w:proofErr w:type="gramStart"/>
      <w:r>
        <w:rPr>
          <w:lang w:eastAsia="zh-CN"/>
        </w:rPr>
        <w:t>当阶段</w:t>
      </w:r>
      <w:proofErr w:type="gramEnd"/>
      <w:r>
        <w:rPr>
          <w:lang w:eastAsia="zh-CN"/>
        </w:rPr>
        <w:t>进入人工参与节点时，系统能暂停并通知指定参与人。</w:t>
      </w:r>
    </w:p>
    <w:p w14:paraId="30D46EB9" w14:textId="77777777" w:rsidR="00D04A7F" w:rsidRDefault="00D04A7F">
      <w:pPr>
        <w:pStyle w:val="a0"/>
        <w:rPr>
          <w:lang w:eastAsia="zh-CN"/>
        </w:rPr>
      </w:pPr>
      <w:r>
        <w:rPr>
          <w:lang w:eastAsia="zh-CN"/>
        </w:rPr>
        <w:lastRenderedPageBreak/>
        <w:t>成员什么都不选时，任务仍可执行，并记录默认组合来源。</w:t>
      </w:r>
    </w:p>
    <w:p w14:paraId="60A87244" w14:textId="77777777" w:rsidR="00D04A7F" w:rsidRDefault="00D04A7F">
      <w:pPr>
        <w:pStyle w:val="21"/>
        <w:rPr>
          <w:lang w:eastAsia="zh-CN"/>
        </w:rPr>
      </w:pPr>
      <w:bookmarkStart w:id="27" w:name="_Toc227265666"/>
      <w:r>
        <w:rPr>
          <w:lang w:eastAsia="zh-CN"/>
        </w:rPr>
        <w:t xml:space="preserve">4.5 </w:t>
      </w:r>
      <w:r>
        <w:rPr>
          <w:lang w:eastAsia="zh-CN"/>
        </w:rPr>
        <w:t>人机协同与开发增强需求</w:t>
      </w:r>
      <w:bookmarkEnd w:id="27"/>
    </w:p>
    <w:p w14:paraId="39348A59" w14:textId="77777777" w:rsidR="00D04A7F" w:rsidRDefault="00D04A7F">
      <w:pPr>
        <w:pStyle w:val="31"/>
        <w:rPr>
          <w:lang w:eastAsia="zh-CN"/>
        </w:rPr>
      </w:pPr>
      <w:r>
        <w:rPr>
          <w:lang w:eastAsia="zh-CN"/>
        </w:rPr>
        <w:t xml:space="preserve">FR-DEV-0001 </w:t>
      </w:r>
      <w:proofErr w:type="gramStart"/>
      <w:r>
        <w:rPr>
          <w:lang w:eastAsia="zh-CN"/>
        </w:rPr>
        <w:t>阶段级</w:t>
      </w:r>
      <w:proofErr w:type="gramEnd"/>
      <w:r>
        <w:rPr>
          <w:lang w:eastAsia="zh-CN"/>
        </w:rPr>
        <w:t>人机协同策略与干预机制</w:t>
      </w:r>
    </w:p>
    <w:p w14:paraId="2FAC4489" w14:textId="77777777" w:rsidR="00B5691B" w:rsidRDefault="00000000">
      <w:pPr>
        <w:rPr>
          <w:lang w:eastAsia="zh-CN"/>
        </w:rPr>
      </w:pPr>
      <w:r>
        <w:rPr>
          <w:lang w:eastAsia="zh-CN"/>
        </w:rPr>
        <w:t>功能说明</w:t>
      </w:r>
    </w:p>
    <w:p w14:paraId="7ECE0B31" w14:textId="77777777" w:rsidR="00B5691B" w:rsidRDefault="00000000">
      <w:pPr>
        <w:rPr>
          <w:lang w:eastAsia="zh-CN"/>
        </w:rPr>
      </w:pPr>
      <w:r>
        <w:rPr>
          <w:lang w:eastAsia="zh-CN"/>
        </w:rPr>
        <w:t>系统应支持在任务创建前或任务执行过程中，按阶段或节点配置人工参与策略，使任务不必简单依赖“普通用户只能旁观、专业用户才能干预”的固定分工。只要成员在权限边界内且被配置为对应节点参与人，就可以在自己擅长的阶段参与人机交互。</w:t>
      </w:r>
    </w:p>
    <w:p w14:paraId="41904552" w14:textId="77777777" w:rsidR="00B5691B" w:rsidRDefault="00000000">
      <w:pPr>
        <w:rPr>
          <w:lang w:eastAsia="zh-CN"/>
        </w:rPr>
      </w:pPr>
      <w:r>
        <w:rPr>
          <w:lang w:eastAsia="zh-CN"/>
        </w:rPr>
        <w:t>可配置人工参与节点</w:t>
      </w:r>
    </w:p>
    <w:p w14:paraId="56C031A1" w14:textId="77777777" w:rsidR="00B5691B" w:rsidRDefault="00000000">
      <w:pPr>
        <w:rPr>
          <w:lang w:eastAsia="zh-CN"/>
        </w:rPr>
      </w:pPr>
      <w:r>
        <w:rPr>
          <w:lang w:eastAsia="zh-CN"/>
        </w:rPr>
        <w:t>需求解析结果确认与补充业务背景</w:t>
      </w:r>
    </w:p>
    <w:p w14:paraId="263CDB56" w14:textId="77777777" w:rsidR="00B5691B" w:rsidRDefault="00000000">
      <w:pPr>
        <w:rPr>
          <w:lang w:eastAsia="zh-CN"/>
        </w:rPr>
      </w:pPr>
      <w:r>
        <w:rPr>
          <w:lang w:eastAsia="zh-CN"/>
        </w:rPr>
        <w:t>特征工程阶段的字段选择、字段剔除或规则补充</w:t>
      </w:r>
    </w:p>
    <w:p w14:paraId="07B730A9" w14:textId="77777777" w:rsidR="00B5691B" w:rsidRDefault="00000000">
      <w:pPr>
        <w:rPr>
          <w:lang w:eastAsia="zh-CN"/>
        </w:rPr>
      </w:pPr>
      <w:r>
        <w:rPr>
          <w:lang w:eastAsia="zh-CN"/>
        </w:rPr>
        <w:t>模型选择阶段的候选方案确认、替换或约束补充</w:t>
      </w:r>
    </w:p>
    <w:p w14:paraId="19D282A3" w14:textId="77777777" w:rsidR="00B5691B" w:rsidRDefault="00000000">
      <w:pPr>
        <w:rPr>
          <w:lang w:eastAsia="zh-CN"/>
        </w:rPr>
      </w:pPr>
      <w:r>
        <w:rPr>
          <w:lang w:eastAsia="zh-CN"/>
        </w:rPr>
        <w:t>训练 / 验证阶段的参数调整、是否重试、是否回退</w:t>
      </w:r>
    </w:p>
    <w:p w14:paraId="3BEA6661" w14:textId="77777777" w:rsidR="00B5691B" w:rsidRDefault="00000000">
      <w:pPr>
        <w:rPr>
          <w:lang w:eastAsia="zh-CN"/>
        </w:rPr>
      </w:pPr>
      <w:r>
        <w:rPr>
          <w:lang w:eastAsia="zh-CN"/>
        </w:rPr>
        <w:t>结果解释、报告结论和发布前确认</w:t>
      </w:r>
    </w:p>
    <w:p w14:paraId="2A6675CD" w14:textId="77777777" w:rsidR="00B5691B" w:rsidRDefault="00000000">
      <w:pPr>
        <w:rPr>
          <w:lang w:eastAsia="zh-CN"/>
        </w:rPr>
      </w:pPr>
      <w:r>
        <w:rPr>
          <w:lang w:eastAsia="zh-CN"/>
        </w:rPr>
        <w:t>主要流程</w:t>
      </w:r>
    </w:p>
    <w:p w14:paraId="37C1F5CA" w14:textId="77777777" w:rsidR="00B5691B" w:rsidRDefault="00000000">
      <w:pPr>
        <w:rPr>
          <w:lang w:eastAsia="zh-CN"/>
        </w:rPr>
      </w:pPr>
      <w:r>
        <w:rPr>
          <w:lang w:eastAsia="zh-CN"/>
        </w:rPr>
        <w:t>任务创建时，发起人可为各阶段选择是否需要人工参与，并指定具体成员、角色或候选参与组。</w:t>
      </w:r>
    </w:p>
    <w:p w14:paraId="26FF28B1" w14:textId="77777777" w:rsidR="00B5691B" w:rsidRDefault="00000000">
      <w:pPr>
        <w:rPr>
          <w:lang w:eastAsia="zh-CN"/>
        </w:rPr>
      </w:pPr>
      <w:r>
        <w:rPr>
          <w:lang w:eastAsia="zh-CN"/>
        </w:rPr>
        <w:t xml:space="preserve">工作流运行到人工参与节点时进入 </w:t>
      </w:r>
      <w:proofErr w:type="spellStart"/>
      <w:r>
        <w:rPr>
          <w:lang w:eastAsia="zh-CN"/>
        </w:rPr>
        <w:t>paused_for_review</w:t>
      </w:r>
      <w:proofErr w:type="spellEnd"/>
      <w:r>
        <w:rPr>
          <w:lang w:eastAsia="zh-CN"/>
        </w:rPr>
        <w:t>，并展示当前阶段输入、系统建议、待确认事项和可操作项。</w:t>
      </w:r>
    </w:p>
    <w:p w14:paraId="25C8CDC4" w14:textId="77777777" w:rsidR="00B5691B" w:rsidRDefault="00000000">
      <w:pPr>
        <w:rPr>
          <w:lang w:eastAsia="zh-CN"/>
        </w:rPr>
      </w:pPr>
      <w:r>
        <w:rPr>
          <w:lang w:eastAsia="zh-CN"/>
        </w:rPr>
        <w:t>被指定成员收到待处理提醒后，可执行确认、补充信息、修改建议、</w:t>
      </w:r>
      <w:proofErr w:type="gramStart"/>
      <w:r>
        <w:rPr>
          <w:lang w:eastAsia="zh-CN"/>
        </w:rPr>
        <w:t>驳回重跑</w:t>
      </w:r>
      <w:proofErr w:type="gramEnd"/>
      <w:r>
        <w:rPr>
          <w:lang w:eastAsia="zh-CN"/>
        </w:rPr>
        <w:t>、转交他人或继续执行。</w:t>
      </w:r>
    </w:p>
    <w:p w14:paraId="238AAC46" w14:textId="77777777" w:rsidR="00B5691B" w:rsidRDefault="00000000">
      <w:pPr>
        <w:rPr>
          <w:lang w:eastAsia="zh-CN"/>
        </w:rPr>
      </w:pPr>
      <w:r>
        <w:rPr>
          <w:lang w:eastAsia="zh-CN"/>
        </w:rPr>
        <w:t>系统保存参与记录、决策结果和版本信息，再从当前阶段或回退阶段继续执行。</w:t>
      </w:r>
    </w:p>
    <w:p w14:paraId="19FFCBA1" w14:textId="77777777" w:rsidR="00B5691B" w:rsidRDefault="00000000">
      <w:pPr>
        <w:rPr>
          <w:lang w:eastAsia="zh-CN"/>
        </w:rPr>
      </w:pPr>
      <w:r>
        <w:rPr>
          <w:lang w:eastAsia="zh-CN"/>
        </w:rPr>
        <w:t>业务规则</w:t>
      </w:r>
    </w:p>
    <w:p w14:paraId="05339CEF" w14:textId="77777777" w:rsidR="00B5691B" w:rsidRDefault="00000000">
      <w:pPr>
        <w:rPr>
          <w:lang w:eastAsia="zh-CN"/>
        </w:rPr>
      </w:pPr>
      <w:r>
        <w:rPr>
          <w:lang w:eastAsia="zh-CN"/>
        </w:rPr>
        <w:lastRenderedPageBreak/>
        <w:t>角色用于定义权限边界，不直接等同于成员在所有阶段的专业程度；人机交互参与资格以阶段配置和节点权限为准。</w:t>
      </w:r>
    </w:p>
    <w:p w14:paraId="28182E34" w14:textId="77777777" w:rsidR="00B5691B" w:rsidRDefault="00000000">
      <w:pPr>
        <w:rPr>
          <w:lang w:eastAsia="zh-CN"/>
        </w:rPr>
      </w:pPr>
      <w:r>
        <w:rPr>
          <w:lang w:eastAsia="zh-CN"/>
        </w:rPr>
        <w:t>参与人可以是具体成员、角色或候选参与组；任务开始前可预设，任务执行中也可对未开始阶段或当前暂停阶段调整。</w:t>
      </w:r>
    </w:p>
    <w:p w14:paraId="42B14F44" w14:textId="77777777" w:rsidR="00B5691B" w:rsidRDefault="00000000">
      <w:pPr>
        <w:rPr>
          <w:lang w:eastAsia="zh-CN"/>
        </w:rPr>
      </w:pPr>
      <w:r>
        <w:rPr>
          <w:lang w:eastAsia="zh-CN"/>
        </w:rPr>
        <w:t>若节点涉及完整代码编辑、运行</w:t>
      </w:r>
      <w:proofErr w:type="gramStart"/>
      <w:r>
        <w:rPr>
          <w:lang w:eastAsia="zh-CN"/>
        </w:rPr>
        <w:t>参数深改或</w:t>
      </w:r>
      <w:proofErr w:type="gramEnd"/>
      <w:r>
        <w:rPr>
          <w:lang w:eastAsia="zh-CN"/>
        </w:rPr>
        <w:t>环境变更，则仍需具备开发成员权限。</w:t>
      </w:r>
    </w:p>
    <w:p w14:paraId="273ABD65" w14:textId="77777777" w:rsidR="00B5691B" w:rsidRDefault="00000000">
      <w:pPr>
        <w:rPr>
          <w:lang w:eastAsia="zh-CN"/>
        </w:rPr>
      </w:pPr>
      <w:r>
        <w:rPr>
          <w:lang w:eastAsia="zh-CN"/>
        </w:rPr>
        <w:t>系统应支持超时提醒、转交、升级处理或按默认策略继续执行，避免流程长期阻塞。</w:t>
      </w:r>
    </w:p>
    <w:p w14:paraId="13808F6E" w14:textId="77777777" w:rsidR="00B5691B" w:rsidRDefault="00000000">
      <w:pPr>
        <w:rPr>
          <w:lang w:eastAsia="zh-CN"/>
        </w:rPr>
      </w:pPr>
      <w:r>
        <w:rPr>
          <w:lang w:eastAsia="zh-CN"/>
        </w:rPr>
        <w:t>验收标准</w:t>
      </w:r>
    </w:p>
    <w:p w14:paraId="460B2A3B" w14:textId="77777777" w:rsidR="00B5691B" w:rsidRDefault="00000000">
      <w:pPr>
        <w:rPr>
          <w:lang w:eastAsia="zh-CN"/>
        </w:rPr>
      </w:pPr>
      <w:r>
        <w:rPr>
          <w:lang w:eastAsia="zh-CN"/>
        </w:rPr>
        <w:t>至少一个真实阶段支持在任务开始前配置人工参与节点，并在运行时按配置暂停等待处理。</w:t>
      </w:r>
    </w:p>
    <w:p w14:paraId="355FE6E9" w14:textId="77777777" w:rsidR="00B5691B" w:rsidRDefault="00000000">
      <w:pPr>
        <w:rPr>
          <w:lang w:eastAsia="zh-CN"/>
        </w:rPr>
      </w:pPr>
      <w:r>
        <w:rPr>
          <w:lang w:eastAsia="zh-CN"/>
        </w:rPr>
        <w:t>被指定参与人可以是业务成员或开发成员，且其处理结果会真实影响后续流程。</w:t>
      </w:r>
    </w:p>
    <w:p w14:paraId="3B2A4B71" w14:textId="77777777" w:rsidR="00B5691B" w:rsidRDefault="00000000">
      <w:pPr>
        <w:rPr>
          <w:lang w:eastAsia="zh-CN"/>
        </w:rPr>
      </w:pPr>
      <w:r>
        <w:rPr>
          <w:lang w:eastAsia="zh-CN"/>
        </w:rPr>
        <w:t>节点处理过程会记录参与人、处理动作、时间和版本信息，而不是只显示静态按钮。</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24A044F7" w14:textId="77777777">
        <w:trPr>
          <w:jc w:val="center"/>
        </w:trPr>
        <w:tc>
          <w:tcPr>
            <w:tcW w:w="4252" w:type="dxa"/>
            <w:shd w:val="clear" w:color="auto" w:fill="D9D9D9"/>
            <w:vAlign w:val="center"/>
          </w:tcPr>
          <w:p w14:paraId="609CFCE0" w14:textId="77777777" w:rsidR="00D04A7F" w:rsidRDefault="00D04A7F">
            <w:pPr>
              <w:ind w:firstLine="0"/>
              <w:jc w:val="center"/>
            </w:pPr>
            <w:proofErr w:type="spellStart"/>
            <w:r>
              <w:rPr>
                <w:b/>
                <w:sz w:val="21"/>
              </w:rPr>
              <w:t>属性</w:t>
            </w:r>
            <w:proofErr w:type="spellEnd"/>
          </w:p>
        </w:tc>
        <w:tc>
          <w:tcPr>
            <w:tcW w:w="4252" w:type="dxa"/>
            <w:shd w:val="clear" w:color="auto" w:fill="D9D9D9"/>
            <w:vAlign w:val="center"/>
          </w:tcPr>
          <w:p w14:paraId="019DFA84" w14:textId="77777777" w:rsidR="00D04A7F" w:rsidRDefault="00D04A7F">
            <w:pPr>
              <w:ind w:firstLine="0"/>
              <w:jc w:val="center"/>
            </w:pPr>
            <w:proofErr w:type="spellStart"/>
            <w:r>
              <w:rPr>
                <w:b/>
                <w:sz w:val="21"/>
              </w:rPr>
              <w:t>内容</w:t>
            </w:r>
            <w:proofErr w:type="spellEnd"/>
          </w:p>
        </w:tc>
      </w:tr>
      <w:tr w:rsidR="00D04A7F" w14:paraId="508083FC" w14:textId="77777777">
        <w:trPr>
          <w:jc w:val="center"/>
        </w:trPr>
        <w:tc>
          <w:tcPr>
            <w:tcW w:w="4252" w:type="dxa"/>
            <w:vAlign w:val="center"/>
          </w:tcPr>
          <w:p w14:paraId="33827540" w14:textId="77777777" w:rsidR="00D04A7F" w:rsidRDefault="00D04A7F">
            <w:pPr>
              <w:ind w:firstLine="0"/>
            </w:pPr>
            <w:proofErr w:type="spellStart"/>
            <w:r>
              <w:rPr>
                <w:sz w:val="21"/>
              </w:rPr>
              <w:t>编号</w:t>
            </w:r>
            <w:proofErr w:type="spellEnd"/>
          </w:p>
        </w:tc>
        <w:tc>
          <w:tcPr>
            <w:tcW w:w="4252" w:type="dxa"/>
            <w:vAlign w:val="center"/>
          </w:tcPr>
          <w:p w14:paraId="2ED8DC19" w14:textId="77777777" w:rsidR="00D04A7F" w:rsidRDefault="00D04A7F">
            <w:pPr>
              <w:ind w:firstLine="0"/>
            </w:pPr>
            <w:r>
              <w:rPr>
                <w:sz w:val="21"/>
              </w:rPr>
              <w:t>FR-DEV-0001</w:t>
            </w:r>
          </w:p>
        </w:tc>
      </w:tr>
      <w:tr w:rsidR="00D04A7F" w14:paraId="05D0D9BE" w14:textId="77777777">
        <w:trPr>
          <w:jc w:val="center"/>
        </w:trPr>
        <w:tc>
          <w:tcPr>
            <w:tcW w:w="4252" w:type="dxa"/>
            <w:vAlign w:val="center"/>
          </w:tcPr>
          <w:p w14:paraId="6D543505" w14:textId="77777777" w:rsidR="00D04A7F" w:rsidRDefault="00D04A7F">
            <w:pPr>
              <w:ind w:firstLine="0"/>
            </w:pPr>
            <w:proofErr w:type="spellStart"/>
            <w:r>
              <w:rPr>
                <w:sz w:val="21"/>
              </w:rPr>
              <w:t>优先级</w:t>
            </w:r>
            <w:proofErr w:type="spellEnd"/>
          </w:p>
        </w:tc>
        <w:tc>
          <w:tcPr>
            <w:tcW w:w="4252" w:type="dxa"/>
            <w:vAlign w:val="center"/>
          </w:tcPr>
          <w:p w14:paraId="5282FA80" w14:textId="77777777" w:rsidR="00D04A7F" w:rsidRDefault="00D04A7F">
            <w:pPr>
              <w:ind w:firstLine="0"/>
            </w:pPr>
            <w:r>
              <w:rPr>
                <w:sz w:val="21"/>
              </w:rPr>
              <w:t>P0</w:t>
            </w:r>
          </w:p>
        </w:tc>
      </w:tr>
      <w:tr w:rsidR="00D04A7F" w14:paraId="0D27F5AE" w14:textId="77777777">
        <w:trPr>
          <w:jc w:val="center"/>
        </w:trPr>
        <w:tc>
          <w:tcPr>
            <w:tcW w:w="4252" w:type="dxa"/>
            <w:vAlign w:val="center"/>
          </w:tcPr>
          <w:p w14:paraId="383E0E50" w14:textId="77777777" w:rsidR="00D04A7F" w:rsidRDefault="00D04A7F">
            <w:proofErr w:type="spellStart"/>
            <w:r>
              <w:t>交付要求</w:t>
            </w:r>
            <w:proofErr w:type="spellEnd"/>
          </w:p>
        </w:tc>
        <w:tc>
          <w:tcPr>
            <w:tcW w:w="4252" w:type="dxa"/>
            <w:vAlign w:val="center"/>
          </w:tcPr>
          <w:p w14:paraId="3FB7E70F" w14:textId="77777777" w:rsidR="00D04A7F" w:rsidRDefault="00D04A7F">
            <w:proofErr w:type="spellStart"/>
            <w:r>
              <w:t>本版必须交付</w:t>
            </w:r>
            <w:proofErr w:type="spellEnd"/>
          </w:p>
        </w:tc>
      </w:tr>
      <w:tr w:rsidR="00D04A7F" w14:paraId="592C0981" w14:textId="77777777">
        <w:trPr>
          <w:jc w:val="center"/>
        </w:trPr>
        <w:tc>
          <w:tcPr>
            <w:tcW w:w="4252" w:type="dxa"/>
            <w:vAlign w:val="center"/>
          </w:tcPr>
          <w:p w14:paraId="5108D5C6" w14:textId="77777777" w:rsidR="00D04A7F" w:rsidRDefault="00D04A7F">
            <w:pPr>
              <w:ind w:firstLine="0"/>
            </w:pPr>
            <w:proofErr w:type="spellStart"/>
            <w:r>
              <w:rPr>
                <w:sz w:val="21"/>
              </w:rPr>
              <w:t>适用角色</w:t>
            </w:r>
            <w:proofErr w:type="spellEnd"/>
          </w:p>
        </w:tc>
        <w:tc>
          <w:tcPr>
            <w:tcW w:w="4252" w:type="dxa"/>
            <w:vAlign w:val="center"/>
          </w:tcPr>
          <w:p w14:paraId="5AFDE44B" w14:textId="77777777" w:rsidR="00B5691B" w:rsidRDefault="00000000">
            <w:pPr>
              <w:rPr>
                <w:lang w:eastAsia="zh-CN"/>
              </w:rPr>
            </w:pPr>
            <w:r>
              <w:rPr>
                <w:lang w:eastAsia="zh-CN"/>
              </w:rPr>
              <w:t>具备阶段参与权限的成员、开发成员</w:t>
            </w:r>
          </w:p>
        </w:tc>
      </w:tr>
    </w:tbl>
    <w:p w14:paraId="09758829" w14:textId="77777777" w:rsidR="00D04A7F" w:rsidRDefault="00D04A7F">
      <w:pPr>
        <w:pStyle w:val="31"/>
        <w:rPr>
          <w:lang w:eastAsia="zh-CN"/>
        </w:rPr>
      </w:pPr>
      <w:r>
        <w:rPr>
          <w:lang w:eastAsia="zh-CN"/>
        </w:rPr>
        <w:t xml:space="preserve">FR-DEV-0002 </w:t>
      </w:r>
      <w:proofErr w:type="gramStart"/>
      <w:r>
        <w:rPr>
          <w:lang w:eastAsia="zh-CN"/>
        </w:rPr>
        <w:t>节点级</w:t>
      </w:r>
      <w:proofErr w:type="gramEnd"/>
      <w:r>
        <w:rPr>
          <w:lang w:eastAsia="zh-CN"/>
        </w:rPr>
        <w:t>人工确认、驳回与重试</w:t>
      </w:r>
    </w:p>
    <w:p w14:paraId="7CF54EC1" w14:textId="77777777" w:rsidR="00B5691B" w:rsidRDefault="00000000">
      <w:pPr>
        <w:rPr>
          <w:lang w:eastAsia="zh-CN"/>
        </w:rPr>
      </w:pPr>
      <w:r>
        <w:rPr>
          <w:lang w:eastAsia="zh-CN"/>
        </w:rPr>
        <w:t>功能说明</w:t>
      </w:r>
    </w:p>
    <w:p w14:paraId="69DB355A" w14:textId="77777777" w:rsidR="00B5691B" w:rsidRDefault="00000000">
      <w:pPr>
        <w:rPr>
          <w:lang w:eastAsia="zh-CN"/>
        </w:rPr>
      </w:pPr>
      <w:r>
        <w:rPr>
          <w:lang w:eastAsia="zh-CN"/>
        </w:rPr>
        <w:t>系统可在需求确认、方案确认、执行验证、结果复核等多个节点发起人工确认请求，参与人可基于节点上下文执行确认通过、补充说明、修改建议、驳回回退、请求专家协助或重新分派。</w:t>
      </w:r>
    </w:p>
    <w:p w14:paraId="199AA5A0" w14:textId="77777777" w:rsidR="00B5691B" w:rsidRDefault="00000000">
      <w:pPr>
        <w:rPr>
          <w:lang w:eastAsia="zh-CN"/>
        </w:rPr>
      </w:pPr>
      <w:r>
        <w:rPr>
          <w:lang w:eastAsia="zh-CN"/>
        </w:rPr>
        <w:lastRenderedPageBreak/>
        <w:t>业务规则</w:t>
      </w:r>
    </w:p>
    <w:p w14:paraId="5CD09C20" w14:textId="77777777" w:rsidR="00B5691B" w:rsidRDefault="00000000">
      <w:pPr>
        <w:rPr>
          <w:lang w:eastAsia="zh-CN"/>
        </w:rPr>
      </w:pPr>
      <w:r>
        <w:rPr>
          <w:lang w:eastAsia="zh-CN"/>
        </w:rPr>
        <w:t>同一任务可配置多个</w:t>
      </w:r>
      <w:proofErr w:type="gramStart"/>
      <w:r>
        <w:rPr>
          <w:lang w:eastAsia="zh-CN"/>
        </w:rPr>
        <w:t>节点级</w:t>
      </w:r>
      <w:proofErr w:type="gramEnd"/>
      <w:r>
        <w:rPr>
          <w:lang w:eastAsia="zh-CN"/>
        </w:rPr>
        <w:t>人工确认点，不同节点可绑定不同参与人、动作集合和处理时限。</w:t>
      </w:r>
    </w:p>
    <w:p w14:paraId="4A026FE2" w14:textId="77777777" w:rsidR="00B5691B" w:rsidRDefault="00000000">
      <w:pPr>
        <w:rPr>
          <w:lang w:eastAsia="zh-CN"/>
        </w:rPr>
      </w:pPr>
      <w:r>
        <w:rPr>
          <w:lang w:eastAsia="zh-CN"/>
        </w:rPr>
        <w:t>被驳回节点应能回退到上一步或当前节点重新生成，不得强制从头执行整个任务。</w:t>
      </w:r>
    </w:p>
    <w:p w14:paraId="5A8B1F65" w14:textId="77777777" w:rsidR="00B5691B" w:rsidRDefault="00000000">
      <w:pPr>
        <w:rPr>
          <w:lang w:eastAsia="zh-CN"/>
        </w:rPr>
      </w:pPr>
      <w:r>
        <w:rPr>
          <w:lang w:eastAsia="zh-CN"/>
        </w:rPr>
        <w:t>验收标准</w:t>
      </w:r>
    </w:p>
    <w:p w14:paraId="26404DEB" w14:textId="77777777" w:rsidR="00B5691B" w:rsidRDefault="00000000">
      <w:pPr>
        <w:rPr>
          <w:lang w:eastAsia="zh-CN"/>
        </w:rPr>
      </w:pPr>
      <w:r>
        <w:rPr>
          <w:lang w:eastAsia="zh-CN"/>
        </w:rPr>
        <w:t>至少支持一个以上阶段设置“确认 / 修改 / 驳回 / 转交”操作。</w:t>
      </w:r>
    </w:p>
    <w:p w14:paraId="0BF9FD40" w14:textId="77777777" w:rsidR="00B5691B" w:rsidRDefault="00000000">
      <w:pPr>
        <w:rPr>
          <w:lang w:eastAsia="zh-CN"/>
        </w:rPr>
      </w:pPr>
      <w:r>
        <w:rPr>
          <w:lang w:eastAsia="zh-CN"/>
        </w:rPr>
        <w:t>被驳回或请求重试后，系统能回退到指定阶段重新执行并保留处理记录。</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21F96B94" w14:textId="77777777">
        <w:trPr>
          <w:jc w:val="center"/>
        </w:trPr>
        <w:tc>
          <w:tcPr>
            <w:tcW w:w="4252" w:type="dxa"/>
            <w:shd w:val="clear" w:color="auto" w:fill="D9D9D9"/>
            <w:vAlign w:val="center"/>
          </w:tcPr>
          <w:p w14:paraId="107541AA" w14:textId="77777777" w:rsidR="00D04A7F" w:rsidRDefault="00D04A7F">
            <w:pPr>
              <w:ind w:firstLine="0"/>
              <w:jc w:val="center"/>
            </w:pPr>
            <w:proofErr w:type="spellStart"/>
            <w:r>
              <w:rPr>
                <w:b/>
                <w:sz w:val="21"/>
              </w:rPr>
              <w:t>属性</w:t>
            </w:r>
            <w:proofErr w:type="spellEnd"/>
          </w:p>
        </w:tc>
        <w:tc>
          <w:tcPr>
            <w:tcW w:w="4252" w:type="dxa"/>
            <w:shd w:val="clear" w:color="auto" w:fill="D9D9D9"/>
            <w:vAlign w:val="center"/>
          </w:tcPr>
          <w:p w14:paraId="7D64E02F" w14:textId="77777777" w:rsidR="00D04A7F" w:rsidRDefault="00D04A7F">
            <w:pPr>
              <w:ind w:firstLine="0"/>
              <w:jc w:val="center"/>
            </w:pPr>
            <w:proofErr w:type="spellStart"/>
            <w:r>
              <w:rPr>
                <w:b/>
                <w:sz w:val="21"/>
              </w:rPr>
              <w:t>内容</w:t>
            </w:r>
            <w:proofErr w:type="spellEnd"/>
          </w:p>
        </w:tc>
      </w:tr>
      <w:tr w:rsidR="00D04A7F" w14:paraId="16D876D7" w14:textId="77777777">
        <w:trPr>
          <w:jc w:val="center"/>
        </w:trPr>
        <w:tc>
          <w:tcPr>
            <w:tcW w:w="4252" w:type="dxa"/>
            <w:vAlign w:val="center"/>
          </w:tcPr>
          <w:p w14:paraId="78A0D405" w14:textId="77777777" w:rsidR="00D04A7F" w:rsidRDefault="00D04A7F">
            <w:pPr>
              <w:ind w:firstLine="0"/>
            </w:pPr>
            <w:proofErr w:type="spellStart"/>
            <w:r>
              <w:rPr>
                <w:sz w:val="21"/>
              </w:rPr>
              <w:t>编号</w:t>
            </w:r>
            <w:proofErr w:type="spellEnd"/>
          </w:p>
        </w:tc>
        <w:tc>
          <w:tcPr>
            <w:tcW w:w="4252" w:type="dxa"/>
            <w:vAlign w:val="center"/>
          </w:tcPr>
          <w:p w14:paraId="4CF2BA0E" w14:textId="77777777" w:rsidR="00D04A7F" w:rsidRDefault="00D04A7F">
            <w:pPr>
              <w:ind w:firstLine="0"/>
            </w:pPr>
            <w:r>
              <w:rPr>
                <w:sz w:val="21"/>
              </w:rPr>
              <w:t>FR-DEV-0002</w:t>
            </w:r>
          </w:p>
        </w:tc>
      </w:tr>
      <w:tr w:rsidR="00D04A7F" w14:paraId="2F8D161C" w14:textId="77777777">
        <w:trPr>
          <w:jc w:val="center"/>
        </w:trPr>
        <w:tc>
          <w:tcPr>
            <w:tcW w:w="4252" w:type="dxa"/>
            <w:vAlign w:val="center"/>
          </w:tcPr>
          <w:p w14:paraId="0953E216" w14:textId="77777777" w:rsidR="00D04A7F" w:rsidRDefault="00D04A7F">
            <w:pPr>
              <w:ind w:firstLine="0"/>
            </w:pPr>
            <w:proofErr w:type="spellStart"/>
            <w:r>
              <w:rPr>
                <w:sz w:val="21"/>
              </w:rPr>
              <w:t>优先级</w:t>
            </w:r>
            <w:proofErr w:type="spellEnd"/>
          </w:p>
        </w:tc>
        <w:tc>
          <w:tcPr>
            <w:tcW w:w="4252" w:type="dxa"/>
            <w:vAlign w:val="center"/>
          </w:tcPr>
          <w:p w14:paraId="72152082" w14:textId="77777777" w:rsidR="00D04A7F" w:rsidRDefault="00D04A7F">
            <w:pPr>
              <w:ind w:firstLine="0"/>
            </w:pPr>
            <w:r>
              <w:rPr>
                <w:sz w:val="21"/>
              </w:rPr>
              <w:t>P2</w:t>
            </w:r>
          </w:p>
        </w:tc>
      </w:tr>
      <w:tr w:rsidR="00D04A7F" w14:paraId="5ADC765A" w14:textId="77777777">
        <w:trPr>
          <w:jc w:val="center"/>
        </w:trPr>
        <w:tc>
          <w:tcPr>
            <w:tcW w:w="4252" w:type="dxa"/>
            <w:vAlign w:val="center"/>
          </w:tcPr>
          <w:p w14:paraId="529605D0" w14:textId="77777777" w:rsidR="00D04A7F" w:rsidRDefault="00D04A7F">
            <w:proofErr w:type="spellStart"/>
            <w:r>
              <w:t>交付要求</w:t>
            </w:r>
            <w:proofErr w:type="spellEnd"/>
          </w:p>
        </w:tc>
        <w:tc>
          <w:tcPr>
            <w:tcW w:w="4252" w:type="dxa"/>
            <w:vAlign w:val="center"/>
          </w:tcPr>
          <w:p w14:paraId="6069EE01" w14:textId="77777777" w:rsidR="00D04A7F" w:rsidRDefault="00D04A7F">
            <w:proofErr w:type="spellStart"/>
            <w:r>
              <w:t>增强项</w:t>
            </w:r>
            <w:proofErr w:type="spellEnd"/>
          </w:p>
        </w:tc>
      </w:tr>
      <w:tr w:rsidR="00D04A7F" w14:paraId="3C48CB06" w14:textId="77777777">
        <w:trPr>
          <w:jc w:val="center"/>
        </w:trPr>
        <w:tc>
          <w:tcPr>
            <w:tcW w:w="4252" w:type="dxa"/>
            <w:vAlign w:val="center"/>
          </w:tcPr>
          <w:p w14:paraId="56B53A4E" w14:textId="77777777" w:rsidR="00D04A7F" w:rsidRDefault="00D04A7F">
            <w:pPr>
              <w:ind w:firstLine="0"/>
            </w:pPr>
            <w:proofErr w:type="spellStart"/>
            <w:r>
              <w:rPr>
                <w:sz w:val="21"/>
              </w:rPr>
              <w:t>适用角色</w:t>
            </w:r>
            <w:proofErr w:type="spellEnd"/>
          </w:p>
        </w:tc>
        <w:tc>
          <w:tcPr>
            <w:tcW w:w="4252" w:type="dxa"/>
            <w:vAlign w:val="center"/>
          </w:tcPr>
          <w:p w14:paraId="018A937D" w14:textId="77777777" w:rsidR="00B5691B" w:rsidRDefault="00000000">
            <w:pPr>
              <w:rPr>
                <w:lang w:eastAsia="zh-CN"/>
              </w:rPr>
            </w:pPr>
            <w:r>
              <w:rPr>
                <w:lang w:eastAsia="zh-CN"/>
              </w:rPr>
              <w:t>具备阶段参与权限的成员、开发成员</w:t>
            </w:r>
          </w:p>
        </w:tc>
      </w:tr>
    </w:tbl>
    <w:p w14:paraId="4FA169E4" w14:textId="77777777" w:rsidR="00D04A7F" w:rsidRDefault="00D04A7F">
      <w:pPr>
        <w:pStyle w:val="31"/>
      </w:pPr>
      <w:r>
        <w:t xml:space="preserve">FR-DEV-0003 </w:t>
      </w:r>
      <w:proofErr w:type="spellStart"/>
      <w:r>
        <w:t>查看最终生成的</w:t>
      </w:r>
      <w:proofErr w:type="spellEnd"/>
      <w:r>
        <w:t xml:space="preserve"> Python </w:t>
      </w:r>
      <w:proofErr w:type="spellStart"/>
      <w:r>
        <w:t>源代码</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42B48ECA" w14:textId="77777777">
        <w:trPr>
          <w:jc w:val="center"/>
        </w:trPr>
        <w:tc>
          <w:tcPr>
            <w:tcW w:w="4252" w:type="dxa"/>
            <w:shd w:val="clear" w:color="auto" w:fill="D9D9D9"/>
            <w:vAlign w:val="center"/>
          </w:tcPr>
          <w:p w14:paraId="7E68246B" w14:textId="77777777" w:rsidR="00D04A7F" w:rsidRDefault="00D04A7F">
            <w:pPr>
              <w:ind w:firstLine="0"/>
              <w:jc w:val="center"/>
            </w:pPr>
            <w:proofErr w:type="spellStart"/>
            <w:r>
              <w:rPr>
                <w:b/>
                <w:sz w:val="21"/>
              </w:rPr>
              <w:t>属性</w:t>
            </w:r>
            <w:proofErr w:type="spellEnd"/>
          </w:p>
        </w:tc>
        <w:tc>
          <w:tcPr>
            <w:tcW w:w="4252" w:type="dxa"/>
            <w:shd w:val="clear" w:color="auto" w:fill="D9D9D9"/>
            <w:vAlign w:val="center"/>
          </w:tcPr>
          <w:p w14:paraId="7C4A1FD8" w14:textId="77777777" w:rsidR="00D04A7F" w:rsidRDefault="00D04A7F">
            <w:pPr>
              <w:ind w:firstLine="0"/>
              <w:jc w:val="center"/>
            </w:pPr>
            <w:proofErr w:type="spellStart"/>
            <w:r>
              <w:rPr>
                <w:b/>
                <w:sz w:val="21"/>
              </w:rPr>
              <w:t>内容</w:t>
            </w:r>
            <w:proofErr w:type="spellEnd"/>
          </w:p>
        </w:tc>
      </w:tr>
      <w:tr w:rsidR="00D04A7F" w14:paraId="41EE3AC1" w14:textId="77777777">
        <w:trPr>
          <w:jc w:val="center"/>
        </w:trPr>
        <w:tc>
          <w:tcPr>
            <w:tcW w:w="4252" w:type="dxa"/>
            <w:vAlign w:val="center"/>
          </w:tcPr>
          <w:p w14:paraId="23D6B5D3" w14:textId="77777777" w:rsidR="00D04A7F" w:rsidRDefault="00D04A7F">
            <w:pPr>
              <w:ind w:firstLine="0"/>
            </w:pPr>
            <w:proofErr w:type="spellStart"/>
            <w:r>
              <w:rPr>
                <w:sz w:val="21"/>
              </w:rPr>
              <w:t>编号</w:t>
            </w:r>
            <w:proofErr w:type="spellEnd"/>
          </w:p>
        </w:tc>
        <w:tc>
          <w:tcPr>
            <w:tcW w:w="4252" w:type="dxa"/>
            <w:vAlign w:val="center"/>
          </w:tcPr>
          <w:p w14:paraId="7F0A1C57" w14:textId="77777777" w:rsidR="00D04A7F" w:rsidRDefault="00D04A7F">
            <w:pPr>
              <w:ind w:firstLine="0"/>
            </w:pPr>
            <w:r>
              <w:rPr>
                <w:sz w:val="21"/>
              </w:rPr>
              <w:t>FR-DEV-0003</w:t>
            </w:r>
          </w:p>
        </w:tc>
      </w:tr>
      <w:tr w:rsidR="00D04A7F" w14:paraId="0F6E17EB" w14:textId="77777777">
        <w:trPr>
          <w:jc w:val="center"/>
        </w:trPr>
        <w:tc>
          <w:tcPr>
            <w:tcW w:w="4252" w:type="dxa"/>
            <w:vAlign w:val="center"/>
          </w:tcPr>
          <w:p w14:paraId="6B50CF68" w14:textId="77777777" w:rsidR="00D04A7F" w:rsidRDefault="00D04A7F">
            <w:pPr>
              <w:ind w:firstLine="0"/>
            </w:pPr>
            <w:proofErr w:type="spellStart"/>
            <w:r>
              <w:rPr>
                <w:sz w:val="21"/>
              </w:rPr>
              <w:t>优先级</w:t>
            </w:r>
            <w:proofErr w:type="spellEnd"/>
          </w:p>
        </w:tc>
        <w:tc>
          <w:tcPr>
            <w:tcW w:w="4252" w:type="dxa"/>
            <w:vAlign w:val="center"/>
          </w:tcPr>
          <w:p w14:paraId="1631CC0F" w14:textId="77777777" w:rsidR="00D04A7F" w:rsidRDefault="00D04A7F">
            <w:pPr>
              <w:ind w:firstLine="0"/>
            </w:pPr>
            <w:r>
              <w:rPr>
                <w:sz w:val="21"/>
              </w:rPr>
              <w:t>P1</w:t>
            </w:r>
          </w:p>
        </w:tc>
      </w:tr>
      <w:tr w:rsidR="00D04A7F" w14:paraId="14194690" w14:textId="77777777">
        <w:trPr>
          <w:jc w:val="center"/>
        </w:trPr>
        <w:tc>
          <w:tcPr>
            <w:tcW w:w="4252" w:type="dxa"/>
            <w:vAlign w:val="center"/>
          </w:tcPr>
          <w:p w14:paraId="0D985C41" w14:textId="77777777" w:rsidR="00D04A7F" w:rsidRDefault="00D04A7F">
            <w:proofErr w:type="spellStart"/>
            <w:r>
              <w:t>交付要求</w:t>
            </w:r>
            <w:proofErr w:type="spellEnd"/>
          </w:p>
        </w:tc>
        <w:tc>
          <w:tcPr>
            <w:tcW w:w="4252" w:type="dxa"/>
            <w:vAlign w:val="center"/>
          </w:tcPr>
          <w:p w14:paraId="2917E0D6" w14:textId="77777777" w:rsidR="00D04A7F" w:rsidRDefault="00D04A7F">
            <w:proofErr w:type="spellStart"/>
            <w:r>
              <w:t>本版应交付</w:t>
            </w:r>
            <w:proofErr w:type="spellEnd"/>
          </w:p>
        </w:tc>
      </w:tr>
      <w:tr w:rsidR="00D04A7F" w14:paraId="688E1FEC" w14:textId="77777777">
        <w:trPr>
          <w:jc w:val="center"/>
        </w:trPr>
        <w:tc>
          <w:tcPr>
            <w:tcW w:w="4252" w:type="dxa"/>
            <w:vAlign w:val="center"/>
          </w:tcPr>
          <w:p w14:paraId="28B4CD78" w14:textId="77777777" w:rsidR="00D04A7F" w:rsidRDefault="00D04A7F">
            <w:pPr>
              <w:ind w:firstLine="0"/>
            </w:pPr>
            <w:proofErr w:type="spellStart"/>
            <w:r>
              <w:rPr>
                <w:sz w:val="21"/>
              </w:rPr>
              <w:t>适用角色</w:t>
            </w:r>
            <w:proofErr w:type="spellEnd"/>
          </w:p>
        </w:tc>
        <w:tc>
          <w:tcPr>
            <w:tcW w:w="4252" w:type="dxa"/>
            <w:vAlign w:val="center"/>
          </w:tcPr>
          <w:p w14:paraId="3B3B2F30" w14:textId="77777777" w:rsidR="00D04A7F" w:rsidRDefault="00D04A7F">
            <w:pPr>
              <w:ind w:firstLine="0"/>
            </w:pPr>
            <w:proofErr w:type="spellStart"/>
            <w:r>
              <w:rPr>
                <w:sz w:val="21"/>
              </w:rPr>
              <w:t>开发者用户</w:t>
            </w:r>
            <w:proofErr w:type="spellEnd"/>
          </w:p>
        </w:tc>
      </w:tr>
    </w:tbl>
    <w:p w14:paraId="2F6B989F" w14:textId="77777777" w:rsidR="00D04A7F" w:rsidRDefault="00D04A7F"/>
    <w:p w14:paraId="4DCAD737" w14:textId="77777777" w:rsidR="00D04A7F" w:rsidRDefault="00D04A7F">
      <w:pPr>
        <w:jc w:val="both"/>
      </w:pPr>
      <w:proofErr w:type="spellStart"/>
      <w:r>
        <w:rPr>
          <w:b/>
        </w:rPr>
        <w:t>功能说明</w:t>
      </w:r>
      <w:proofErr w:type="spellEnd"/>
    </w:p>
    <w:p w14:paraId="79AF2F72" w14:textId="77777777" w:rsidR="00D04A7F" w:rsidRDefault="00D04A7F">
      <w:pPr>
        <w:jc w:val="both"/>
        <w:rPr>
          <w:lang w:eastAsia="zh-CN"/>
        </w:rPr>
      </w:pPr>
      <w:r>
        <w:rPr>
          <w:lang w:eastAsia="zh-CN"/>
        </w:rPr>
        <w:t>系统应允许开发者查看最终生成的 Python 代码、脚本文件、各阶段关键代码产物或工作流配置。</w:t>
      </w:r>
    </w:p>
    <w:p w14:paraId="50BC19C8" w14:textId="77777777" w:rsidR="00D04A7F" w:rsidRDefault="00D04A7F">
      <w:pPr>
        <w:jc w:val="both"/>
      </w:pPr>
      <w:proofErr w:type="spellStart"/>
      <w:r>
        <w:rPr>
          <w:b/>
        </w:rPr>
        <w:t>业务规则</w:t>
      </w:r>
      <w:proofErr w:type="spellEnd"/>
    </w:p>
    <w:p w14:paraId="5B35E0C0" w14:textId="77777777" w:rsidR="00D04A7F" w:rsidRDefault="00D04A7F">
      <w:pPr>
        <w:pStyle w:val="a0"/>
        <w:jc w:val="both"/>
        <w:rPr>
          <w:lang w:eastAsia="zh-CN"/>
        </w:rPr>
      </w:pPr>
      <w:r>
        <w:rPr>
          <w:lang w:eastAsia="zh-CN"/>
        </w:rPr>
        <w:lastRenderedPageBreak/>
        <w:t>页面需提供代码查看入口。</w:t>
      </w:r>
    </w:p>
    <w:p w14:paraId="3CFC1073" w14:textId="77777777" w:rsidR="00D04A7F" w:rsidRDefault="00D04A7F">
      <w:pPr>
        <w:pStyle w:val="a0"/>
        <w:jc w:val="both"/>
        <w:rPr>
          <w:lang w:eastAsia="zh-CN"/>
        </w:rPr>
      </w:pPr>
      <w:r>
        <w:rPr>
          <w:lang w:eastAsia="zh-CN"/>
        </w:rPr>
        <w:t>代码内容应关联真实运行产物路径。</w:t>
      </w:r>
    </w:p>
    <w:p w14:paraId="2D0FD86E" w14:textId="77777777" w:rsidR="00D04A7F" w:rsidRDefault="00D04A7F">
      <w:pPr>
        <w:pStyle w:val="a0"/>
        <w:jc w:val="both"/>
      </w:pPr>
      <w:proofErr w:type="spellStart"/>
      <w:r>
        <w:t>至少支持复制或下载</w:t>
      </w:r>
      <w:proofErr w:type="spellEnd"/>
      <w:r>
        <w:t>。</w:t>
      </w:r>
    </w:p>
    <w:p w14:paraId="53EEC6D5" w14:textId="77777777" w:rsidR="00D04A7F" w:rsidRDefault="00D04A7F">
      <w:pPr>
        <w:pStyle w:val="a0"/>
        <w:rPr>
          <w:lang w:eastAsia="zh-CN"/>
        </w:rPr>
      </w:pPr>
      <w:r>
        <w:rPr>
          <w:lang w:eastAsia="zh-CN"/>
        </w:rPr>
        <w:t>页面应至少能区分最终代码与阶段中间代码产物。</w:t>
      </w:r>
    </w:p>
    <w:p w14:paraId="0A4EAF2D" w14:textId="77777777" w:rsidR="00B5691B" w:rsidRDefault="00000000">
      <w:pPr>
        <w:pStyle w:val="a0"/>
        <w:rPr>
          <w:lang w:eastAsia="zh-CN"/>
        </w:rPr>
      </w:pPr>
      <w:proofErr w:type="gramStart"/>
      <w:r>
        <w:rPr>
          <w:lang w:eastAsia="zh-CN"/>
        </w:rPr>
        <w:t>非开发</w:t>
      </w:r>
      <w:proofErr w:type="gramEnd"/>
      <w:r>
        <w:rPr>
          <w:lang w:eastAsia="zh-CN"/>
        </w:rPr>
        <w:t>成员即使被配置为某节点参与人，也仅可查看与当前节点关联的摘要和关键产物，</w:t>
      </w:r>
      <w:proofErr w:type="gramStart"/>
      <w:r>
        <w:rPr>
          <w:lang w:eastAsia="zh-CN"/>
        </w:rPr>
        <w:t>不</w:t>
      </w:r>
      <w:proofErr w:type="gramEnd"/>
      <w:r>
        <w:rPr>
          <w:lang w:eastAsia="zh-CN"/>
        </w:rPr>
        <w:t>自动获得完整源代码权限。</w:t>
      </w:r>
    </w:p>
    <w:p w14:paraId="07A30401" w14:textId="77777777" w:rsidR="00D04A7F" w:rsidRDefault="00D04A7F">
      <w:pPr>
        <w:jc w:val="both"/>
      </w:pPr>
      <w:proofErr w:type="spellStart"/>
      <w:r>
        <w:rPr>
          <w:b/>
        </w:rPr>
        <w:t>验收标准</w:t>
      </w:r>
      <w:proofErr w:type="spellEnd"/>
    </w:p>
    <w:p w14:paraId="13DD45C0" w14:textId="77777777" w:rsidR="00D04A7F" w:rsidRDefault="00D04A7F">
      <w:pPr>
        <w:pStyle w:val="a0"/>
        <w:jc w:val="both"/>
        <w:rPr>
          <w:lang w:eastAsia="zh-CN"/>
        </w:rPr>
      </w:pPr>
      <w:r>
        <w:rPr>
          <w:lang w:eastAsia="zh-CN"/>
        </w:rPr>
        <w:t>用户可在前端看到完整 Python 源代码或等价运行脚本。</w:t>
      </w:r>
    </w:p>
    <w:p w14:paraId="2AC990BF" w14:textId="77777777" w:rsidR="00D04A7F" w:rsidRDefault="00D04A7F">
      <w:pPr>
        <w:pStyle w:val="31"/>
      </w:pPr>
      <w:r>
        <w:t xml:space="preserve">FR-DEV-0004 </w:t>
      </w:r>
      <w:proofErr w:type="spellStart"/>
      <w:r>
        <w:t>修改</w:t>
      </w:r>
      <w:proofErr w:type="spellEnd"/>
      <w:r>
        <w:t xml:space="preserve"> Python </w:t>
      </w:r>
      <w:proofErr w:type="spellStart"/>
      <w:r>
        <w:t>源代码</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64D7805F" w14:textId="77777777">
        <w:trPr>
          <w:jc w:val="center"/>
        </w:trPr>
        <w:tc>
          <w:tcPr>
            <w:tcW w:w="4252" w:type="dxa"/>
            <w:shd w:val="clear" w:color="auto" w:fill="D9D9D9"/>
            <w:vAlign w:val="center"/>
          </w:tcPr>
          <w:p w14:paraId="11C2B97E" w14:textId="77777777" w:rsidR="00D04A7F" w:rsidRDefault="00D04A7F">
            <w:pPr>
              <w:ind w:firstLine="0"/>
              <w:jc w:val="center"/>
            </w:pPr>
            <w:proofErr w:type="spellStart"/>
            <w:r>
              <w:rPr>
                <w:b/>
                <w:sz w:val="21"/>
              </w:rPr>
              <w:t>属性</w:t>
            </w:r>
            <w:proofErr w:type="spellEnd"/>
          </w:p>
        </w:tc>
        <w:tc>
          <w:tcPr>
            <w:tcW w:w="4252" w:type="dxa"/>
            <w:shd w:val="clear" w:color="auto" w:fill="D9D9D9"/>
            <w:vAlign w:val="center"/>
          </w:tcPr>
          <w:p w14:paraId="7652E2E6" w14:textId="77777777" w:rsidR="00D04A7F" w:rsidRDefault="00D04A7F">
            <w:pPr>
              <w:ind w:firstLine="0"/>
              <w:jc w:val="center"/>
            </w:pPr>
            <w:proofErr w:type="spellStart"/>
            <w:r>
              <w:rPr>
                <w:b/>
                <w:sz w:val="21"/>
              </w:rPr>
              <w:t>内容</w:t>
            </w:r>
            <w:proofErr w:type="spellEnd"/>
          </w:p>
        </w:tc>
      </w:tr>
      <w:tr w:rsidR="00D04A7F" w14:paraId="64465F3C" w14:textId="77777777">
        <w:trPr>
          <w:jc w:val="center"/>
        </w:trPr>
        <w:tc>
          <w:tcPr>
            <w:tcW w:w="4252" w:type="dxa"/>
            <w:vAlign w:val="center"/>
          </w:tcPr>
          <w:p w14:paraId="3A64AF3A" w14:textId="77777777" w:rsidR="00D04A7F" w:rsidRDefault="00D04A7F">
            <w:pPr>
              <w:ind w:firstLine="0"/>
            </w:pPr>
            <w:proofErr w:type="spellStart"/>
            <w:r>
              <w:rPr>
                <w:sz w:val="21"/>
              </w:rPr>
              <w:t>编号</w:t>
            </w:r>
            <w:proofErr w:type="spellEnd"/>
          </w:p>
        </w:tc>
        <w:tc>
          <w:tcPr>
            <w:tcW w:w="4252" w:type="dxa"/>
            <w:vAlign w:val="center"/>
          </w:tcPr>
          <w:p w14:paraId="43A3216E" w14:textId="77777777" w:rsidR="00D04A7F" w:rsidRDefault="00D04A7F">
            <w:pPr>
              <w:ind w:firstLine="0"/>
            </w:pPr>
            <w:r>
              <w:rPr>
                <w:sz w:val="21"/>
              </w:rPr>
              <w:t>FR-DEV-0004</w:t>
            </w:r>
          </w:p>
        </w:tc>
      </w:tr>
      <w:tr w:rsidR="00D04A7F" w14:paraId="3AB00357" w14:textId="77777777">
        <w:trPr>
          <w:jc w:val="center"/>
        </w:trPr>
        <w:tc>
          <w:tcPr>
            <w:tcW w:w="4252" w:type="dxa"/>
            <w:vAlign w:val="center"/>
          </w:tcPr>
          <w:p w14:paraId="7AC07EAC" w14:textId="77777777" w:rsidR="00D04A7F" w:rsidRDefault="00D04A7F">
            <w:pPr>
              <w:ind w:firstLine="0"/>
            </w:pPr>
            <w:proofErr w:type="spellStart"/>
            <w:r>
              <w:rPr>
                <w:sz w:val="21"/>
              </w:rPr>
              <w:t>优先级</w:t>
            </w:r>
            <w:proofErr w:type="spellEnd"/>
          </w:p>
        </w:tc>
        <w:tc>
          <w:tcPr>
            <w:tcW w:w="4252" w:type="dxa"/>
            <w:vAlign w:val="center"/>
          </w:tcPr>
          <w:p w14:paraId="45C892AE" w14:textId="77777777" w:rsidR="00D04A7F" w:rsidRDefault="00D04A7F">
            <w:pPr>
              <w:ind w:firstLine="0"/>
            </w:pPr>
            <w:r>
              <w:rPr>
                <w:sz w:val="21"/>
              </w:rPr>
              <w:t>P2</w:t>
            </w:r>
          </w:p>
        </w:tc>
      </w:tr>
      <w:tr w:rsidR="00D04A7F" w14:paraId="4D39981B" w14:textId="77777777">
        <w:trPr>
          <w:jc w:val="center"/>
        </w:trPr>
        <w:tc>
          <w:tcPr>
            <w:tcW w:w="4252" w:type="dxa"/>
            <w:vAlign w:val="center"/>
          </w:tcPr>
          <w:p w14:paraId="0D7CEA30" w14:textId="77777777" w:rsidR="00D04A7F" w:rsidRDefault="00D04A7F">
            <w:proofErr w:type="spellStart"/>
            <w:r>
              <w:t>交付要求</w:t>
            </w:r>
            <w:proofErr w:type="spellEnd"/>
          </w:p>
        </w:tc>
        <w:tc>
          <w:tcPr>
            <w:tcW w:w="4252" w:type="dxa"/>
            <w:vAlign w:val="center"/>
          </w:tcPr>
          <w:p w14:paraId="0C30F527" w14:textId="77777777" w:rsidR="00D04A7F" w:rsidRDefault="00D04A7F">
            <w:proofErr w:type="spellStart"/>
            <w:r>
              <w:t>增强项</w:t>
            </w:r>
            <w:proofErr w:type="spellEnd"/>
          </w:p>
        </w:tc>
      </w:tr>
      <w:tr w:rsidR="00D04A7F" w14:paraId="6EC8D1D8" w14:textId="77777777">
        <w:trPr>
          <w:jc w:val="center"/>
        </w:trPr>
        <w:tc>
          <w:tcPr>
            <w:tcW w:w="4252" w:type="dxa"/>
            <w:vAlign w:val="center"/>
          </w:tcPr>
          <w:p w14:paraId="358D33D4" w14:textId="77777777" w:rsidR="00D04A7F" w:rsidRDefault="00D04A7F">
            <w:pPr>
              <w:ind w:firstLine="0"/>
            </w:pPr>
            <w:proofErr w:type="spellStart"/>
            <w:r>
              <w:rPr>
                <w:sz w:val="21"/>
              </w:rPr>
              <w:t>适用角色</w:t>
            </w:r>
            <w:proofErr w:type="spellEnd"/>
          </w:p>
        </w:tc>
        <w:tc>
          <w:tcPr>
            <w:tcW w:w="4252" w:type="dxa"/>
            <w:vAlign w:val="center"/>
          </w:tcPr>
          <w:p w14:paraId="050A14B3" w14:textId="77777777" w:rsidR="00D04A7F" w:rsidRDefault="00D04A7F">
            <w:pPr>
              <w:ind w:firstLine="0"/>
            </w:pPr>
            <w:proofErr w:type="spellStart"/>
            <w:r>
              <w:rPr>
                <w:sz w:val="21"/>
              </w:rPr>
              <w:t>开发者用户</w:t>
            </w:r>
            <w:proofErr w:type="spellEnd"/>
          </w:p>
        </w:tc>
      </w:tr>
    </w:tbl>
    <w:p w14:paraId="29273BDD" w14:textId="77777777" w:rsidR="00D04A7F" w:rsidRDefault="00D04A7F"/>
    <w:p w14:paraId="61305271" w14:textId="77777777" w:rsidR="00D04A7F" w:rsidRDefault="00D04A7F">
      <w:pPr>
        <w:jc w:val="both"/>
      </w:pPr>
      <w:proofErr w:type="spellStart"/>
      <w:r>
        <w:rPr>
          <w:b/>
        </w:rPr>
        <w:t>功能说明</w:t>
      </w:r>
      <w:proofErr w:type="spellEnd"/>
    </w:p>
    <w:p w14:paraId="15D7ABFE" w14:textId="77777777" w:rsidR="00D04A7F" w:rsidRDefault="00D04A7F">
      <w:pPr>
        <w:jc w:val="both"/>
        <w:rPr>
          <w:lang w:eastAsia="zh-CN"/>
        </w:rPr>
      </w:pPr>
      <w:r>
        <w:rPr>
          <w:lang w:eastAsia="zh-CN"/>
        </w:rPr>
        <w:t>系统可提供网页端代码编辑功能，允许用户保存修改并基于新版本继续运行。</w:t>
      </w:r>
    </w:p>
    <w:p w14:paraId="0DEDFB2E" w14:textId="77777777" w:rsidR="00D04A7F" w:rsidRDefault="00D04A7F">
      <w:pPr>
        <w:jc w:val="both"/>
      </w:pPr>
      <w:proofErr w:type="spellStart"/>
      <w:r>
        <w:rPr>
          <w:b/>
        </w:rPr>
        <w:t>验收标准</w:t>
      </w:r>
      <w:proofErr w:type="spellEnd"/>
    </w:p>
    <w:p w14:paraId="7DC9C742" w14:textId="77777777" w:rsidR="00D04A7F" w:rsidRDefault="00D04A7F">
      <w:pPr>
        <w:pStyle w:val="a0"/>
        <w:jc w:val="both"/>
      </w:pPr>
      <w:proofErr w:type="spellStart"/>
      <w:r>
        <w:t>页面存在代码编辑框</w:t>
      </w:r>
      <w:proofErr w:type="spellEnd"/>
      <w:r>
        <w:t>。</w:t>
      </w:r>
    </w:p>
    <w:p w14:paraId="40EE2DFB" w14:textId="77777777" w:rsidR="00D04A7F" w:rsidRDefault="00D04A7F">
      <w:pPr>
        <w:pStyle w:val="a0"/>
        <w:jc w:val="both"/>
        <w:rPr>
          <w:lang w:eastAsia="zh-CN"/>
        </w:rPr>
      </w:pPr>
      <w:r>
        <w:rPr>
          <w:lang w:eastAsia="zh-CN"/>
        </w:rPr>
        <w:t>修改后的内容能保存并与新运行版本关联。</w:t>
      </w:r>
    </w:p>
    <w:p w14:paraId="0C66CB88" w14:textId="77777777" w:rsidR="00D04A7F" w:rsidRDefault="00D04A7F">
      <w:pPr>
        <w:pStyle w:val="31"/>
      </w:pPr>
      <w:r>
        <w:t xml:space="preserve">FR-DEV-0005 </w:t>
      </w:r>
      <w:proofErr w:type="spellStart"/>
      <w:r>
        <w:t>工作流分享</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5DC32F8D" w14:textId="77777777">
        <w:trPr>
          <w:jc w:val="center"/>
        </w:trPr>
        <w:tc>
          <w:tcPr>
            <w:tcW w:w="4252" w:type="dxa"/>
            <w:shd w:val="clear" w:color="auto" w:fill="D9D9D9"/>
            <w:vAlign w:val="center"/>
          </w:tcPr>
          <w:p w14:paraId="5E9ACF9C" w14:textId="77777777" w:rsidR="00D04A7F" w:rsidRDefault="00D04A7F">
            <w:pPr>
              <w:ind w:firstLine="0"/>
              <w:jc w:val="center"/>
            </w:pPr>
            <w:proofErr w:type="spellStart"/>
            <w:r>
              <w:rPr>
                <w:b/>
                <w:sz w:val="21"/>
              </w:rPr>
              <w:t>属性</w:t>
            </w:r>
            <w:proofErr w:type="spellEnd"/>
          </w:p>
        </w:tc>
        <w:tc>
          <w:tcPr>
            <w:tcW w:w="4252" w:type="dxa"/>
            <w:shd w:val="clear" w:color="auto" w:fill="D9D9D9"/>
            <w:vAlign w:val="center"/>
          </w:tcPr>
          <w:p w14:paraId="741B7E24" w14:textId="77777777" w:rsidR="00D04A7F" w:rsidRDefault="00D04A7F">
            <w:pPr>
              <w:ind w:firstLine="0"/>
              <w:jc w:val="center"/>
            </w:pPr>
            <w:proofErr w:type="spellStart"/>
            <w:r>
              <w:rPr>
                <w:b/>
                <w:sz w:val="21"/>
              </w:rPr>
              <w:t>内容</w:t>
            </w:r>
            <w:proofErr w:type="spellEnd"/>
          </w:p>
        </w:tc>
      </w:tr>
      <w:tr w:rsidR="00D04A7F" w14:paraId="6D232F90" w14:textId="77777777">
        <w:trPr>
          <w:jc w:val="center"/>
        </w:trPr>
        <w:tc>
          <w:tcPr>
            <w:tcW w:w="4252" w:type="dxa"/>
            <w:vAlign w:val="center"/>
          </w:tcPr>
          <w:p w14:paraId="24041375" w14:textId="77777777" w:rsidR="00D04A7F" w:rsidRDefault="00D04A7F">
            <w:pPr>
              <w:ind w:firstLine="0"/>
            </w:pPr>
            <w:proofErr w:type="spellStart"/>
            <w:r>
              <w:rPr>
                <w:sz w:val="21"/>
              </w:rPr>
              <w:t>编号</w:t>
            </w:r>
            <w:proofErr w:type="spellEnd"/>
          </w:p>
        </w:tc>
        <w:tc>
          <w:tcPr>
            <w:tcW w:w="4252" w:type="dxa"/>
            <w:vAlign w:val="center"/>
          </w:tcPr>
          <w:p w14:paraId="4B6B442C" w14:textId="77777777" w:rsidR="00D04A7F" w:rsidRDefault="00D04A7F">
            <w:pPr>
              <w:ind w:firstLine="0"/>
            </w:pPr>
            <w:r>
              <w:rPr>
                <w:sz w:val="21"/>
              </w:rPr>
              <w:t>FR-DEV-0005</w:t>
            </w:r>
          </w:p>
        </w:tc>
      </w:tr>
      <w:tr w:rsidR="00D04A7F" w14:paraId="2B138B28" w14:textId="77777777">
        <w:trPr>
          <w:jc w:val="center"/>
        </w:trPr>
        <w:tc>
          <w:tcPr>
            <w:tcW w:w="4252" w:type="dxa"/>
            <w:vAlign w:val="center"/>
          </w:tcPr>
          <w:p w14:paraId="79E49082" w14:textId="77777777" w:rsidR="00D04A7F" w:rsidRDefault="00D04A7F">
            <w:pPr>
              <w:ind w:firstLine="0"/>
            </w:pPr>
            <w:proofErr w:type="spellStart"/>
            <w:r>
              <w:rPr>
                <w:sz w:val="21"/>
              </w:rPr>
              <w:t>优先级</w:t>
            </w:r>
            <w:proofErr w:type="spellEnd"/>
          </w:p>
        </w:tc>
        <w:tc>
          <w:tcPr>
            <w:tcW w:w="4252" w:type="dxa"/>
            <w:vAlign w:val="center"/>
          </w:tcPr>
          <w:p w14:paraId="5088CC54" w14:textId="77777777" w:rsidR="00D04A7F" w:rsidRDefault="00D04A7F">
            <w:pPr>
              <w:ind w:firstLine="0"/>
            </w:pPr>
            <w:r>
              <w:rPr>
                <w:sz w:val="21"/>
              </w:rPr>
              <w:t>P1</w:t>
            </w:r>
          </w:p>
        </w:tc>
      </w:tr>
      <w:tr w:rsidR="00D04A7F" w14:paraId="31720E22" w14:textId="77777777">
        <w:trPr>
          <w:jc w:val="center"/>
        </w:trPr>
        <w:tc>
          <w:tcPr>
            <w:tcW w:w="4252" w:type="dxa"/>
            <w:vAlign w:val="center"/>
          </w:tcPr>
          <w:p w14:paraId="27CE52CD" w14:textId="77777777" w:rsidR="00D04A7F" w:rsidRDefault="00D04A7F">
            <w:proofErr w:type="spellStart"/>
            <w:r>
              <w:t>交付要求</w:t>
            </w:r>
            <w:proofErr w:type="spellEnd"/>
          </w:p>
        </w:tc>
        <w:tc>
          <w:tcPr>
            <w:tcW w:w="4252" w:type="dxa"/>
            <w:vAlign w:val="center"/>
          </w:tcPr>
          <w:p w14:paraId="314B5113" w14:textId="77777777" w:rsidR="00D04A7F" w:rsidRDefault="00D04A7F">
            <w:proofErr w:type="spellStart"/>
            <w:r>
              <w:t>本版应交付</w:t>
            </w:r>
            <w:proofErr w:type="spellEnd"/>
          </w:p>
        </w:tc>
      </w:tr>
      <w:tr w:rsidR="00D04A7F" w14:paraId="00C0AAD1" w14:textId="77777777">
        <w:trPr>
          <w:jc w:val="center"/>
        </w:trPr>
        <w:tc>
          <w:tcPr>
            <w:tcW w:w="4252" w:type="dxa"/>
            <w:vAlign w:val="center"/>
          </w:tcPr>
          <w:p w14:paraId="7F950C15" w14:textId="77777777" w:rsidR="00D04A7F" w:rsidRDefault="00D04A7F">
            <w:pPr>
              <w:ind w:firstLine="0"/>
            </w:pPr>
            <w:proofErr w:type="spellStart"/>
            <w:r>
              <w:rPr>
                <w:sz w:val="21"/>
              </w:rPr>
              <w:lastRenderedPageBreak/>
              <w:t>适用角色</w:t>
            </w:r>
            <w:proofErr w:type="spellEnd"/>
          </w:p>
        </w:tc>
        <w:tc>
          <w:tcPr>
            <w:tcW w:w="4252" w:type="dxa"/>
            <w:vAlign w:val="center"/>
          </w:tcPr>
          <w:p w14:paraId="13FD8AC0" w14:textId="77777777" w:rsidR="00D04A7F" w:rsidRDefault="00D04A7F">
            <w:pPr>
              <w:ind w:firstLine="0"/>
            </w:pPr>
            <w:proofErr w:type="spellStart"/>
            <w:r>
              <w:rPr>
                <w:sz w:val="21"/>
              </w:rPr>
              <w:t>开发者用户</w:t>
            </w:r>
            <w:proofErr w:type="spellEnd"/>
          </w:p>
        </w:tc>
      </w:tr>
    </w:tbl>
    <w:p w14:paraId="7A65B6D7" w14:textId="77777777" w:rsidR="00D04A7F" w:rsidRDefault="00D04A7F"/>
    <w:p w14:paraId="2B2448AC" w14:textId="77777777" w:rsidR="00D04A7F" w:rsidRDefault="00D04A7F">
      <w:pPr>
        <w:jc w:val="both"/>
      </w:pPr>
      <w:proofErr w:type="spellStart"/>
      <w:r>
        <w:rPr>
          <w:b/>
        </w:rPr>
        <w:t>功能说明</w:t>
      </w:r>
      <w:proofErr w:type="spellEnd"/>
    </w:p>
    <w:p w14:paraId="2A04C986" w14:textId="77777777" w:rsidR="00D04A7F" w:rsidRDefault="00D04A7F">
      <w:pPr>
        <w:jc w:val="both"/>
        <w:rPr>
          <w:lang w:eastAsia="zh-CN"/>
        </w:rPr>
      </w:pPr>
      <w:r>
        <w:rPr>
          <w:lang w:eastAsia="zh-CN"/>
        </w:rPr>
        <w:t>用户应能够将优化后的工作</w:t>
      </w:r>
      <w:proofErr w:type="gramStart"/>
      <w:r>
        <w:rPr>
          <w:lang w:eastAsia="zh-CN"/>
        </w:rPr>
        <w:t>流发布</w:t>
      </w:r>
      <w:proofErr w:type="gramEnd"/>
      <w:r>
        <w:rPr>
          <w:lang w:eastAsia="zh-CN"/>
        </w:rPr>
        <w:t>到社区广场，形成可复用资产。</w:t>
      </w:r>
    </w:p>
    <w:p w14:paraId="14B3E7C2" w14:textId="77777777" w:rsidR="00D04A7F" w:rsidRDefault="00D04A7F">
      <w:pPr>
        <w:jc w:val="both"/>
      </w:pPr>
      <w:proofErr w:type="spellStart"/>
      <w:r>
        <w:rPr>
          <w:b/>
        </w:rPr>
        <w:t>业务规则</w:t>
      </w:r>
      <w:proofErr w:type="spellEnd"/>
    </w:p>
    <w:p w14:paraId="54CEBB4B" w14:textId="77777777" w:rsidR="00D04A7F" w:rsidRDefault="00D04A7F">
      <w:pPr>
        <w:pStyle w:val="a0"/>
        <w:jc w:val="both"/>
        <w:rPr>
          <w:lang w:eastAsia="zh-CN"/>
        </w:rPr>
      </w:pPr>
      <w:r>
        <w:rPr>
          <w:lang w:eastAsia="zh-CN"/>
        </w:rPr>
        <w:t>工作</w:t>
      </w:r>
      <w:proofErr w:type="gramStart"/>
      <w:r>
        <w:rPr>
          <w:lang w:eastAsia="zh-CN"/>
        </w:rPr>
        <w:t>流资产</w:t>
      </w:r>
      <w:proofErr w:type="gramEnd"/>
      <w:r>
        <w:rPr>
          <w:lang w:eastAsia="zh-CN"/>
        </w:rPr>
        <w:t>至少包含流程定义、参数、提示词模板或阶段说明。</w:t>
      </w:r>
    </w:p>
    <w:p w14:paraId="19F40078" w14:textId="77777777" w:rsidR="00D04A7F" w:rsidRDefault="00D04A7F">
      <w:pPr>
        <w:pStyle w:val="a0"/>
        <w:jc w:val="both"/>
      </w:pPr>
      <w:proofErr w:type="spellStart"/>
      <w:r>
        <w:t>分享前进入审核流程</w:t>
      </w:r>
      <w:proofErr w:type="spellEnd"/>
      <w:r>
        <w:t>。</w:t>
      </w:r>
    </w:p>
    <w:p w14:paraId="40C2B55D" w14:textId="77777777" w:rsidR="00D04A7F" w:rsidRDefault="00D04A7F">
      <w:pPr>
        <w:pStyle w:val="a0"/>
        <w:jc w:val="both"/>
        <w:rPr>
          <w:lang w:eastAsia="zh-CN"/>
        </w:rPr>
      </w:pPr>
      <w:r>
        <w:rPr>
          <w:lang w:eastAsia="zh-CN"/>
        </w:rPr>
        <w:t>分享</w:t>
      </w:r>
      <w:proofErr w:type="gramStart"/>
      <w:r>
        <w:rPr>
          <w:lang w:eastAsia="zh-CN"/>
        </w:rPr>
        <w:t>后其他</w:t>
      </w:r>
      <w:proofErr w:type="gramEnd"/>
      <w:r>
        <w:rPr>
          <w:lang w:eastAsia="zh-CN"/>
        </w:rPr>
        <w:t>用户可浏览工作流摘要。</w:t>
      </w:r>
    </w:p>
    <w:p w14:paraId="08B48C5A" w14:textId="77777777" w:rsidR="00D04A7F" w:rsidRDefault="00D04A7F">
      <w:pPr>
        <w:jc w:val="both"/>
      </w:pPr>
      <w:proofErr w:type="spellStart"/>
      <w:r>
        <w:rPr>
          <w:b/>
        </w:rPr>
        <w:t>验收标准</w:t>
      </w:r>
      <w:proofErr w:type="spellEnd"/>
    </w:p>
    <w:p w14:paraId="11790AD3" w14:textId="77777777" w:rsidR="00D04A7F" w:rsidRDefault="00D04A7F">
      <w:pPr>
        <w:pStyle w:val="a0"/>
        <w:jc w:val="both"/>
        <w:rPr>
          <w:lang w:eastAsia="zh-CN"/>
        </w:rPr>
      </w:pPr>
      <w:r>
        <w:rPr>
          <w:lang w:eastAsia="zh-CN"/>
        </w:rPr>
        <w:t>用户能将工作</w:t>
      </w:r>
      <w:proofErr w:type="gramStart"/>
      <w:r>
        <w:rPr>
          <w:lang w:eastAsia="zh-CN"/>
        </w:rPr>
        <w:t>流发布</w:t>
      </w:r>
      <w:proofErr w:type="gramEnd"/>
      <w:r>
        <w:rPr>
          <w:lang w:eastAsia="zh-CN"/>
        </w:rPr>
        <w:t>到共享列表。</w:t>
      </w:r>
    </w:p>
    <w:p w14:paraId="6BA107FB" w14:textId="77777777" w:rsidR="00D04A7F" w:rsidRDefault="00D04A7F">
      <w:pPr>
        <w:pStyle w:val="a0"/>
        <w:jc w:val="both"/>
        <w:rPr>
          <w:lang w:eastAsia="zh-CN"/>
        </w:rPr>
      </w:pPr>
      <w:r>
        <w:rPr>
          <w:lang w:eastAsia="zh-CN"/>
        </w:rPr>
        <w:t>审核通过后可被其他用户查看。</w:t>
      </w:r>
    </w:p>
    <w:p w14:paraId="1BBC2564" w14:textId="77777777" w:rsidR="00D04A7F" w:rsidRDefault="00D04A7F">
      <w:pPr>
        <w:pStyle w:val="31"/>
      </w:pPr>
      <w:r>
        <w:t xml:space="preserve">FR-DEV-0006 Fork </w:t>
      </w:r>
      <w:proofErr w:type="spellStart"/>
      <w:r>
        <w:t>与复用</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385A3F51" w14:textId="77777777">
        <w:trPr>
          <w:jc w:val="center"/>
        </w:trPr>
        <w:tc>
          <w:tcPr>
            <w:tcW w:w="4252" w:type="dxa"/>
            <w:shd w:val="clear" w:color="auto" w:fill="D9D9D9"/>
            <w:vAlign w:val="center"/>
          </w:tcPr>
          <w:p w14:paraId="1BF334E3" w14:textId="77777777" w:rsidR="00D04A7F" w:rsidRDefault="00D04A7F">
            <w:pPr>
              <w:ind w:firstLine="0"/>
              <w:jc w:val="center"/>
            </w:pPr>
            <w:proofErr w:type="spellStart"/>
            <w:r>
              <w:rPr>
                <w:b/>
                <w:sz w:val="21"/>
              </w:rPr>
              <w:t>属性</w:t>
            </w:r>
            <w:proofErr w:type="spellEnd"/>
          </w:p>
        </w:tc>
        <w:tc>
          <w:tcPr>
            <w:tcW w:w="4252" w:type="dxa"/>
            <w:shd w:val="clear" w:color="auto" w:fill="D9D9D9"/>
            <w:vAlign w:val="center"/>
          </w:tcPr>
          <w:p w14:paraId="5C40ADD9" w14:textId="77777777" w:rsidR="00D04A7F" w:rsidRDefault="00D04A7F">
            <w:pPr>
              <w:ind w:firstLine="0"/>
              <w:jc w:val="center"/>
            </w:pPr>
            <w:proofErr w:type="spellStart"/>
            <w:r>
              <w:rPr>
                <w:b/>
                <w:sz w:val="21"/>
              </w:rPr>
              <w:t>内容</w:t>
            </w:r>
            <w:proofErr w:type="spellEnd"/>
          </w:p>
        </w:tc>
      </w:tr>
      <w:tr w:rsidR="00D04A7F" w14:paraId="2E9AA6B8" w14:textId="77777777">
        <w:trPr>
          <w:jc w:val="center"/>
        </w:trPr>
        <w:tc>
          <w:tcPr>
            <w:tcW w:w="4252" w:type="dxa"/>
            <w:vAlign w:val="center"/>
          </w:tcPr>
          <w:p w14:paraId="793BC5F6" w14:textId="77777777" w:rsidR="00D04A7F" w:rsidRDefault="00D04A7F">
            <w:pPr>
              <w:ind w:firstLine="0"/>
            </w:pPr>
            <w:proofErr w:type="spellStart"/>
            <w:r>
              <w:rPr>
                <w:sz w:val="21"/>
              </w:rPr>
              <w:t>编号</w:t>
            </w:r>
            <w:proofErr w:type="spellEnd"/>
          </w:p>
        </w:tc>
        <w:tc>
          <w:tcPr>
            <w:tcW w:w="4252" w:type="dxa"/>
            <w:vAlign w:val="center"/>
          </w:tcPr>
          <w:p w14:paraId="05266FC6" w14:textId="77777777" w:rsidR="00D04A7F" w:rsidRDefault="00D04A7F">
            <w:pPr>
              <w:ind w:firstLine="0"/>
            </w:pPr>
            <w:r>
              <w:rPr>
                <w:sz w:val="21"/>
              </w:rPr>
              <w:t>FR-DEV-0006</w:t>
            </w:r>
          </w:p>
        </w:tc>
      </w:tr>
      <w:tr w:rsidR="00D04A7F" w14:paraId="03CB1814" w14:textId="77777777">
        <w:trPr>
          <w:jc w:val="center"/>
        </w:trPr>
        <w:tc>
          <w:tcPr>
            <w:tcW w:w="4252" w:type="dxa"/>
            <w:vAlign w:val="center"/>
          </w:tcPr>
          <w:p w14:paraId="7DFAA5A0" w14:textId="77777777" w:rsidR="00D04A7F" w:rsidRDefault="00D04A7F">
            <w:pPr>
              <w:ind w:firstLine="0"/>
            </w:pPr>
            <w:proofErr w:type="spellStart"/>
            <w:r>
              <w:rPr>
                <w:sz w:val="21"/>
              </w:rPr>
              <w:t>优先级</w:t>
            </w:r>
            <w:proofErr w:type="spellEnd"/>
          </w:p>
        </w:tc>
        <w:tc>
          <w:tcPr>
            <w:tcW w:w="4252" w:type="dxa"/>
            <w:vAlign w:val="center"/>
          </w:tcPr>
          <w:p w14:paraId="13B0E197" w14:textId="77777777" w:rsidR="00D04A7F" w:rsidRDefault="00D04A7F">
            <w:pPr>
              <w:ind w:firstLine="0"/>
            </w:pPr>
            <w:r>
              <w:rPr>
                <w:sz w:val="21"/>
              </w:rPr>
              <w:t>P1</w:t>
            </w:r>
          </w:p>
        </w:tc>
      </w:tr>
      <w:tr w:rsidR="00D04A7F" w14:paraId="7C922C82" w14:textId="77777777">
        <w:trPr>
          <w:jc w:val="center"/>
        </w:trPr>
        <w:tc>
          <w:tcPr>
            <w:tcW w:w="4252" w:type="dxa"/>
            <w:vAlign w:val="center"/>
          </w:tcPr>
          <w:p w14:paraId="21676FEA" w14:textId="77777777" w:rsidR="00D04A7F" w:rsidRDefault="00D04A7F">
            <w:proofErr w:type="spellStart"/>
            <w:r>
              <w:t>交付要求</w:t>
            </w:r>
            <w:proofErr w:type="spellEnd"/>
          </w:p>
        </w:tc>
        <w:tc>
          <w:tcPr>
            <w:tcW w:w="4252" w:type="dxa"/>
            <w:vAlign w:val="center"/>
          </w:tcPr>
          <w:p w14:paraId="183D23C6" w14:textId="77777777" w:rsidR="00D04A7F" w:rsidRDefault="00D04A7F">
            <w:proofErr w:type="spellStart"/>
            <w:r>
              <w:t>本版应交付</w:t>
            </w:r>
            <w:proofErr w:type="spellEnd"/>
          </w:p>
        </w:tc>
      </w:tr>
      <w:tr w:rsidR="00D04A7F" w14:paraId="0B343752" w14:textId="77777777">
        <w:trPr>
          <w:jc w:val="center"/>
        </w:trPr>
        <w:tc>
          <w:tcPr>
            <w:tcW w:w="4252" w:type="dxa"/>
            <w:vAlign w:val="center"/>
          </w:tcPr>
          <w:p w14:paraId="0EC25F4E" w14:textId="77777777" w:rsidR="00D04A7F" w:rsidRDefault="00D04A7F">
            <w:pPr>
              <w:ind w:firstLine="0"/>
            </w:pPr>
            <w:proofErr w:type="spellStart"/>
            <w:r>
              <w:rPr>
                <w:sz w:val="21"/>
              </w:rPr>
              <w:t>适用角色</w:t>
            </w:r>
            <w:proofErr w:type="spellEnd"/>
          </w:p>
        </w:tc>
        <w:tc>
          <w:tcPr>
            <w:tcW w:w="4252" w:type="dxa"/>
            <w:vAlign w:val="center"/>
          </w:tcPr>
          <w:p w14:paraId="51CEF25A" w14:textId="77777777" w:rsidR="00D04A7F" w:rsidRDefault="00D04A7F">
            <w:pPr>
              <w:ind w:firstLine="0"/>
            </w:pPr>
            <w:proofErr w:type="spellStart"/>
            <w:r>
              <w:rPr>
                <w:sz w:val="21"/>
              </w:rPr>
              <w:t>开发者用户</w:t>
            </w:r>
            <w:proofErr w:type="spellEnd"/>
          </w:p>
        </w:tc>
      </w:tr>
    </w:tbl>
    <w:p w14:paraId="6D3B0959" w14:textId="77777777" w:rsidR="00D04A7F" w:rsidRDefault="00D04A7F"/>
    <w:p w14:paraId="0CE27CE4" w14:textId="77777777" w:rsidR="00D04A7F" w:rsidRDefault="00D04A7F">
      <w:pPr>
        <w:jc w:val="both"/>
      </w:pPr>
      <w:proofErr w:type="spellStart"/>
      <w:r>
        <w:rPr>
          <w:b/>
        </w:rPr>
        <w:t>功能说明</w:t>
      </w:r>
      <w:proofErr w:type="spellEnd"/>
    </w:p>
    <w:p w14:paraId="67DDFD7C" w14:textId="77777777" w:rsidR="00D04A7F" w:rsidRDefault="00D04A7F">
      <w:pPr>
        <w:jc w:val="both"/>
        <w:rPr>
          <w:lang w:eastAsia="zh-CN"/>
        </w:rPr>
      </w:pPr>
      <w:r>
        <w:rPr>
          <w:lang w:eastAsia="zh-CN"/>
        </w:rPr>
        <w:t>用户应能基于他人的工作流创建副本，在自己的空间继续修改和运行。</w:t>
      </w:r>
    </w:p>
    <w:p w14:paraId="4A5262E6" w14:textId="77777777" w:rsidR="00D04A7F" w:rsidRDefault="00D04A7F">
      <w:pPr>
        <w:jc w:val="both"/>
      </w:pPr>
      <w:proofErr w:type="spellStart"/>
      <w:r>
        <w:rPr>
          <w:b/>
        </w:rPr>
        <w:t>主要流程</w:t>
      </w:r>
      <w:proofErr w:type="spellEnd"/>
    </w:p>
    <w:p w14:paraId="55A8FE20" w14:textId="77777777" w:rsidR="00D04A7F" w:rsidRDefault="00D04A7F">
      <w:pPr>
        <w:pStyle w:val="a"/>
        <w:jc w:val="both"/>
        <w:rPr>
          <w:lang w:eastAsia="zh-CN"/>
        </w:rPr>
      </w:pPr>
      <w:r>
        <w:rPr>
          <w:lang w:eastAsia="zh-CN"/>
        </w:rPr>
        <w:t>用户在共享工作流中选择目标流程。</w:t>
      </w:r>
    </w:p>
    <w:p w14:paraId="4F29F308" w14:textId="77777777" w:rsidR="00D04A7F" w:rsidRDefault="00D04A7F">
      <w:pPr>
        <w:pStyle w:val="a"/>
        <w:jc w:val="both"/>
        <w:rPr>
          <w:lang w:eastAsia="zh-CN"/>
        </w:rPr>
      </w:pPr>
      <w:r>
        <w:rPr>
          <w:lang w:eastAsia="zh-CN"/>
        </w:rPr>
        <w:t>系统创建新副本并归属到当前用户。</w:t>
      </w:r>
    </w:p>
    <w:p w14:paraId="175D58D8" w14:textId="77777777" w:rsidR="00D04A7F" w:rsidRDefault="00D04A7F">
      <w:pPr>
        <w:pStyle w:val="a"/>
        <w:jc w:val="both"/>
        <w:rPr>
          <w:lang w:eastAsia="zh-CN"/>
        </w:rPr>
      </w:pPr>
      <w:r>
        <w:rPr>
          <w:lang w:eastAsia="zh-CN"/>
        </w:rPr>
        <w:t>用户在副本上修改参数、代码或步骤。</w:t>
      </w:r>
    </w:p>
    <w:p w14:paraId="73260F43" w14:textId="77777777" w:rsidR="00D04A7F" w:rsidRDefault="00D04A7F">
      <w:pPr>
        <w:pStyle w:val="a"/>
        <w:jc w:val="both"/>
        <w:rPr>
          <w:lang w:eastAsia="zh-CN"/>
        </w:rPr>
      </w:pPr>
      <w:r>
        <w:rPr>
          <w:lang w:eastAsia="zh-CN"/>
        </w:rPr>
        <w:t>系统保存新版本并与原始工作</w:t>
      </w:r>
      <w:proofErr w:type="gramStart"/>
      <w:r>
        <w:rPr>
          <w:lang w:eastAsia="zh-CN"/>
        </w:rPr>
        <w:t>流建立</w:t>
      </w:r>
      <w:proofErr w:type="gramEnd"/>
      <w:r>
        <w:rPr>
          <w:lang w:eastAsia="zh-CN"/>
        </w:rPr>
        <w:t>来源关系。</w:t>
      </w:r>
    </w:p>
    <w:p w14:paraId="16247168" w14:textId="77777777" w:rsidR="00D04A7F" w:rsidRDefault="00D04A7F">
      <w:pPr>
        <w:jc w:val="both"/>
      </w:pPr>
      <w:proofErr w:type="spellStart"/>
      <w:r>
        <w:rPr>
          <w:b/>
        </w:rPr>
        <w:t>验收标准</w:t>
      </w:r>
      <w:proofErr w:type="spellEnd"/>
    </w:p>
    <w:p w14:paraId="0F1F6432" w14:textId="77777777" w:rsidR="00D04A7F" w:rsidRDefault="00D04A7F">
      <w:pPr>
        <w:pStyle w:val="a0"/>
        <w:jc w:val="both"/>
        <w:rPr>
          <w:lang w:eastAsia="zh-CN"/>
        </w:rPr>
      </w:pPr>
      <w:r>
        <w:rPr>
          <w:lang w:eastAsia="zh-CN"/>
        </w:rPr>
        <w:lastRenderedPageBreak/>
        <w:t>复制出的工作流是独立可编辑对象，而不是只读查看页面。</w:t>
      </w:r>
    </w:p>
    <w:p w14:paraId="42539B98" w14:textId="77777777" w:rsidR="00D04A7F" w:rsidRDefault="00D04A7F">
      <w:pPr>
        <w:pStyle w:val="a0"/>
        <w:jc w:val="both"/>
        <w:rPr>
          <w:lang w:eastAsia="zh-CN"/>
        </w:rPr>
      </w:pPr>
      <w:r>
        <w:rPr>
          <w:lang w:eastAsia="zh-CN"/>
        </w:rPr>
        <w:t>新副本保留来源信息和当前拥有者信息。</w:t>
      </w:r>
    </w:p>
    <w:p w14:paraId="1C84F05C" w14:textId="77777777" w:rsidR="00D04A7F" w:rsidRDefault="00D04A7F">
      <w:pPr>
        <w:pStyle w:val="1"/>
      </w:pPr>
      <w:bookmarkStart w:id="28" w:name="_Toc227265667"/>
      <w:r>
        <w:t xml:space="preserve">5 </w:t>
      </w:r>
      <w:proofErr w:type="spellStart"/>
      <w:r>
        <w:t>数据需求</w:t>
      </w:r>
      <w:bookmarkEnd w:id="28"/>
      <w:proofErr w:type="spellEnd"/>
    </w:p>
    <w:p w14:paraId="3305C09B" w14:textId="77777777" w:rsidR="00D04A7F" w:rsidRDefault="00D04A7F">
      <w:pPr>
        <w:pStyle w:val="21"/>
      </w:pPr>
      <w:bookmarkStart w:id="29" w:name="_Toc227265668"/>
      <w:r>
        <w:t xml:space="preserve">5.1 </w:t>
      </w:r>
      <w:proofErr w:type="spellStart"/>
      <w:r>
        <w:t>核心数据对象</w:t>
      </w:r>
      <w:bookmarkEnd w:id="29"/>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976"/>
        <w:gridCol w:w="1832"/>
        <w:gridCol w:w="2079"/>
        <w:gridCol w:w="1833"/>
      </w:tblGrid>
      <w:tr w:rsidR="00D04A7F" w14:paraId="0FF8AA7B" w14:textId="77777777">
        <w:trPr>
          <w:jc w:val="center"/>
        </w:trPr>
        <w:tc>
          <w:tcPr>
            <w:tcW w:w="2126" w:type="dxa"/>
            <w:shd w:val="clear" w:color="auto" w:fill="D9D9D9"/>
            <w:vAlign w:val="center"/>
          </w:tcPr>
          <w:p w14:paraId="7EBAC336" w14:textId="77777777" w:rsidR="00D04A7F" w:rsidRDefault="00D04A7F">
            <w:proofErr w:type="spellStart"/>
            <w:r>
              <w:t>数据对象</w:t>
            </w:r>
            <w:proofErr w:type="spellEnd"/>
          </w:p>
        </w:tc>
        <w:tc>
          <w:tcPr>
            <w:tcW w:w="2126" w:type="dxa"/>
            <w:shd w:val="clear" w:color="auto" w:fill="D9D9D9"/>
            <w:vAlign w:val="center"/>
          </w:tcPr>
          <w:p w14:paraId="5DDFE4B4" w14:textId="77777777" w:rsidR="00D04A7F" w:rsidRDefault="00D04A7F">
            <w:proofErr w:type="spellStart"/>
            <w:r>
              <w:t>用途</w:t>
            </w:r>
            <w:proofErr w:type="spellEnd"/>
          </w:p>
        </w:tc>
        <w:tc>
          <w:tcPr>
            <w:tcW w:w="2126" w:type="dxa"/>
            <w:shd w:val="clear" w:color="auto" w:fill="D9D9D9"/>
            <w:vAlign w:val="center"/>
          </w:tcPr>
          <w:p w14:paraId="7155B16B" w14:textId="77777777" w:rsidR="00D04A7F" w:rsidRDefault="00D04A7F">
            <w:proofErr w:type="spellStart"/>
            <w:r>
              <w:t>关键说明</w:t>
            </w:r>
            <w:proofErr w:type="spellEnd"/>
          </w:p>
        </w:tc>
        <w:tc>
          <w:tcPr>
            <w:tcW w:w="2126" w:type="dxa"/>
            <w:shd w:val="clear" w:color="auto" w:fill="D9D9D9"/>
            <w:vAlign w:val="center"/>
          </w:tcPr>
          <w:p w14:paraId="7F844283" w14:textId="77777777" w:rsidR="00D04A7F" w:rsidRDefault="00D04A7F">
            <w:proofErr w:type="spellStart"/>
            <w:r>
              <w:t>建议存储方式</w:t>
            </w:r>
            <w:proofErr w:type="spellEnd"/>
          </w:p>
        </w:tc>
      </w:tr>
      <w:tr w:rsidR="00D04A7F" w14:paraId="1CD354F9" w14:textId="77777777">
        <w:trPr>
          <w:jc w:val="center"/>
        </w:trPr>
        <w:tc>
          <w:tcPr>
            <w:tcW w:w="2126" w:type="dxa"/>
            <w:vAlign w:val="center"/>
          </w:tcPr>
          <w:p w14:paraId="51B0F325" w14:textId="77777777" w:rsidR="00D04A7F" w:rsidRDefault="00D04A7F">
            <w:proofErr w:type="spellStart"/>
            <w:r>
              <w:t>TaskRecord</w:t>
            </w:r>
            <w:proofErr w:type="spellEnd"/>
          </w:p>
        </w:tc>
        <w:tc>
          <w:tcPr>
            <w:tcW w:w="2126" w:type="dxa"/>
            <w:vAlign w:val="center"/>
          </w:tcPr>
          <w:p w14:paraId="0C6CB0B4" w14:textId="77777777" w:rsidR="00D04A7F" w:rsidRDefault="00D04A7F">
            <w:pPr>
              <w:rPr>
                <w:lang w:eastAsia="zh-CN"/>
              </w:rPr>
            </w:pPr>
            <w:r>
              <w:rPr>
                <w:lang w:eastAsia="zh-CN"/>
              </w:rPr>
              <w:t>保存</w:t>
            </w:r>
            <w:proofErr w:type="gramStart"/>
            <w:r>
              <w:rPr>
                <w:lang w:eastAsia="zh-CN"/>
              </w:rPr>
              <w:t>任务元</w:t>
            </w:r>
            <w:proofErr w:type="gramEnd"/>
            <w:r>
              <w:rPr>
                <w:lang w:eastAsia="zh-CN"/>
              </w:rPr>
              <w:t>信息、状态和最近一次运行结果</w:t>
            </w:r>
          </w:p>
        </w:tc>
        <w:tc>
          <w:tcPr>
            <w:tcW w:w="2126" w:type="dxa"/>
            <w:vAlign w:val="center"/>
          </w:tcPr>
          <w:p w14:paraId="40C3B033" w14:textId="77777777" w:rsidR="00D04A7F" w:rsidRDefault="00D04A7F">
            <w:pPr>
              <w:rPr>
                <w:lang w:eastAsia="zh-CN"/>
              </w:rPr>
            </w:pPr>
            <w:r>
              <w:rPr>
                <w:lang w:eastAsia="zh-CN"/>
              </w:rPr>
              <w:t>按团队隔离，聚合任务与最新运行摘要</w:t>
            </w:r>
          </w:p>
        </w:tc>
        <w:tc>
          <w:tcPr>
            <w:tcW w:w="2126" w:type="dxa"/>
            <w:vAlign w:val="center"/>
          </w:tcPr>
          <w:p w14:paraId="2E4B60F5" w14:textId="77777777" w:rsidR="00D04A7F" w:rsidRDefault="00D04A7F">
            <w:proofErr w:type="spellStart"/>
            <w:r>
              <w:t>数据库主表</w:t>
            </w:r>
            <w:proofErr w:type="spellEnd"/>
            <w:r>
              <w:t xml:space="preserve"> + </w:t>
            </w:r>
            <w:proofErr w:type="spellStart"/>
            <w:r>
              <w:t>文件索引</w:t>
            </w:r>
            <w:proofErr w:type="spellEnd"/>
          </w:p>
        </w:tc>
      </w:tr>
      <w:tr w:rsidR="00D04A7F" w14:paraId="18773DAC" w14:textId="77777777">
        <w:trPr>
          <w:jc w:val="center"/>
        </w:trPr>
        <w:tc>
          <w:tcPr>
            <w:tcW w:w="2126" w:type="dxa"/>
            <w:vAlign w:val="center"/>
          </w:tcPr>
          <w:p w14:paraId="726F903F" w14:textId="77777777" w:rsidR="00D04A7F" w:rsidRDefault="00D04A7F">
            <w:proofErr w:type="spellStart"/>
            <w:r>
              <w:t>RunRecord</w:t>
            </w:r>
            <w:proofErr w:type="spellEnd"/>
          </w:p>
        </w:tc>
        <w:tc>
          <w:tcPr>
            <w:tcW w:w="2126" w:type="dxa"/>
            <w:vAlign w:val="center"/>
          </w:tcPr>
          <w:p w14:paraId="3CFDBF24" w14:textId="77777777" w:rsidR="00D04A7F" w:rsidRDefault="00D04A7F">
            <w:pPr>
              <w:rPr>
                <w:lang w:eastAsia="zh-CN"/>
              </w:rPr>
            </w:pPr>
            <w:r>
              <w:rPr>
                <w:lang w:eastAsia="zh-CN"/>
              </w:rPr>
              <w:t>保存某次运行的完整记录</w:t>
            </w:r>
          </w:p>
        </w:tc>
        <w:tc>
          <w:tcPr>
            <w:tcW w:w="2126" w:type="dxa"/>
            <w:vAlign w:val="center"/>
          </w:tcPr>
          <w:p w14:paraId="6D9AA476" w14:textId="77777777" w:rsidR="00D04A7F" w:rsidRDefault="00D04A7F">
            <w:pPr>
              <w:rPr>
                <w:lang w:eastAsia="zh-CN"/>
              </w:rPr>
            </w:pPr>
            <w:r>
              <w:rPr>
                <w:lang w:eastAsia="zh-CN"/>
              </w:rPr>
              <w:t xml:space="preserve">一次执行对应一个 </w:t>
            </w:r>
            <w:proofErr w:type="spellStart"/>
            <w:r>
              <w:rPr>
                <w:lang w:eastAsia="zh-CN"/>
              </w:rPr>
              <w:t>run_id</w:t>
            </w:r>
            <w:proofErr w:type="spellEnd"/>
            <w:r>
              <w:rPr>
                <w:lang w:eastAsia="zh-CN"/>
              </w:rPr>
              <w:t>，保留日志和产物索引</w:t>
            </w:r>
          </w:p>
        </w:tc>
        <w:tc>
          <w:tcPr>
            <w:tcW w:w="2126" w:type="dxa"/>
            <w:vAlign w:val="center"/>
          </w:tcPr>
          <w:p w14:paraId="60A441A5" w14:textId="77777777" w:rsidR="00D04A7F" w:rsidRDefault="00D04A7F">
            <w:pPr>
              <w:rPr>
                <w:lang w:eastAsia="zh-CN"/>
              </w:rPr>
            </w:pPr>
            <w:r>
              <w:rPr>
                <w:lang w:eastAsia="zh-CN"/>
              </w:rPr>
              <w:t>文件目录 + 数据库元数据</w:t>
            </w:r>
          </w:p>
        </w:tc>
      </w:tr>
      <w:tr w:rsidR="00D04A7F" w14:paraId="202BF212" w14:textId="77777777">
        <w:trPr>
          <w:jc w:val="center"/>
        </w:trPr>
        <w:tc>
          <w:tcPr>
            <w:tcW w:w="2126" w:type="dxa"/>
            <w:vAlign w:val="center"/>
          </w:tcPr>
          <w:p w14:paraId="3185A416" w14:textId="77777777" w:rsidR="00D04A7F" w:rsidRDefault="00D04A7F">
            <w:proofErr w:type="spellStart"/>
            <w:r>
              <w:t>AgentStageRecord</w:t>
            </w:r>
            <w:proofErr w:type="spellEnd"/>
          </w:p>
        </w:tc>
        <w:tc>
          <w:tcPr>
            <w:tcW w:w="2126" w:type="dxa"/>
            <w:vAlign w:val="center"/>
          </w:tcPr>
          <w:p w14:paraId="6EF4A719" w14:textId="77777777" w:rsidR="00D04A7F" w:rsidRDefault="00D04A7F">
            <w:pPr>
              <w:rPr>
                <w:lang w:eastAsia="zh-CN"/>
              </w:rPr>
            </w:pPr>
            <w:r>
              <w:rPr>
                <w:lang w:eastAsia="zh-CN"/>
              </w:rPr>
              <w:t>保存各阶段状态、日志摘要、耗时和操作者</w:t>
            </w:r>
          </w:p>
        </w:tc>
        <w:tc>
          <w:tcPr>
            <w:tcW w:w="2126" w:type="dxa"/>
            <w:vAlign w:val="center"/>
          </w:tcPr>
          <w:p w14:paraId="3ABB5262" w14:textId="77777777" w:rsidR="00D04A7F" w:rsidRDefault="00D04A7F">
            <w:pPr>
              <w:rPr>
                <w:lang w:eastAsia="zh-CN"/>
              </w:rPr>
            </w:pPr>
            <w:r>
              <w:rPr>
                <w:lang w:eastAsia="zh-CN"/>
              </w:rPr>
              <w:t>按阶段记录状态、AI 选择、日志摘要和产物入口</w:t>
            </w:r>
          </w:p>
        </w:tc>
        <w:tc>
          <w:tcPr>
            <w:tcW w:w="2126" w:type="dxa"/>
            <w:vAlign w:val="center"/>
          </w:tcPr>
          <w:p w14:paraId="3F544D72" w14:textId="77777777" w:rsidR="00D04A7F" w:rsidRDefault="00D04A7F">
            <w:pPr>
              <w:rPr>
                <w:lang w:eastAsia="zh-CN"/>
              </w:rPr>
            </w:pPr>
            <w:r>
              <w:rPr>
                <w:lang w:eastAsia="zh-CN"/>
              </w:rPr>
              <w:t>数据库或 JSON 索引</w:t>
            </w:r>
          </w:p>
        </w:tc>
      </w:tr>
      <w:tr w:rsidR="00D04A7F" w14:paraId="4E16D1DF" w14:textId="77777777">
        <w:trPr>
          <w:jc w:val="center"/>
        </w:trPr>
        <w:tc>
          <w:tcPr>
            <w:tcW w:w="2126" w:type="dxa"/>
            <w:vAlign w:val="center"/>
          </w:tcPr>
          <w:p w14:paraId="50F26658" w14:textId="77777777" w:rsidR="00D04A7F" w:rsidRDefault="00D04A7F">
            <w:proofErr w:type="spellStart"/>
            <w:r>
              <w:t>UserAccount</w:t>
            </w:r>
            <w:proofErr w:type="spellEnd"/>
          </w:p>
        </w:tc>
        <w:tc>
          <w:tcPr>
            <w:tcW w:w="2126" w:type="dxa"/>
            <w:vAlign w:val="center"/>
          </w:tcPr>
          <w:p w14:paraId="7E4D1495" w14:textId="77777777" w:rsidR="00D04A7F" w:rsidRDefault="00D04A7F">
            <w:proofErr w:type="spellStart"/>
            <w:r>
              <w:t>保存用户基本信息</w:t>
            </w:r>
            <w:proofErr w:type="spellEnd"/>
          </w:p>
        </w:tc>
        <w:tc>
          <w:tcPr>
            <w:tcW w:w="2126" w:type="dxa"/>
            <w:vAlign w:val="center"/>
          </w:tcPr>
          <w:p w14:paraId="6E1B976E" w14:textId="77777777" w:rsidR="00D04A7F" w:rsidRDefault="00D04A7F">
            <w:pPr>
              <w:rPr>
                <w:lang w:eastAsia="zh-CN"/>
              </w:rPr>
            </w:pPr>
            <w:r>
              <w:rPr>
                <w:lang w:eastAsia="zh-CN"/>
              </w:rPr>
              <w:t>平台统一身份主体，用于认证与审计</w:t>
            </w:r>
          </w:p>
        </w:tc>
        <w:tc>
          <w:tcPr>
            <w:tcW w:w="2126" w:type="dxa"/>
            <w:vAlign w:val="center"/>
          </w:tcPr>
          <w:p w14:paraId="338D482E" w14:textId="77777777" w:rsidR="00D04A7F" w:rsidRDefault="00D04A7F">
            <w:proofErr w:type="spellStart"/>
            <w:r>
              <w:t>数据库</w:t>
            </w:r>
            <w:proofErr w:type="spellEnd"/>
          </w:p>
        </w:tc>
      </w:tr>
      <w:tr w:rsidR="00D04A7F" w14:paraId="6C74CF5C" w14:textId="77777777">
        <w:trPr>
          <w:jc w:val="center"/>
        </w:trPr>
        <w:tc>
          <w:tcPr>
            <w:tcW w:w="2126" w:type="dxa"/>
            <w:vAlign w:val="center"/>
          </w:tcPr>
          <w:p w14:paraId="5C7E2496" w14:textId="77777777" w:rsidR="00D04A7F" w:rsidRDefault="00D04A7F">
            <w:proofErr w:type="spellStart"/>
            <w:r>
              <w:t>RoleBinding</w:t>
            </w:r>
            <w:proofErr w:type="spellEnd"/>
          </w:p>
        </w:tc>
        <w:tc>
          <w:tcPr>
            <w:tcW w:w="2126" w:type="dxa"/>
            <w:vAlign w:val="center"/>
          </w:tcPr>
          <w:p w14:paraId="6E4E80C1" w14:textId="77777777" w:rsidR="00D04A7F" w:rsidRDefault="00D04A7F">
            <w:pPr>
              <w:rPr>
                <w:lang w:eastAsia="zh-CN"/>
              </w:rPr>
            </w:pPr>
            <w:r>
              <w:rPr>
                <w:lang w:eastAsia="zh-CN"/>
              </w:rPr>
              <w:t>保存角色与权限模板映射</w:t>
            </w:r>
          </w:p>
        </w:tc>
        <w:tc>
          <w:tcPr>
            <w:tcW w:w="2126" w:type="dxa"/>
            <w:vAlign w:val="center"/>
          </w:tcPr>
          <w:p w14:paraId="54AE6C64" w14:textId="77777777" w:rsidR="00D04A7F" w:rsidRDefault="00D04A7F">
            <w:pPr>
              <w:rPr>
                <w:lang w:eastAsia="zh-CN"/>
              </w:rPr>
            </w:pPr>
            <w:r>
              <w:rPr>
                <w:lang w:eastAsia="zh-CN"/>
              </w:rPr>
              <w:t>定义角色权限模板，不直接记录团队成员归属</w:t>
            </w:r>
          </w:p>
        </w:tc>
        <w:tc>
          <w:tcPr>
            <w:tcW w:w="2126" w:type="dxa"/>
            <w:vAlign w:val="center"/>
          </w:tcPr>
          <w:p w14:paraId="428110F8" w14:textId="77777777" w:rsidR="00D04A7F" w:rsidRDefault="00D04A7F">
            <w:proofErr w:type="spellStart"/>
            <w:r>
              <w:t>数据库</w:t>
            </w:r>
            <w:proofErr w:type="spellEnd"/>
          </w:p>
        </w:tc>
      </w:tr>
      <w:tr w:rsidR="00D04A7F" w14:paraId="0F880C2E" w14:textId="77777777">
        <w:trPr>
          <w:jc w:val="center"/>
        </w:trPr>
        <w:tc>
          <w:tcPr>
            <w:tcW w:w="2126" w:type="dxa"/>
            <w:vAlign w:val="center"/>
          </w:tcPr>
          <w:p w14:paraId="5843F162" w14:textId="77777777" w:rsidR="00D04A7F" w:rsidRDefault="00D04A7F">
            <w:proofErr w:type="spellStart"/>
            <w:r>
              <w:t>QuotaAccount</w:t>
            </w:r>
            <w:proofErr w:type="spellEnd"/>
          </w:p>
        </w:tc>
        <w:tc>
          <w:tcPr>
            <w:tcW w:w="2126" w:type="dxa"/>
            <w:vAlign w:val="center"/>
          </w:tcPr>
          <w:p w14:paraId="41902B45" w14:textId="77777777" w:rsidR="00D04A7F" w:rsidRDefault="00D04A7F">
            <w:pPr>
              <w:rPr>
                <w:lang w:eastAsia="zh-CN"/>
              </w:rPr>
            </w:pPr>
            <w:r>
              <w:rPr>
                <w:lang w:eastAsia="zh-CN"/>
              </w:rPr>
              <w:t>保存用户剩余额度、冻</w:t>
            </w:r>
            <w:r>
              <w:rPr>
                <w:lang w:eastAsia="zh-CN"/>
              </w:rPr>
              <w:lastRenderedPageBreak/>
              <w:t>结状态、阈值</w:t>
            </w:r>
          </w:p>
        </w:tc>
        <w:tc>
          <w:tcPr>
            <w:tcW w:w="2126" w:type="dxa"/>
            <w:vAlign w:val="center"/>
          </w:tcPr>
          <w:p w14:paraId="52D8DAC5" w14:textId="77777777" w:rsidR="00D04A7F" w:rsidRDefault="00D04A7F">
            <w:proofErr w:type="spellStart"/>
            <w:r>
              <w:lastRenderedPageBreak/>
              <w:t>支持</w:t>
            </w:r>
            <w:proofErr w:type="spellEnd"/>
            <w:r>
              <w:t xml:space="preserve"> team / user / </w:t>
            </w:r>
            <w:proofErr w:type="spellStart"/>
            <w:r>
              <w:lastRenderedPageBreak/>
              <w:t>user_connector</w:t>
            </w:r>
            <w:proofErr w:type="spellEnd"/>
            <w:r>
              <w:t xml:space="preserve"> </w:t>
            </w:r>
            <w:proofErr w:type="spellStart"/>
            <w:r>
              <w:t>多维额度控制</w:t>
            </w:r>
            <w:proofErr w:type="spellEnd"/>
          </w:p>
        </w:tc>
        <w:tc>
          <w:tcPr>
            <w:tcW w:w="2126" w:type="dxa"/>
            <w:vAlign w:val="center"/>
          </w:tcPr>
          <w:p w14:paraId="644D9633" w14:textId="77777777" w:rsidR="00D04A7F" w:rsidRDefault="00D04A7F">
            <w:proofErr w:type="spellStart"/>
            <w:r>
              <w:lastRenderedPageBreak/>
              <w:t>数据库</w:t>
            </w:r>
            <w:proofErr w:type="spellEnd"/>
          </w:p>
        </w:tc>
      </w:tr>
      <w:tr w:rsidR="00D04A7F" w14:paraId="2DC5A529" w14:textId="77777777">
        <w:trPr>
          <w:jc w:val="center"/>
        </w:trPr>
        <w:tc>
          <w:tcPr>
            <w:tcW w:w="2126" w:type="dxa"/>
            <w:vAlign w:val="center"/>
          </w:tcPr>
          <w:p w14:paraId="7147F888" w14:textId="77777777" w:rsidR="00D04A7F" w:rsidRDefault="00D04A7F">
            <w:proofErr w:type="spellStart"/>
            <w:r>
              <w:t>TokenLedger</w:t>
            </w:r>
            <w:proofErr w:type="spellEnd"/>
          </w:p>
        </w:tc>
        <w:tc>
          <w:tcPr>
            <w:tcW w:w="2126" w:type="dxa"/>
            <w:vAlign w:val="center"/>
          </w:tcPr>
          <w:p w14:paraId="71165F9B" w14:textId="77777777" w:rsidR="00D04A7F" w:rsidRDefault="00D04A7F">
            <w:pPr>
              <w:rPr>
                <w:lang w:eastAsia="zh-CN"/>
              </w:rPr>
            </w:pPr>
            <w:r>
              <w:rPr>
                <w:lang w:eastAsia="zh-CN"/>
              </w:rPr>
              <w:t>记录每次模型调用消耗</w:t>
            </w:r>
          </w:p>
        </w:tc>
        <w:tc>
          <w:tcPr>
            <w:tcW w:w="2126" w:type="dxa"/>
            <w:vAlign w:val="center"/>
          </w:tcPr>
          <w:p w14:paraId="025EB439" w14:textId="77777777" w:rsidR="00D04A7F" w:rsidRDefault="00D04A7F">
            <w:pPr>
              <w:rPr>
                <w:lang w:eastAsia="zh-CN"/>
              </w:rPr>
            </w:pPr>
            <w:r>
              <w:rPr>
                <w:lang w:eastAsia="zh-CN"/>
              </w:rPr>
              <w:t>逐次记录模型调用消耗并追溯</w:t>
            </w:r>
            <w:proofErr w:type="gramStart"/>
            <w:r>
              <w:rPr>
                <w:lang w:eastAsia="zh-CN"/>
              </w:rPr>
              <w:t>到阶段</w:t>
            </w:r>
            <w:proofErr w:type="gramEnd"/>
            <w:r>
              <w:rPr>
                <w:lang w:eastAsia="zh-CN"/>
              </w:rPr>
              <w:t>与连接器</w:t>
            </w:r>
          </w:p>
        </w:tc>
        <w:tc>
          <w:tcPr>
            <w:tcW w:w="2126" w:type="dxa"/>
            <w:vAlign w:val="center"/>
          </w:tcPr>
          <w:p w14:paraId="0634AC60" w14:textId="77777777" w:rsidR="00D04A7F" w:rsidRDefault="00D04A7F">
            <w:proofErr w:type="spellStart"/>
            <w:r>
              <w:t>数据库</w:t>
            </w:r>
            <w:proofErr w:type="spellEnd"/>
          </w:p>
        </w:tc>
      </w:tr>
      <w:tr w:rsidR="00D04A7F" w14:paraId="06A7492B" w14:textId="77777777">
        <w:trPr>
          <w:jc w:val="center"/>
        </w:trPr>
        <w:tc>
          <w:tcPr>
            <w:tcW w:w="2126" w:type="dxa"/>
            <w:vAlign w:val="center"/>
          </w:tcPr>
          <w:p w14:paraId="125DEEE7" w14:textId="77777777" w:rsidR="00D04A7F" w:rsidRDefault="00D04A7F">
            <w:proofErr w:type="spellStart"/>
            <w:r>
              <w:t>DatasetAsset</w:t>
            </w:r>
            <w:proofErr w:type="spellEnd"/>
          </w:p>
        </w:tc>
        <w:tc>
          <w:tcPr>
            <w:tcW w:w="2126" w:type="dxa"/>
            <w:vAlign w:val="center"/>
          </w:tcPr>
          <w:p w14:paraId="38A2D66B" w14:textId="77777777" w:rsidR="00D04A7F" w:rsidRDefault="00D04A7F">
            <w:pPr>
              <w:rPr>
                <w:lang w:eastAsia="zh-CN"/>
              </w:rPr>
            </w:pPr>
            <w:r>
              <w:rPr>
                <w:lang w:eastAsia="zh-CN"/>
              </w:rPr>
              <w:t>数据中心中的数据集资产</w:t>
            </w:r>
          </w:p>
        </w:tc>
        <w:tc>
          <w:tcPr>
            <w:tcW w:w="2126" w:type="dxa"/>
            <w:vAlign w:val="center"/>
          </w:tcPr>
          <w:p w14:paraId="5A08956F" w14:textId="77777777" w:rsidR="00D04A7F" w:rsidRDefault="00D04A7F">
            <w:pPr>
              <w:rPr>
                <w:lang w:eastAsia="zh-CN"/>
              </w:rPr>
            </w:pPr>
            <w:r>
              <w:rPr>
                <w:lang w:eastAsia="zh-CN"/>
              </w:rPr>
              <w:t>支持审核、可见性和来源追溯</w:t>
            </w:r>
          </w:p>
        </w:tc>
        <w:tc>
          <w:tcPr>
            <w:tcW w:w="2126" w:type="dxa"/>
            <w:vAlign w:val="center"/>
          </w:tcPr>
          <w:p w14:paraId="16599B4B" w14:textId="77777777" w:rsidR="00D04A7F" w:rsidRDefault="00D04A7F">
            <w:pPr>
              <w:rPr>
                <w:lang w:eastAsia="zh-CN"/>
              </w:rPr>
            </w:pPr>
            <w:r>
              <w:rPr>
                <w:lang w:eastAsia="zh-CN"/>
              </w:rPr>
              <w:t>文件存储 + 数据库元数据</w:t>
            </w:r>
          </w:p>
        </w:tc>
      </w:tr>
      <w:tr w:rsidR="00D04A7F" w14:paraId="44167D4D" w14:textId="77777777">
        <w:trPr>
          <w:jc w:val="center"/>
        </w:trPr>
        <w:tc>
          <w:tcPr>
            <w:tcW w:w="2126" w:type="dxa"/>
            <w:vAlign w:val="center"/>
          </w:tcPr>
          <w:p w14:paraId="5AAE9D95" w14:textId="77777777" w:rsidR="00D04A7F" w:rsidRDefault="00D04A7F">
            <w:proofErr w:type="spellStart"/>
            <w:r>
              <w:t>ModelAsset</w:t>
            </w:r>
            <w:proofErr w:type="spellEnd"/>
          </w:p>
        </w:tc>
        <w:tc>
          <w:tcPr>
            <w:tcW w:w="2126" w:type="dxa"/>
            <w:vAlign w:val="center"/>
          </w:tcPr>
          <w:p w14:paraId="77E04859" w14:textId="77777777" w:rsidR="00D04A7F" w:rsidRDefault="00D04A7F">
            <w:pPr>
              <w:rPr>
                <w:lang w:eastAsia="zh-CN"/>
              </w:rPr>
            </w:pPr>
            <w:r>
              <w:rPr>
                <w:lang w:eastAsia="zh-CN"/>
              </w:rPr>
              <w:t>模型广场中的模型资产</w:t>
            </w:r>
          </w:p>
        </w:tc>
        <w:tc>
          <w:tcPr>
            <w:tcW w:w="2126" w:type="dxa"/>
            <w:vAlign w:val="center"/>
          </w:tcPr>
          <w:p w14:paraId="72447BC2" w14:textId="77777777" w:rsidR="00D04A7F" w:rsidRDefault="00D04A7F">
            <w:pPr>
              <w:rPr>
                <w:lang w:eastAsia="zh-CN"/>
              </w:rPr>
            </w:pPr>
            <w:r>
              <w:rPr>
                <w:lang w:eastAsia="zh-CN"/>
              </w:rPr>
              <w:t>保存模型卡片、指标与版本信息</w:t>
            </w:r>
          </w:p>
        </w:tc>
        <w:tc>
          <w:tcPr>
            <w:tcW w:w="2126" w:type="dxa"/>
            <w:vAlign w:val="center"/>
          </w:tcPr>
          <w:p w14:paraId="484CC460" w14:textId="77777777" w:rsidR="00D04A7F" w:rsidRDefault="00D04A7F">
            <w:pPr>
              <w:rPr>
                <w:lang w:eastAsia="zh-CN"/>
              </w:rPr>
            </w:pPr>
            <w:r>
              <w:rPr>
                <w:lang w:eastAsia="zh-CN"/>
              </w:rPr>
              <w:t>文件存储 + 数据库元数据</w:t>
            </w:r>
          </w:p>
        </w:tc>
      </w:tr>
      <w:tr w:rsidR="00D04A7F" w14:paraId="77669AB4" w14:textId="77777777">
        <w:trPr>
          <w:jc w:val="center"/>
        </w:trPr>
        <w:tc>
          <w:tcPr>
            <w:tcW w:w="2126" w:type="dxa"/>
            <w:vAlign w:val="center"/>
          </w:tcPr>
          <w:p w14:paraId="2DD1D86D" w14:textId="77777777" w:rsidR="00D04A7F" w:rsidRDefault="00D04A7F">
            <w:proofErr w:type="spellStart"/>
            <w:r>
              <w:t>WorkflowAsset</w:t>
            </w:r>
            <w:proofErr w:type="spellEnd"/>
          </w:p>
        </w:tc>
        <w:tc>
          <w:tcPr>
            <w:tcW w:w="2126" w:type="dxa"/>
            <w:vAlign w:val="center"/>
          </w:tcPr>
          <w:p w14:paraId="6668A530" w14:textId="77777777" w:rsidR="00D04A7F" w:rsidRDefault="00D04A7F">
            <w:proofErr w:type="spellStart"/>
            <w:r>
              <w:t>可分享与</w:t>
            </w:r>
            <w:proofErr w:type="spellEnd"/>
            <w:r>
              <w:t xml:space="preserve"> Fork </w:t>
            </w:r>
            <w:proofErr w:type="spellStart"/>
            <w:r>
              <w:t>的流程资产</w:t>
            </w:r>
            <w:proofErr w:type="spellEnd"/>
          </w:p>
        </w:tc>
        <w:tc>
          <w:tcPr>
            <w:tcW w:w="2126" w:type="dxa"/>
            <w:vAlign w:val="center"/>
          </w:tcPr>
          <w:p w14:paraId="5796093D" w14:textId="77777777" w:rsidR="00D04A7F" w:rsidRDefault="00D04A7F">
            <w:pPr>
              <w:rPr>
                <w:lang w:eastAsia="zh-CN"/>
              </w:rPr>
            </w:pPr>
            <w:r>
              <w:rPr>
                <w:lang w:eastAsia="zh-CN"/>
              </w:rPr>
              <w:t>保存可共享流程定义、版本和默认 AI 组合</w:t>
            </w:r>
          </w:p>
        </w:tc>
        <w:tc>
          <w:tcPr>
            <w:tcW w:w="2126" w:type="dxa"/>
            <w:vAlign w:val="center"/>
          </w:tcPr>
          <w:p w14:paraId="31ED4B18" w14:textId="77777777" w:rsidR="00D04A7F" w:rsidRDefault="00D04A7F">
            <w:proofErr w:type="spellStart"/>
            <w:r>
              <w:t>数据库</w:t>
            </w:r>
            <w:proofErr w:type="spellEnd"/>
            <w:r>
              <w:t xml:space="preserve"> + </w:t>
            </w:r>
            <w:proofErr w:type="spellStart"/>
            <w:r>
              <w:t>版本文件</w:t>
            </w:r>
            <w:proofErr w:type="spellEnd"/>
          </w:p>
        </w:tc>
      </w:tr>
      <w:tr w:rsidR="00D04A7F" w14:paraId="117BF422" w14:textId="77777777">
        <w:trPr>
          <w:jc w:val="center"/>
        </w:trPr>
        <w:tc>
          <w:tcPr>
            <w:tcW w:w="2126" w:type="dxa"/>
            <w:vAlign w:val="center"/>
          </w:tcPr>
          <w:p w14:paraId="3649D411" w14:textId="77777777" w:rsidR="00D04A7F" w:rsidRDefault="00D04A7F">
            <w:proofErr w:type="spellStart"/>
            <w:r>
              <w:t>ReviewRecord</w:t>
            </w:r>
            <w:proofErr w:type="spellEnd"/>
          </w:p>
        </w:tc>
        <w:tc>
          <w:tcPr>
            <w:tcW w:w="2126" w:type="dxa"/>
            <w:vAlign w:val="center"/>
          </w:tcPr>
          <w:p w14:paraId="49596093" w14:textId="77777777" w:rsidR="00D04A7F" w:rsidRDefault="00D04A7F">
            <w:pPr>
              <w:rPr>
                <w:lang w:eastAsia="zh-CN"/>
              </w:rPr>
            </w:pPr>
            <w:r>
              <w:rPr>
                <w:lang w:eastAsia="zh-CN"/>
              </w:rPr>
              <w:t>审核意见、审核状态和操作日志</w:t>
            </w:r>
          </w:p>
        </w:tc>
        <w:tc>
          <w:tcPr>
            <w:tcW w:w="2126" w:type="dxa"/>
            <w:vAlign w:val="center"/>
          </w:tcPr>
          <w:p w14:paraId="04DABD6D" w14:textId="77777777" w:rsidR="00D04A7F" w:rsidRDefault="00D04A7F">
            <w:pPr>
              <w:rPr>
                <w:lang w:eastAsia="zh-CN"/>
              </w:rPr>
            </w:pPr>
            <w:r>
              <w:rPr>
                <w:lang w:eastAsia="zh-CN"/>
              </w:rPr>
              <w:t>沉淀审核意见、决策人和审计日志</w:t>
            </w:r>
          </w:p>
        </w:tc>
        <w:tc>
          <w:tcPr>
            <w:tcW w:w="2126" w:type="dxa"/>
            <w:vAlign w:val="center"/>
          </w:tcPr>
          <w:p w14:paraId="56A19FCA" w14:textId="77777777" w:rsidR="00D04A7F" w:rsidRDefault="00D04A7F">
            <w:proofErr w:type="spellStart"/>
            <w:r>
              <w:t>数据库</w:t>
            </w:r>
            <w:proofErr w:type="spellEnd"/>
          </w:p>
        </w:tc>
      </w:tr>
      <w:tr w:rsidR="00D04A7F" w14:paraId="5A64B66A" w14:textId="77777777">
        <w:trPr>
          <w:jc w:val="center"/>
        </w:trPr>
        <w:tc>
          <w:tcPr>
            <w:tcW w:w="2126" w:type="dxa"/>
            <w:vAlign w:val="center"/>
          </w:tcPr>
          <w:p w14:paraId="5B517778" w14:textId="77777777" w:rsidR="00D04A7F" w:rsidRDefault="00D04A7F">
            <w:proofErr w:type="spellStart"/>
            <w:r>
              <w:t>ReportArtifact</w:t>
            </w:r>
            <w:proofErr w:type="spellEnd"/>
          </w:p>
        </w:tc>
        <w:tc>
          <w:tcPr>
            <w:tcW w:w="2126" w:type="dxa"/>
            <w:vAlign w:val="center"/>
          </w:tcPr>
          <w:p w14:paraId="5F611C7F" w14:textId="77777777" w:rsidR="00D04A7F" w:rsidRDefault="00D04A7F">
            <w:pPr>
              <w:rPr>
                <w:lang w:eastAsia="zh-CN"/>
              </w:rPr>
            </w:pPr>
            <w:r>
              <w:rPr>
                <w:lang w:eastAsia="zh-CN"/>
              </w:rPr>
              <w:t>模型分析报告、图表和导出文件</w:t>
            </w:r>
          </w:p>
        </w:tc>
        <w:tc>
          <w:tcPr>
            <w:tcW w:w="2126" w:type="dxa"/>
            <w:vAlign w:val="center"/>
          </w:tcPr>
          <w:p w14:paraId="2B8F0F2D" w14:textId="77777777" w:rsidR="00D04A7F" w:rsidRDefault="00D04A7F">
            <w:pPr>
              <w:rPr>
                <w:lang w:eastAsia="zh-CN"/>
              </w:rPr>
            </w:pPr>
            <w:r>
              <w:rPr>
                <w:lang w:eastAsia="zh-CN"/>
              </w:rPr>
              <w:t>保存报告正文、图表和导出文件索引</w:t>
            </w:r>
          </w:p>
        </w:tc>
        <w:tc>
          <w:tcPr>
            <w:tcW w:w="2126" w:type="dxa"/>
            <w:vAlign w:val="center"/>
          </w:tcPr>
          <w:p w14:paraId="2A45FF6D" w14:textId="77777777" w:rsidR="00D04A7F" w:rsidRDefault="00D04A7F">
            <w:proofErr w:type="spellStart"/>
            <w:r>
              <w:t>文件存储</w:t>
            </w:r>
            <w:proofErr w:type="spellEnd"/>
            <w:r>
              <w:t xml:space="preserve"> + </w:t>
            </w:r>
            <w:proofErr w:type="spellStart"/>
            <w:r>
              <w:t>数据库索引</w:t>
            </w:r>
            <w:proofErr w:type="spellEnd"/>
          </w:p>
        </w:tc>
      </w:tr>
      <w:tr w:rsidR="00D04A7F" w14:paraId="49F747AF" w14:textId="77777777">
        <w:trPr>
          <w:jc w:val="center"/>
        </w:trPr>
        <w:tc>
          <w:tcPr>
            <w:tcW w:w="2126" w:type="dxa"/>
          </w:tcPr>
          <w:p w14:paraId="64B6D4BA" w14:textId="77777777" w:rsidR="00D04A7F" w:rsidRDefault="00D04A7F">
            <w:r>
              <w:t>Team</w:t>
            </w:r>
          </w:p>
        </w:tc>
        <w:tc>
          <w:tcPr>
            <w:tcW w:w="2126" w:type="dxa"/>
          </w:tcPr>
          <w:p w14:paraId="550BC3B4" w14:textId="77777777" w:rsidR="00D04A7F" w:rsidRDefault="00D04A7F">
            <w:pPr>
              <w:rPr>
                <w:lang w:eastAsia="zh-CN"/>
              </w:rPr>
            </w:pPr>
            <w:r>
              <w:rPr>
                <w:lang w:eastAsia="zh-CN"/>
              </w:rPr>
              <w:t>保存团队基本信息、所有者和状态</w:t>
            </w:r>
          </w:p>
        </w:tc>
        <w:tc>
          <w:tcPr>
            <w:tcW w:w="2126" w:type="dxa"/>
          </w:tcPr>
          <w:p w14:paraId="3F5FABF4" w14:textId="77777777" w:rsidR="00D04A7F" w:rsidRDefault="00D04A7F">
            <w:pPr>
              <w:rPr>
                <w:lang w:eastAsia="zh-CN"/>
              </w:rPr>
            </w:pPr>
            <w:r>
              <w:rPr>
                <w:lang w:eastAsia="zh-CN"/>
              </w:rPr>
              <w:t>团队是资源隔离与治理边界</w:t>
            </w:r>
          </w:p>
        </w:tc>
        <w:tc>
          <w:tcPr>
            <w:tcW w:w="2126" w:type="dxa"/>
          </w:tcPr>
          <w:p w14:paraId="54548821" w14:textId="77777777" w:rsidR="00D04A7F" w:rsidRDefault="00D04A7F">
            <w:proofErr w:type="spellStart"/>
            <w:r>
              <w:t>数据库</w:t>
            </w:r>
            <w:proofErr w:type="spellEnd"/>
          </w:p>
        </w:tc>
      </w:tr>
      <w:tr w:rsidR="00D04A7F" w14:paraId="6139E27A" w14:textId="77777777">
        <w:trPr>
          <w:jc w:val="center"/>
        </w:trPr>
        <w:tc>
          <w:tcPr>
            <w:tcW w:w="2126" w:type="dxa"/>
          </w:tcPr>
          <w:p w14:paraId="2E85DB6B" w14:textId="77777777" w:rsidR="00D04A7F" w:rsidRDefault="00D04A7F">
            <w:proofErr w:type="spellStart"/>
            <w:r>
              <w:t>TeamMember</w:t>
            </w:r>
            <w:proofErr w:type="spellEnd"/>
          </w:p>
        </w:tc>
        <w:tc>
          <w:tcPr>
            <w:tcW w:w="2126" w:type="dxa"/>
          </w:tcPr>
          <w:p w14:paraId="603F5F5A" w14:textId="77777777" w:rsidR="00D04A7F" w:rsidRDefault="00D04A7F">
            <w:pPr>
              <w:rPr>
                <w:lang w:eastAsia="zh-CN"/>
              </w:rPr>
            </w:pPr>
            <w:r>
              <w:rPr>
                <w:lang w:eastAsia="zh-CN"/>
              </w:rPr>
              <w:t>保存团队成员关系、角色和状态</w:t>
            </w:r>
          </w:p>
        </w:tc>
        <w:tc>
          <w:tcPr>
            <w:tcW w:w="2126" w:type="dxa"/>
          </w:tcPr>
          <w:p w14:paraId="7A39E478" w14:textId="77777777" w:rsidR="00D04A7F" w:rsidRDefault="00D04A7F">
            <w:pPr>
              <w:rPr>
                <w:lang w:eastAsia="zh-CN"/>
              </w:rPr>
            </w:pPr>
            <w:r>
              <w:rPr>
                <w:lang w:eastAsia="zh-CN"/>
              </w:rPr>
              <w:t>团队权限主数据，记录角色和成员状态</w:t>
            </w:r>
          </w:p>
        </w:tc>
        <w:tc>
          <w:tcPr>
            <w:tcW w:w="2126" w:type="dxa"/>
          </w:tcPr>
          <w:p w14:paraId="19FEDB90" w14:textId="77777777" w:rsidR="00D04A7F" w:rsidRDefault="00D04A7F">
            <w:proofErr w:type="spellStart"/>
            <w:r>
              <w:t>数据库</w:t>
            </w:r>
            <w:proofErr w:type="spellEnd"/>
          </w:p>
        </w:tc>
      </w:tr>
      <w:tr w:rsidR="00D04A7F" w14:paraId="3F40EB7E" w14:textId="77777777">
        <w:trPr>
          <w:jc w:val="center"/>
        </w:trPr>
        <w:tc>
          <w:tcPr>
            <w:tcW w:w="2126" w:type="dxa"/>
          </w:tcPr>
          <w:p w14:paraId="04B240E2" w14:textId="77777777" w:rsidR="00D04A7F" w:rsidRDefault="00D04A7F">
            <w:proofErr w:type="spellStart"/>
            <w:r>
              <w:lastRenderedPageBreak/>
              <w:t>AIConnector</w:t>
            </w:r>
            <w:proofErr w:type="spellEnd"/>
          </w:p>
        </w:tc>
        <w:tc>
          <w:tcPr>
            <w:tcW w:w="2126" w:type="dxa"/>
          </w:tcPr>
          <w:p w14:paraId="456FDA6B" w14:textId="77777777" w:rsidR="00D04A7F" w:rsidRDefault="00D04A7F">
            <w:pPr>
              <w:rPr>
                <w:lang w:eastAsia="zh-CN"/>
              </w:rPr>
            </w:pPr>
            <w:r>
              <w:rPr>
                <w:lang w:eastAsia="zh-CN"/>
              </w:rPr>
              <w:t>保存团队下各个 AI 连接器及其命名配置</w:t>
            </w:r>
          </w:p>
        </w:tc>
        <w:tc>
          <w:tcPr>
            <w:tcW w:w="2126" w:type="dxa"/>
          </w:tcPr>
          <w:p w14:paraId="6F1B1D2D" w14:textId="77777777" w:rsidR="00D04A7F" w:rsidRDefault="00D04A7F">
            <w:pPr>
              <w:rPr>
                <w:lang w:eastAsia="zh-CN"/>
              </w:rPr>
            </w:pPr>
            <w:proofErr w:type="gramStart"/>
            <w:r>
              <w:rPr>
                <w:lang w:eastAsia="zh-CN"/>
              </w:rPr>
              <w:t>团队级</w:t>
            </w:r>
            <w:proofErr w:type="gramEnd"/>
            <w:r>
              <w:rPr>
                <w:lang w:eastAsia="zh-CN"/>
              </w:rPr>
              <w:t xml:space="preserve"> AI 连接配置，支持多个来源与命名</w:t>
            </w:r>
          </w:p>
        </w:tc>
        <w:tc>
          <w:tcPr>
            <w:tcW w:w="2126" w:type="dxa"/>
          </w:tcPr>
          <w:p w14:paraId="7E3B2D2C" w14:textId="77777777" w:rsidR="00D04A7F" w:rsidRDefault="00D04A7F">
            <w:proofErr w:type="spellStart"/>
            <w:r>
              <w:t>数据库</w:t>
            </w:r>
            <w:proofErr w:type="spellEnd"/>
            <w:r>
              <w:t xml:space="preserve"> + </w:t>
            </w:r>
            <w:proofErr w:type="spellStart"/>
            <w:r>
              <w:t>密钥安全存储</w:t>
            </w:r>
            <w:proofErr w:type="spellEnd"/>
          </w:p>
        </w:tc>
      </w:tr>
      <w:tr w:rsidR="00D04A7F" w14:paraId="447F78EC" w14:textId="77777777">
        <w:trPr>
          <w:jc w:val="center"/>
        </w:trPr>
        <w:tc>
          <w:tcPr>
            <w:tcW w:w="2126" w:type="dxa"/>
          </w:tcPr>
          <w:p w14:paraId="38971A04" w14:textId="77777777" w:rsidR="00D04A7F" w:rsidRDefault="00D04A7F">
            <w:proofErr w:type="spellStart"/>
            <w:r>
              <w:t>AIRoutingPolicy</w:t>
            </w:r>
            <w:proofErr w:type="spellEnd"/>
          </w:p>
        </w:tc>
        <w:tc>
          <w:tcPr>
            <w:tcW w:w="2126" w:type="dxa"/>
          </w:tcPr>
          <w:p w14:paraId="17CDCBBF" w14:textId="77777777" w:rsidR="00D04A7F" w:rsidRDefault="00D04A7F">
            <w:pPr>
              <w:rPr>
                <w:lang w:eastAsia="zh-CN"/>
              </w:rPr>
            </w:pPr>
            <w:r>
              <w:rPr>
                <w:lang w:eastAsia="zh-CN"/>
              </w:rPr>
              <w:t>保存默认 AI 组合和</w:t>
            </w:r>
            <w:proofErr w:type="gramStart"/>
            <w:r>
              <w:rPr>
                <w:lang w:eastAsia="zh-CN"/>
              </w:rPr>
              <w:t>阶段级</w:t>
            </w:r>
            <w:proofErr w:type="gramEnd"/>
            <w:r>
              <w:rPr>
                <w:lang w:eastAsia="zh-CN"/>
              </w:rPr>
              <w:t>路由规则</w:t>
            </w:r>
          </w:p>
        </w:tc>
        <w:tc>
          <w:tcPr>
            <w:tcW w:w="2126" w:type="dxa"/>
          </w:tcPr>
          <w:p w14:paraId="4D0E0C05" w14:textId="77777777" w:rsidR="00D04A7F" w:rsidRDefault="00D04A7F">
            <w:pPr>
              <w:rPr>
                <w:lang w:eastAsia="zh-CN"/>
              </w:rPr>
            </w:pPr>
            <w:r>
              <w:rPr>
                <w:lang w:eastAsia="zh-CN"/>
              </w:rPr>
              <w:t>保存团队默认组合与</w:t>
            </w:r>
            <w:proofErr w:type="gramStart"/>
            <w:r>
              <w:rPr>
                <w:lang w:eastAsia="zh-CN"/>
              </w:rPr>
              <w:t>阶段级</w:t>
            </w:r>
            <w:proofErr w:type="gramEnd"/>
            <w:r>
              <w:rPr>
                <w:lang w:eastAsia="zh-CN"/>
              </w:rPr>
              <w:t>路由规则</w:t>
            </w:r>
          </w:p>
        </w:tc>
        <w:tc>
          <w:tcPr>
            <w:tcW w:w="2126" w:type="dxa"/>
          </w:tcPr>
          <w:p w14:paraId="2EEFE70C" w14:textId="77777777" w:rsidR="00D04A7F" w:rsidRDefault="00D04A7F">
            <w:proofErr w:type="spellStart"/>
            <w:r>
              <w:t>数据库</w:t>
            </w:r>
            <w:proofErr w:type="spellEnd"/>
          </w:p>
        </w:tc>
      </w:tr>
      <w:tr w:rsidR="00B5691B" w14:paraId="78542788" w14:textId="77777777">
        <w:trPr>
          <w:jc w:val="center"/>
        </w:trPr>
        <w:tc>
          <w:tcPr>
            <w:tcW w:w="2136" w:type="dxa"/>
          </w:tcPr>
          <w:p w14:paraId="694ECD19" w14:textId="77777777" w:rsidR="00B5691B" w:rsidRDefault="00000000">
            <w:r>
              <w:t>HumanInteractionRequest</w:t>
            </w:r>
          </w:p>
        </w:tc>
        <w:tc>
          <w:tcPr>
            <w:tcW w:w="2126" w:type="dxa"/>
          </w:tcPr>
          <w:p w14:paraId="0F1F3058" w14:textId="77777777" w:rsidR="00B5691B" w:rsidRDefault="00000000">
            <w:pPr>
              <w:rPr>
                <w:lang w:eastAsia="zh-CN"/>
              </w:rPr>
            </w:pPr>
            <w:r>
              <w:rPr>
                <w:lang w:eastAsia="zh-CN"/>
              </w:rPr>
              <w:t>保存</w:t>
            </w:r>
            <w:proofErr w:type="gramStart"/>
            <w:r>
              <w:rPr>
                <w:lang w:eastAsia="zh-CN"/>
              </w:rPr>
              <w:t>阶段级</w:t>
            </w:r>
            <w:proofErr w:type="gramEnd"/>
            <w:r>
              <w:rPr>
                <w:lang w:eastAsia="zh-CN"/>
              </w:rPr>
              <w:t>人工参与请求、参与人、动作和处理结果</w:t>
            </w:r>
          </w:p>
        </w:tc>
        <w:tc>
          <w:tcPr>
            <w:tcW w:w="2126" w:type="dxa"/>
          </w:tcPr>
          <w:p w14:paraId="3A8E67E7" w14:textId="77777777" w:rsidR="00B5691B" w:rsidRDefault="00000000">
            <w:pPr>
              <w:rPr>
                <w:lang w:eastAsia="zh-CN"/>
              </w:rPr>
            </w:pPr>
            <w:r>
              <w:rPr>
                <w:lang w:eastAsia="zh-CN"/>
              </w:rPr>
              <w:t>记录待处理节点、参与人指派、处理时限和决策结果</w:t>
            </w:r>
          </w:p>
        </w:tc>
        <w:tc>
          <w:tcPr>
            <w:tcW w:w="2126" w:type="dxa"/>
          </w:tcPr>
          <w:p w14:paraId="0434CAC9" w14:textId="77777777" w:rsidR="00B5691B" w:rsidRDefault="00000000">
            <w:proofErr w:type="spellStart"/>
            <w:r>
              <w:t>数据库</w:t>
            </w:r>
            <w:proofErr w:type="spellEnd"/>
          </w:p>
        </w:tc>
      </w:tr>
    </w:tbl>
    <w:p w14:paraId="4F7D742E" w14:textId="77777777" w:rsidR="00D04A7F" w:rsidRDefault="00D04A7F"/>
    <w:p w14:paraId="1ADEF895" w14:textId="77777777" w:rsidR="00D04A7F" w:rsidRDefault="00D04A7F">
      <w:pPr>
        <w:pStyle w:val="21"/>
      </w:pPr>
      <w:bookmarkStart w:id="30" w:name="_Toc227265669"/>
      <w:r>
        <w:t xml:space="preserve">5.2 </w:t>
      </w:r>
      <w:proofErr w:type="spellStart"/>
      <w:r>
        <w:t>TaskRecord</w:t>
      </w:r>
      <w:proofErr w:type="spellEnd"/>
      <w:r>
        <w:t xml:space="preserve"> </w:t>
      </w:r>
      <w:proofErr w:type="spellStart"/>
      <w:r>
        <w:t>字段要求</w:t>
      </w:r>
      <w:bookmarkEnd w:id="30"/>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976"/>
        <w:gridCol w:w="1511"/>
        <w:gridCol w:w="2256"/>
        <w:gridCol w:w="1977"/>
      </w:tblGrid>
      <w:tr w:rsidR="00D04A7F" w14:paraId="48A07DEC" w14:textId="77777777">
        <w:trPr>
          <w:jc w:val="center"/>
        </w:trPr>
        <w:tc>
          <w:tcPr>
            <w:tcW w:w="2126" w:type="dxa"/>
            <w:shd w:val="clear" w:color="auto" w:fill="D9D9D9"/>
            <w:vAlign w:val="center"/>
          </w:tcPr>
          <w:p w14:paraId="76F326DF" w14:textId="77777777" w:rsidR="00D04A7F" w:rsidRDefault="00D04A7F">
            <w:proofErr w:type="spellStart"/>
            <w:r>
              <w:t>字段名</w:t>
            </w:r>
            <w:proofErr w:type="spellEnd"/>
          </w:p>
        </w:tc>
        <w:tc>
          <w:tcPr>
            <w:tcW w:w="2126" w:type="dxa"/>
            <w:shd w:val="clear" w:color="auto" w:fill="D9D9D9"/>
            <w:vAlign w:val="center"/>
          </w:tcPr>
          <w:p w14:paraId="6927226F" w14:textId="77777777" w:rsidR="00D04A7F" w:rsidRDefault="00D04A7F">
            <w:proofErr w:type="spellStart"/>
            <w:r>
              <w:t>类型</w:t>
            </w:r>
            <w:proofErr w:type="spellEnd"/>
          </w:p>
        </w:tc>
        <w:tc>
          <w:tcPr>
            <w:tcW w:w="2126" w:type="dxa"/>
            <w:shd w:val="clear" w:color="auto" w:fill="D9D9D9"/>
            <w:vAlign w:val="center"/>
          </w:tcPr>
          <w:p w14:paraId="1D60EC0B" w14:textId="77777777" w:rsidR="00D04A7F" w:rsidRDefault="00D04A7F">
            <w:proofErr w:type="spellStart"/>
            <w:r>
              <w:t>说明</w:t>
            </w:r>
            <w:proofErr w:type="spellEnd"/>
          </w:p>
        </w:tc>
        <w:tc>
          <w:tcPr>
            <w:tcW w:w="2126" w:type="dxa"/>
            <w:shd w:val="clear" w:color="auto" w:fill="D9D9D9"/>
            <w:vAlign w:val="center"/>
          </w:tcPr>
          <w:p w14:paraId="2A4C352B" w14:textId="77777777" w:rsidR="00D04A7F" w:rsidRDefault="00D04A7F">
            <w:proofErr w:type="spellStart"/>
            <w:r>
              <w:t>约束</w:t>
            </w:r>
            <w:proofErr w:type="spellEnd"/>
          </w:p>
        </w:tc>
      </w:tr>
      <w:tr w:rsidR="00D04A7F" w14:paraId="11DFB237" w14:textId="77777777">
        <w:trPr>
          <w:jc w:val="center"/>
        </w:trPr>
        <w:tc>
          <w:tcPr>
            <w:tcW w:w="2126" w:type="dxa"/>
            <w:vAlign w:val="center"/>
          </w:tcPr>
          <w:p w14:paraId="500BB5A1" w14:textId="77777777" w:rsidR="00D04A7F" w:rsidRDefault="00D04A7F">
            <w:r>
              <w:t>id</w:t>
            </w:r>
          </w:p>
        </w:tc>
        <w:tc>
          <w:tcPr>
            <w:tcW w:w="2126" w:type="dxa"/>
            <w:vAlign w:val="center"/>
          </w:tcPr>
          <w:p w14:paraId="6C43B4BB" w14:textId="77777777" w:rsidR="00D04A7F" w:rsidRDefault="00D04A7F">
            <w:r>
              <w:t>string</w:t>
            </w:r>
          </w:p>
        </w:tc>
        <w:tc>
          <w:tcPr>
            <w:tcW w:w="2126" w:type="dxa"/>
            <w:vAlign w:val="center"/>
          </w:tcPr>
          <w:p w14:paraId="7C796291" w14:textId="77777777" w:rsidR="00D04A7F" w:rsidRDefault="00D04A7F">
            <w:proofErr w:type="spellStart"/>
            <w:r>
              <w:t>任务唯一标识</w:t>
            </w:r>
            <w:proofErr w:type="spellEnd"/>
          </w:p>
        </w:tc>
        <w:tc>
          <w:tcPr>
            <w:tcW w:w="2126" w:type="dxa"/>
            <w:vAlign w:val="center"/>
          </w:tcPr>
          <w:p w14:paraId="57C73F99" w14:textId="77777777" w:rsidR="00D04A7F" w:rsidRDefault="00D04A7F">
            <w:pPr>
              <w:rPr>
                <w:lang w:eastAsia="zh-CN"/>
              </w:rPr>
            </w:pPr>
            <w:r>
              <w:rPr>
                <w:lang w:eastAsia="zh-CN"/>
              </w:rPr>
              <w:t>必填，系统生成，全局唯一</w:t>
            </w:r>
          </w:p>
        </w:tc>
      </w:tr>
      <w:tr w:rsidR="00D04A7F" w14:paraId="55873942" w14:textId="77777777">
        <w:trPr>
          <w:jc w:val="center"/>
        </w:trPr>
        <w:tc>
          <w:tcPr>
            <w:tcW w:w="2126" w:type="dxa"/>
            <w:vAlign w:val="center"/>
          </w:tcPr>
          <w:p w14:paraId="4DC4B575" w14:textId="77777777" w:rsidR="00D04A7F" w:rsidRDefault="00D04A7F">
            <w:r>
              <w:t>name</w:t>
            </w:r>
          </w:p>
        </w:tc>
        <w:tc>
          <w:tcPr>
            <w:tcW w:w="2126" w:type="dxa"/>
            <w:vAlign w:val="center"/>
          </w:tcPr>
          <w:p w14:paraId="0E721C4E" w14:textId="77777777" w:rsidR="00D04A7F" w:rsidRDefault="00D04A7F">
            <w:r>
              <w:t>string</w:t>
            </w:r>
          </w:p>
        </w:tc>
        <w:tc>
          <w:tcPr>
            <w:tcW w:w="2126" w:type="dxa"/>
            <w:vAlign w:val="center"/>
          </w:tcPr>
          <w:p w14:paraId="4AB484CC" w14:textId="77777777" w:rsidR="00D04A7F" w:rsidRDefault="00D04A7F">
            <w:proofErr w:type="spellStart"/>
            <w:r>
              <w:t>任务名称</w:t>
            </w:r>
            <w:proofErr w:type="spellEnd"/>
          </w:p>
        </w:tc>
        <w:tc>
          <w:tcPr>
            <w:tcW w:w="2126" w:type="dxa"/>
            <w:vAlign w:val="center"/>
          </w:tcPr>
          <w:p w14:paraId="0A576340" w14:textId="77777777" w:rsidR="00D04A7F" w:rsidRDefault="00D04A7F">
            <w:r>
              <w:t xml:space="preserve">必填，1 至 80 </w:t>
            </w:r>
            <w:proofErr w:type="spellStart"/>
            <w:r>
              <w:t>字符</w:t>
            </w:r>
            <w:proofErr w:type="spellEnd"/>
          </w:p>
        </w:tc>
      </w:tr>
      <w:tr w:rsidR="00D04A7F" w14:paraId="5120DDC5" w14:textId="77777777">
        <w:trPr>
          <w:jc w:val="center"/>
        </w:trPr>
        <w:tc>
          <w:tcPr>
            <w:tcW w:w="2126" w:type="dxa"/>
            <w:vAlign w:val="center"/>
          </w:tcPr>
          <w:p w14:paraId="3FAC7CDB" w14:textId="77777777" w:rsidR="00D04A7F" w:rsidRDefault="00D04A7F">
            <w:r>
              <w:t>description</w:t>
            </w:r>
          </w:p>
        </w:tc>
        <w:tc>
          <w:tcPr>
            <w:tcW w:w="2126" w:type="dxa"/>
            <w:vAlign w:val="center"/>
          </w:tcPr>
          <w:p w14:paraId="573EBC44" w14:textId="77777777" w:rsidR="00D04A7F" w:rsidRDefault="00D04A7F">
            <w:r>
              <w:t>string</w:t>
            </w:r>
          </w:p>
        </w:tc>
        <w:tc>
          <w:tcPr>
            <w:tcW w:w="2126" w:type="dxa"/>
            <w:vAlign w:val="center"/>
          </w:tcPr>
          <w:p w14:paraId="1CC96D53" w14:textId="77777777" w:rsidR="00D04A7F" w:rsidRDefault="00D04A7F">
            <w:proofErr w:type="spellStart"/>
            <w:r>
              <w:t>原始任务描述</w:t>
            </w:r>
            <w:proofErr w:type="spellEnd"/>
          </w:p>
        </w:tc>
        <w:tc>
          <w:tcPr>
            <w:tcW w:w="2126" w:type="dxa"/>
            <w:vAlign w:val="center"/>
          </w:tcPr>
          <w:p w14:paraId="7673BCDA" w14:textId="77777777" w:rsidR="00D04A7F" w:rsidRDefault="00D04A7F">
            <w:r>
              <w:t xml:space="preserve">必填，1 至 500 </w:t>
            </w:r>
            <w:proofErr w:type="spellStart"/>
            <w:r>
              <w:t>字符</w:t>
            </w:r>
            <w:proofErr w:type="spellEnd"/>
          </w:p>
        </w:tc>
      </w:tr>
      <w:tr w:rsidR="00D04A7F" w14:paraId="09E75BCE" w14:textId="77777777">
        <w:trPr>
          <w:jc w:val="center"/>
        </w:trPr>
        <w:tc>
          <w:tcPr>
            <w:tcW w:w="2126" w:type="dxa"/>
            <w:vAlign w:val="center"/>
          </w:tcPr>
          <w:p w14:paraId="74E8C207" w14:textId="77777777" w:rsidR="00D04A7F" w:rsidRDefault="00D04A7F">
            <w:proofErr w:type="spellStart"/>
            <w:r>
              <w:t>label_column</w:t>
            </w:r>
            <w:proofErr w:type="spellEnd"/>
          </w:p>
        </w:tc>
        <w:tc>
          <w:tcPr>
            <w:tcW w:w="2126" w:type="dxa"/>
            <w:vAlign w:val="center"/>
          </w:tcPr>
          <w:p w14:paraId="2068833A" w14:textId="77777777" w:rsidR="00D04A7F" w:rsidRDefault="00D04A7F">
            <w:r>
              <w:t>string</w:t>
            </w:r>
          </w:p>
        </w:tc>
        <w:tc>
          <w:tcPr>
            <w:tcW w:w="2126" w:type="dxa"/>
            <w:vAlign w:val="center"/>
          </w:tcPr>
          <w:p w14:paraId="647F0523" w14:textId="77777777" w:rsidR="00D04A7F" w:rsidRDefault="00D04A7F">
            <w:proofErr w:type="spellStart"/>
            <w:r>
              <w:t>目标列</w:t>
            </w:r>
            <w:proofErr w:type="spellEnd"/>
          </w:p>
        </w:tc>
        <w:tc>
          <w:tcPr>
            <w:tcW w:w="2126" w:type="dxa"/>
            <w:vAlign w:val="center"/>
          </w:tcPr>
          <w:p w14:paraId="77F4EAF9" w14:textId="77777777" w:rsidR="00D04A7F" w:rsidRDefault="00D04A7F">
            <w:pPr>
              <w:rPr>
                <w:lang w:eastAsia="zh-CN"/>
              </w:rPr>
            </w:pPr>
            <w:r>
              <w:rPr>
                <w:lang w:eastAsia="zh-CN"/>
              </w:rPr>
              <w:t>表格任务必填，1 至 80 字符</w:t>
            </w:r>
          </w:p>
        </w:tc>
      </w:tr>
      <w:tr w:rsidR="00D04A7F" w14:paraId="0875314A" w14:textId="77777777">
        <w:trPr>
          <w:jc w:val="center"/>
        </w:trPr>
        <w:tc>
          <w:tcPr>
            <w:tcW w:w="2126" w:type="dxa"/>
            <w:vAlign w:val="center"/>
          </w:tcPr>
          <w:p w14:paraId="0BB99F5E" w14:textId="77777777" w:rsidR="00D04A7F" w:rsidRDefault="00D04A7F">
            <w:proofErr w:type="spellStart"/>
            <w:r>
              <w:t>problem_type</w:t>
            </w:r>
            <w:proofErr w:type="spellEnd"/>
          </w:p>
        </w:tc>
        <w:tc>
          <w:tcPr>
            <w:tcW w:w="2126" w:type="dxa"/>
            <w:vAlign w:val="center"/>
          </w:tcPr>
          <w:p w14:paraId="6B238F18" w14:textId="77777777" w:rsidR="00D04A7F" w:rsidRDefault="00D04A7F">
            <w:proofErr w:type="spellStart"/>
            <w:r>
              <w:t>enum</w:t>
            </w:r>
            <w:proofErr w:type="spellEnd"/>
          </w:p>
        </w:tc>
        <w:tc>
          <w:tcPr>
            <w:tcW w:w="2126" w:type="dxa"/>
            <w:vAlign w:val="center"/>
          </w:tcPr>
          <w:p w14:paraId="4E358387" w14:textId="77777777" w:rsidR="00D04A7F" w:rsidRDefault="00D04A7F">
            <w:proofErr w:type="spellStart"/>
            <w:r>
              <w:t>分类或回归</w:t>
            </w:r>
            <w:proofErr w:type="spellEnd"/>
          </w:p>
        </w:tc>
        <w:tc>
          <w:tcPr>
            <w:tcW w:w="2126" w:type="dxa"/>
            <w:vAlign w:val="center"/>
          </w:tcPr>
          <w:p w14:paraId="7603BCF6" w14:textId="77777777" w:rsidR="00D04A7F" w:rsidRDefault="00D04A7F">
            <w:proofErr w:type="spellStart"/>
            <w:r>
              <w:t>取值</w:t>
            </w:r>
            <w:proofErr w:type="spellEnd"/>
            <w:r>
              <w:t xml:space="preserve"> classification </w:t>
            </w:r>
            <w:r>
              <w:lastRenderedPageBreak/>
              <w:t>/ regression</w:t>
            </w:r>
          </w:p>
        </w:tc>
      </w:tr>
      <w:tr w:rsidR="00D04A7F" w14:paraId="3DFD4345" w14:textId="77777777">
        <w:trPr>
          <w:jc w:val="center"/>
        </w:trPr>
        <w:tc>
          <w:tcPr>
            <w:tcW w:w="2126" w:type="dxa"/>
            <w:vAlign w:val="center"/>
          </w:tcPr>
          <w:p w14:paraId="12F0AA8B" w14:textId="77777777" w:rsidR="00D04A7F" w:rsidRDefault="00D04A7F">
            <w:r>
              <w:lastRenderedPageBreak/>
              <w:t>status</w:t>
            </w:r>
          </w:p>
        </w:tc>
        <w:tc>
          <w:tcPr>
            <w:tcW w:w="2126" w:type="dxa"/>
            <w:vAlign w:val="center"/>
          </w:tcPr>
          <w:p w14:paraId="35CB54FD" w14:textId="77777777" w:rsidR="00D04A7F" w:rsidRDefault="00D04A7F">
            <w:proofErr w:type="spellStart"/>
            <w:r>
              <w:t>enum</w:t>
            </w:r>
            <w:proofErr w:type="spellEnd"/>
          </w:p>
        </w:tc>
        <w:tc>
          <w:tcPr>
            <w:tcW w:w="2126" w:type="dxa"/>
            <w:vAlign w:val="center"/>
          </w:tcPr>
          <w:p w14:paraId="5488341E" w14:textId="77777777" w:rsidR="00D04A7F" w:rsidRDefault="00D04A7F">
            <w:proofErr w:type="spellStart"/>
            <w:r>
              <w:t>任务状态</w:t>
            </w:r>
            <w:proofErr w:type="spellEnd"/>
          </w:p>
        </w:tc>
        <w:tc>
          <w:tcPr>
            <w:tcW w:w="2126" w:type="dxa"/>
            <w:vAlign w:val="center"/>
          </w:tcPr>
          <w:p w14:paraId="0844444F" w14:textId="77777777" w:rsidR="00D04A7F" w:rsidRDefault="00D04A7F">
            <w:proofErr w:type="spellStart"/>
            <w:r>
              <w:t>取值见任务状态模型</w:t>
            </w:r>
            <w:proofErr w:type="spellEnd"/>
          </w:p>
        </w:tc>
      </w:tr>
      <w:tr w:rsidR="00D04A7F" w14:paraId="2537564E" w14:textId="77777777">
        <w:trPr>
          <w:jc w:val="center"/>
        </w:trPr>
        <w:tc>
          <w:tcPr>
            <w:tcW w:w="2126" w:type="dxa"/>
            <w:vAlign w:val="center"/>
          </w:tcPr>
          <w:p w14:paraId="380A8D3A" w14:textId="77777777" w:rsidR="00D04A7F" w:rsidRDefault="00D04A7F">
            <w:proofErr w:type="spellStart"/>
            <w:r>
              <w:t>dataset_filename</w:t>
            </w:r>
            <w:proofErr w:type="spellEnd"/>
          </w:p>
        </w:tc>
        <w:tc>
          <w:tcPr>
            <w:tcW w:w="2126" w:type="dxa"/>
            <w:vAlign w:val="center"/>
          </w:tcPr>
          <w:p w14:paraId="07D8B7C6" w14:textId="77777777" w:rsidR="00D04A7F" w:rsidRDefault="00D04A7F">
            <w:r>
              <w:t>string / null</w:t>
            </w:r>
          </w:p>
        </w:tc>
        <w:tc>
          <w:tcPr>
            <w:tcW w:w="2126" w:type="dxa"/>
            <w:vAlign w:val="center"/>
          </w:tcPr>
          <w:p w14:paraId="200EE845" w14:textId="77777777" w:rsidR="00D04A7F" w:rsidRDefault="00D04A7F">
            <w:proofErr w:type="spellStart"/>
            <w:r>
              <w:t>数据集文件名</w:t>
            </w:r>
            <w:proofErr w:type="spellEnd"/>
          </w:p>
        </w:tc>
        <w:tc>
          <w:tcPr>
            <w:tcW w:w="2126" w:type="dxa"/>
            <w:vAlign w:val="center"/>
          </w:tcPr>
          <w:p w14:paraId="76F16186" w14:textId="77777777" w:rsidR="00D04A7F" w:rsidRDefault="00D04A7F">
            <w:proofErr w:type="spellStart"/>
            <w:r>
              <w:t>上传后必填</w:t>
            </w:r>
            <w:proofErr w:type="spellEnd"/>
          </w:p>
        </w:tc>
      </w:tr>
      <w:tr w:rsidR="00D04A7F" w14:paraId="3823D573" w14:textId="77777777">
        <w:trPr>
          <w:jc w:val="center"/>
        </w:trPr>
        <w:tc>
          <w:tcPr>
            <w:tcW w:w="2126" w:type="dxa"/>
            <w:vAlign w:val="center"/>
          </w:tcPr>
          <w:p w14:paraId="56F6B54B" w14:textId="77777777" w:rsidR="00D04A7F" w:rsidRDefault="00D04A7F">
            <w:proofErr w:type="spellStart"/>
            <w:r>
              <w:t>dataset_path</w:t>
            </w:r>
            <w:proofErr w:type="spellEnd"/>
          </w:p>
        </w:tc>
        <w:tc>
          <w:tcPr>
            <w:tcW w:w="2126" w:type="dxa"/>
            <w:vAlign w:val="center"/>
          </w:tcPr>
          <w:p w14:paraId="5195D89C" w14:textId="77777777" w:rsidR="00D04A7F" w:rsidRDefault="00D04A7F">
            <w:r>
              <w:t>string / null</w:t>
            </w:r>
          </w:p>
        </w:tc>
        <w:tc>
          <w:tcPr>
            <w:tcW w:w="2126" w:type="dxa"/>
            <w:vAlign w:val="center"/>
          </w:tcPr>
          <w:p w14:paraId="7CA3B4C1" w14:textId="77777777" w:rsidR="00D04A7F" w:rsidRDefault="00D04A7F">
            <w:proofErr w:type="spellStart"/>
            <w:r>
              <w:t>数据集路径</w:t>
            </w:r>
            <w:proofErr w:type="spellEnd"/>
          </w:p>
        </w:tc>
        <w:tc>
          <w:tcPr>
            <w:tcW w:w="2126" w:type="dxa"/>
            <w:vAlign w:val="center"/>
          </w:tcPr>
          <w:p w14:paraId="2F5A5962" w14:textId="77777777" w:rsidR="00D04A7F" w:rsidRDefault="00D04A7F">
            <w:proofErr w:type="spellStart"/>
            <w:r>
              <w:t>指向受控存储路径</w:t>
            </w:r>
            <w:proofErr w:type="spellEnd"/>
          </w:p>
        </w:tc>
      </w:tr>
      <w:tr w:rsidR="00D04A7F" w14:paraId="1FCA82D9" w14:textId="77777777">
        <w:trPr>
          <w:jc w:val="center"/>
        </w:trPr>
        <w:tc>
          <w:tcPr>
            <w:tcW w:w="2126" w:type="dxa"/>
            <w:vAlign w:val="center"/>
          </w:tcPr>
          <w:p w14:paraId="51C0763E" w14:textId="77777777" w:rsidR="00D04A7F" w:rsidRDefault="00D04A7F">
            <w:r>
              <w:t>notes</w:t>
            </w:r>
          </w:p>
        </w:tc>
        <w:tc>
          <w:tcPr>
            <w:tcW w:w="2126" w:type="dxa"/>
            <w:vAlign w:val="center"/>
          </w:tcPr>
          <w:p w14:paraId="5F84FDB7" w14:textId="77777777" w:rsidR="00D04A7F" w:rsidRDefault="00D04A7F">
            <w:r>
              <w:t>string / null</w:t>
            </w:r>
          </w:p>
        </w:tc>
        <w:tc>
          <w:tcPr>
            <w:tcW w:w="2126" w:type="dxa"/>
            <w:vAlign w:val="center"/>
          </w:tcPr>
          <w:p w14:paraId="0C06437B" w14:textId="77777777" w:rsidR="00D04A7F" w:rsidRDefault="00D04A7F">
            <w:pPr>
              <w:rPr>
                <w:lang w:eastAsia="zh-CN"/>
              </w:rPr>
            </w:pPr>
            <w:r>
              <w:rPr>
                <w:lang w:eastAsia="zh-CN"/>
              </w:rPr>
              <w:t>备注、提示或失败信息</w:t>
            </w:r>
          </w:p>
        </w:tc>
        <w:tc>
          <w:tcPr>
            <w:tcW w:w="2126" w:type="dxa"/>
            <w:vAlign w:val="center"/>
          </w:tcPr>
          <w:p w14:paraId="67576BAC" w14:textId="77777777" w:rsidR="00D04A7F" w:rsidRDefault="00D04A7F">
            <w:pPr>
              <w:rPr>
                <w:lang w:eastAsia="zh-CN"/>
              </w:rPr>
            </w:pPr>
            <w:r>
              <w:rPr>
                <w:lang w:eastAsia="zh-CN"/>
              </w:rPr>
              <w:t>记录可读备注、提示或失败摘要</w:t>
            </w:r>
          </w:p>
        </w:tc>
      </w:tr>
      <w:tr w:rsidR="00D04A7F" w14:paraId="69851172" w14:textId="77777777">
        <w:trPr>
          <w:jc w:val="center"/>
        </w:trPr>
        <w:tc>
          <w:tcPr>
            <w:tcW w:w="2126" w:type="dxa"/>
            <w:vAlign w:val="center"/>
          </w:tcPr>
          <w:p w14:paraId="370A7EBF" w14:textId="77777777" w:rsidR="00D04A7F" w:rsidRDefault="00D04A7F">
            <w:proofErr w:type="spellStart"/>
            <w:r>
              <w:t>last_run</w:t>
            </w:r>
            <w:proofErr w:type="spellEnd"/>
          </w:p>
        </w:tc>
        <w:tc>
          <w:tcPr>
            <w:tcW w:w="2126" w:type="dxa"/>
            <w:vAlign w:val="center"/>
          </w:tcPr>
          <w:p w14:paraId="28AD3CE8" w14:textId="77777777" w:rsidR="00D04A7F" w:rsidRDefault="00D04A7F">
            <w:r>
              <w:t>object / null</w:t>
            </w:r>
          </w:p>
        </w:tc>
        <w:tc>
          <w:tcPr>
            <w:tcW w:w="2126" w:type="dxa"/>
            <w:vAlign w:val="center"/>
          </w:tcPr>
          <w:p w14:paraId="190649C1" w14:textId="77777777" w:rsidR="00D04A7F" w:rsidRDefault="00D04A7F">
            <w:proofErr w:type="spellStart"/>
            <w:r>
              <w:t>最近一次运行摘要</w:t>
            </w:r>
            <w:proofErr w:type="spellEnd"/>
          </w:p>
        </w:tc>
        <w:tc>
          <w:tcPr>
            <w:tcW w:w="2126" w:type="dxa"/>
            <w:vAlign w:val="center"/>
          </w:tcPr>
          <w:p w14:paraId="214830CE" w14:textId="77777777" w:rsidR="00D04A7F" w:rsidRDefault="00D04A7F">
            <w:proofErr w:type="spellStart"/>
            <w:r>
              <w:t>为空或包含最近一次运行摘要，不替代完整</w:t>
            </w:r>
            <w:proofErr w:type="spellEnd"/>
            <w:r>
              <w:t xml:space="preserve"> </w:t>
            </w:r>
            <w:proofErr w:type="spellStart"/>
            <w:r>
              <w:t>RunRecord</w:t>
            </w:r>
            <w:proofErr w:type="spellEnd"/>
          </w:p>
        </w:tc>
      </w:tr>
      <w:tr w:rsidR="00D04A7F" w14:paraId="3E42A42B" w14:textId="77777777">
        <w:trPr>
          <w:jc w:val="center"/>
        </w:trPr>
        <w:tc>
          <w:tcPr>
            <w:tcW w:w="2126" w:type="dxa"/>
            <w:vAlign w:val="center"/>
          </w:tcPr>
          <w:p w14:paraId="30FB2E9D" w14:textId="77777777" w:rsidR="00D04A7F" w:rsidRDefault="00D04A7F">
            <w:proofErr w:type="spellStart"/>
            <w:r>
              <w:t>structured_requirements</w:t>
            </w:r>
            <w:proofErr w:type="spellEnd"/>
          </w:p>
        </w:tc>
        <w:tc>
          <w:tcPr>
            <w:tcW w:w="2126" w:type="dxa"/>
            <w:vAlign w:val="center"/>
          </w:tcPr>
          <w:p w14:paraId="2F37FB9A" w14:textId="77777777" w:rsidR="00D04A7F" w:rsidRDefault="00D04A7F">
            <w:r>
              <w:t>object / null</w:t>
            </w:r>
          </w:p>
        </w:tc>
        <w:tc>
          <w:tcPr>
            <w:tcW w:w="2126" w:type="dxa"/>
            <w:vAlign w:val="center"/>
          </w:tcPr>
          <w:p w14:paraId="11BC1020" w14:textId="77777777" w:rsidR="00D04A7F" w:rsidRDefault="00D04A7F">
            <w:proofErr w:type="spellStart"/>
            <w:r>
              <w:t>结构化需求解析结果</w:t>
            </w:r>
            <w:proofErr w:type="spellEnd"/>
          </w:p>
        </w:tc>
        <w:tc>
          <w:tcPr>
            <w:tcW w:w="2126" w:type="dxa"/>
            <w:vAlign w:val="center"/>
          </w:tcPr>
          <w:p w14:paraId="76C3528B" w14:textId="77777777" w:rsidR="00D04A7F" w:rsidRDefault="00D04A7F">
            <w:proofErr w:type="spellStart"/>
            <w:r>
              <w:t>需求解析后生成，支持人工修正</w:t>
            </w:r>
            <w:proofErr w:type="spellEnd"/>
          </w:p>
        </w:tc>
      </w:tr>
      <w:tr w:rsidR="00D04A7F" w14:paraId="636768E3" w14:textId="77777777">
        <w:trPr>
          <w:jc w:val="center"/>
        </w:trPr>
        <w:tc>
          <w:tcPr>
            <w:tcW w:w="2126" w:type="dxa"/>
            <w:vAlign w:val="center"/>
          </w:tcPr>
          <w:p w14:paraId="1DA0E143" w14:textId="77777777" w:rsidR="00D04A7F" w:rsidRDefault="00D04A7F">
            <w:proofErr w:type="spellStart"/>
            <w:r>
              <w:t>workflow_id</w:t>
            </w:r>
            <w:proofErr w:type="spellEnd"/>
          </w:p>
        </w:tc>
        <w:tc>
          <w:tcPr>
            <w:tcW w:w="2126" w:type="dxa"/>
            <w:vAlign w:val="center"/>
          </w:tcPr>
          <w:p w14:paraId="3FEE806F" w14:textId="77777777" w:rsidR="00D04A7F" w:rsidRDefault="00D04A7F">
            <w:r>
              <w:t>string / null</w:t>
            </w:r>
          </w:p>
        </w:tc>
        <w:tc>
          <w:tcPr>
            <w:tcW w:w="2126" w:type="dxa"/>
            <w:vAlign w:val="center"/>
          </w:tcPr>
          <w:p w14:paraId="3BC20BE6" w14:textId="77777777" w:rsidR="00D04A7F" w:rsidRDefault="00D04A7F">
            <w:proofErr w:type="spellStart"/>
            <w:r>
              <w:t>关联工作流</w:t>
            </w:r>
            <w:proofErr w:type="spellEnd"/>
            <w:r>
              <w:t xml:space="preserve"> ID</w:t>
            </w:r>
          </w:p>
        </w:tc>
        <w:tc>
          <w:tcPr>
            <w:tcW w:w="2126" w:type="dxa"/>
            <w:vAlign w:val="center"/>
          </w:tcPr>
          <w:p w14:paraId="1E4F4DC6" w14:textId="77777777" w:rsidR="00D04A7F" w:rsidRDefault="00D04A7F">
            <w:proofErr w:type="spellStart"/>
            <w:r>
              <w:t>关联执行工作流版本</w:t>
            </w:r>
            <w:proofErr w:type="spellEnd"/>
          </w:p>
        </w:tc>
      </w:tr>
      <w:tr w:rsidR="00D04A7F" w14:paraId="7F86ACB3" w14:textId="77777777">
        <w:trPr>
          <w:jc w:val="center"/>
        </w:trPr>
        <w:tc>
          <w:tcPr>
            <w:tcW w:w="2126" w:type="dxa"/>
            <w:vAlign w:val="center"/>
          </w:tcPr>
          <w:p w14:paraId="112FC301" w14:textId="77777777" w:rsidR="00D04A7F" w:rsidRDefault="00D04A7F">
            <w:proofErr w:type="spellStart"/>
            <w:r>
              <w:t>created_by</w:t>
            </w:r>
            <w:proofErr w:type="spellEnd"/>
          </w:p>
        </w:tc>
        <w:tc>
          <w:tcPr>
            <w:tcW w:w="2126" w:type="dxa"/>
            <w:vAlign w:val="center"/>
          </w:tcPr>
          <w:p w14:paraId="7058BE79" w14:textId="77777777" w:rsidR="00D04A7F" w:rsidRDefault="00D04A7F">
            <w:r>
              <w:t>string / null</w:t>
            </w:r>
          </w:p>
        </w:tc>
        <w:tc>
          <w:tcPr>
            <w:tcW w:w="2126" w:type="dxa"/>
            <w:vAlign w:val="center"/>
          </w:tcPr>
          <w:p w14:paraId="1790223E" w14:textId="77777777" w:rsidR="00D04A7F" w:rsidRDefault="00D04A7F">
            <w:proofErr w:type="spellStart"/>
            <w:r>
              <w:t>创建用户</w:t>
            </w:r>
            <w:proofErr w:type="spellEnd"/>
            <w:r>
              <w:t xml:space="preserve"> ID</w:t>
            </w:r>
          </w:p>
        </w:tc>
        <w:tc>
          <w:tcPr>
            <w:tcW w:w="2126" w:type="dxa"/>
            <w:vAlign w:val="center"/>
          </w:tcPr>
          <w:p w14:paraId="0F7E68C9" w14:textId="77777777" w:rsidR="00D04A7F" w:rsidRDefault="00D04A7F">
            <w:pPr>
              <w:rPr>
                <w:lang w:eastAsia="zh-CN"/>
              </w:rPr>
            </w:pPr>
            <w:r>
              <w:rPr>
                <w:lang w:eastAsia="zh-CN"/>
              </w:rPr>
              <w:t>关联平台账号 ID，用于通用资源创建人字段</w:t>
            </w:r>
          </w:p>
        </w:tc>
      </w:tr>
      <w:tr w:rsidR="00D04A7F" w14:paraId="32647CF0" w14:textId="77777777">
        <w:trPr>
          <w:jc w:val="center"/>
        </w:trPr>
        <w:tc>
          <w:tcPr>
            <w:tcW w:w="2126" w:type="dxa"/>
            <w:vAlign w:val="center"/>
          </w:tcPr>
          <w:p w14:paraId="6C9C4C61" w14:textId="77777777" w:rsidR="00D04A7F" w:rsidRDefault="00D04A7F">
            <w:proofErr w:type="spellStart"/>
            <w:r>
              <w:t>created_at</w:t>
            </w:r>
            <w:proofErr w:type="spellEnd"/>
          </w:p>
        </w:tc>
        <w:tc>
          <w:tcPr>
            <w:tcW w:w="2126" w:type="dxa"/>
            <w:vAlign w:val="center"/>
          </w:tcPr>
          <w:p w14:paraId="432B2118" w14:textId="77777777" w:rsidR="00D04A7F" w:rsidRDefault="00D04A7F">
            <w:r>
              <w:t>datetime</w:t>
            </w:r>
          </w:p>
        </w:tc>
        <w:tc>
          <w:tcPr>
            <w:tcW w:w="2126" w:type="dxa"/>
            <w:vAlign w:val="center"/>
          </w:tcPr>
          <w:p w14:paraId="68A1794C" w14:textId="77777777" w:rsidR="00D04A7F" w:rsidRDefault="00D04A7F">
            <w:proofErr w:type="spellStart"/>
            <w:r>
              <w:t>创建时间</w:t>
            </w:r>
            <w:proofErr w:type="spellEnd"/>
          </w:p>
        </w:tc>
        <w:tc>
          <w:tcPr>
            <w:tcW w:w="2126" w:type="dxa"/>
            <w:vAlign w:val="center"/>
          </w:tcPr>
          <w:p w14:paraId="15B741D0" w14:textId="77777777" w:rsidR="00D04A7F" w:rsidRDefault="00D04A7F">
            <w:proofErr w:type="spellStart"/>
            <w:r>
              <w:t>系统写入，不可回填</w:t>
            </w:r>
            <w:proofErr w:type="spellEnd"/>
          </w:p>
        </w:tc>
      </w:tr>
      <w:tr w:rsidR="00D04A7F" w14:paraId="0D114525" w14:textId="77777777">
        <w:trPr>
          <w:jc w:val="center"/>
        </w:trPr>
        <w:tc>
          <w:tcPr>
            <w:tcW w:w="2126" w:type="dxa"/>
            <w:vAlign w:val="center"/>
          </w:tcPr>
          <w:p w14:paraId="5419DBC0" w14:textId="77777777" w:rsidR="00D04A7F" w:rsidRDefault="00D04A7F">
            <w:proofErr w:type="spellStart"/>
            <w:r>
              <w:t>updated_at</w:t>
            </w:r>
            <w:proofErr w:type="spellEnd"/>
          </w:p>
        </w:tc>
        <w:tc>
          <w:tcPr>
            <w:tcW w:w="2126" w:type="dxa"/>
            <w:vAlign w:val="center"/>
          </w:tcPr>
          <w:p w14:paraId="7F104969" w14:textId="77777777" w:rsidR="00D04A7F" w:rsidRDefault="00D04A7F">
            <w:r>
              <w:t>datetim</w:t>
            </w:r>
            <w:r>
              <w:lastRenderedPageBreak/>
              <w:t>e</w:t>
            </w:r>
          </w:p>
        </w:tc>
        <w:tc>
          <w:tcPr>
            <w:tcW w:w="2126" w:type="dxa"/>
            <w:vAlign w:val="center"/>
          </w:tcPr>
          <w:p w14:paraId="2EDD3A3B" w14:textId="77777777" w:rsidR="00D04A7F" w:rsidRDefault="00D04A7F">
            <w:proofErr w:type="spellStart"/>
            <w:r>
              <w:lastRenderedPageBreak/>
              <w:t>更新时间</w:t>
            </w:r>
            <w:proofErr w:type="spellEnd"/>
          </w:p>
        </w:tc>
        <w:tc>
          <w:tcPr>
            <w:tcW w:w="2126" w:type="dxa"/>
            <w:vAlign w:val="center"/>
          </w:tcPr>
          <w:p w14:paraId="780FB149" w14:textId="77777777" w:rsidR="00D04A7F" w:rsidRDefault="00D04A7F">
            <w:proofErr w:type="spellStart"/>
            <w:r>
              <w:t>每次变更自</w:t>
            </w:r>
            <w:r>
              <w:lastRenderedPageBreak/>
              <w:t>动更新</w:t>
            </w:r>
            <w:proofErr w:type="spellEnd"/>
          </w:p>
        </w:tc>
      </w:tr>
      <w:tr w:rsidR="00D04A7F" w14:paraId="193183C1" w14:textId="77777777">
        <w:trPr>
          <w:jc w:val="center"/>
        </w:trPr>
        <w:tc>
          <w:tcPr>
            <w:tcW w:w="2595" w:type="dxa"/>
          </w:tcPr>
          <w:p w14:paraId="6A964739" w14:textId="77777777" w:rsidR="00D04A7F" w:rsidRDefault="00D04A7F">
            <w:proofErr w:type="spellStart"/>
            <w:r>
              <w:lastRenderedPageBreak/>
              <w:t>team_id</w:t>
            </w:r>
            <w:proofErr w:type="spellEnd"/>
          </w:p>
        </w:tc>
        <w:tc>
          <w:tcPr>
            <w:tcW w:w="2057" w:type="dxa"/>
          </w:tcPr>
          <w:p w14:paraId="22374B0C" w14:textId="77777777" w:rsidR="00D04A7F" w:rsidRDefault="00D04A7F">
            <w:r>
              <w:t>string</w:t>
            </w:r>
          </w:p>
        </w:tc>
        <w:tc>
          <w:tcPr>
            <w:tcW w:w="2040" w:type="dxa"/>
          </w:tcPr>
          <w:p w14:paraId="3E46D012" w14:textId="77777777" w:rsidR="00D04A7F" w:rsidRDefault="00D04A7F">
            <w:proofErr w:type="spellStart"/>
            <w:r>
              <w:t>所属团队</w:t>
            </w:r>
            <w:proofErr w:type="spellEnd"/>
            <w:r>
              <w:t xml:space="preserve"> ID</w:t>
            </w:r>
          </w:p>
        </w:tc>
        <w:tc>
          <w:tcPr>
            <w:tcW w:w="2028" w:type="dxa"/>
          </w:tcPr>
          <w:p w14:paraId="3DA90BAB" w14:textId="77777777" w:rsidR="00D04A7F" w:rsidRDefault="00D04A7F">
            <w:pPr>
              <w:rPr>
                <w:lang w:eastAsia="zh-CN"/>
              </w:rPr>
            </w:pPr>
            <w:r>
              <w:rPr>
                <w:lang w:eastAsia="zh-CN"/>
              </w:rPr>
              <w:t>必填，决定资源隔离边界</w:t>
            </w:r>
          </w:p>
        </w:tc>
      </w:tr>
      <w:tr w:rsidR="00D04A7F" w14:paraId="6BB73B46" w14:textId="77777777">
        <w:trPr>
          <w:jc w:val="center"/>
        </w:trPr>
        <w:tc>
          <w:tcPr>
            <w:tcW w:w="2595" w:type="dxa"/>
          </w:tcPr>
          <w:p w14:paraId="1B98346B" w14:textId="77777777" w:rsidR="00D04A7F" w:rsidRDefault="00D04A7F">
            <w:proofErr w:type="spellStart"/>
            <w:r>
              <w:t>creator_user_id</w:t>
            </w:r>
            <w:proofErr w:type="spellEnd"/>
          </w:p>
        </w:tc>
        <w:tc>
          <w:tcPr>
            <w:tcW w:w="2057" w:type="dxa"/>
          </w:tcPr>
          <w:p w14:paraId="391FB447" w14:textId="77777777" w:rsidR="00D04A7F" w:rsidRDefault="00D04A7F">
            <w:r>
              <w:t>string</w:t>
            </w:r>
          </w:p>
        </w:tc>
        <w:tc>
          <w:tcPr>
            <w:tcW w:w="2040" w:type="dxa"/>
          </w:tcPr>
          <w:p w14:paraId="1053E59B" w14:textId="77777777" w:rsidR="00D04A7F" w:rsidRDefault="00D04A7F">
            <w:proofErr w:type="spellStart"/>
            <w:r>
              <w:t>创建任务的成员</w:t>
            </w:r>
            <w:proofErr w:type="spellEnd"/>
            <w:r>
              <w:t xml:space="preserve"> ID</w:t>
            </w:r>
          </w:p>
        </w:tc>
        <w:tc>
          <w:tcPr>
            <w:tcW w:w="2028" w:type="dxa"/>
          </w:tcPr>
          <w:p w14:paraId="7D9C2EAA" w14:textId="77777777" w:rsidR="00D04A7F" w:rsidRDefault="00D04A7F">
            <w:pPr>
              <w:rPr>
                <w:lang w:eastAsia="zh-CN"/>
              </w:rPr>
            </w:pPr>
            <w:r>
              <w:rPr>
                <w:lang w:eastAsia="zh-CN"/>
              </w:rPr>
              <w:t>必填，关联发起任务的团队成员</w:t>
            </w:r>
          </w:p>
        </w:tc>
      </w:tr>
      <w:tr w:rsidR="00D04A7F" w14:paraId="5F85E399" w14:textId="77777777">
        <w:trPr>
          <w:jc w:val="center"/>
        </w:trPr>
        <w:tc>
          <w:tcPr>
            <w:tcW w:w="2595" w:type="dxa"/>
          </w:tcPr>
          <w:p w14:paraId="6F69CEA8" w14:textId="77777777" w:rsidR="00D04A7F" w:rsidRDefault="00D04A7F">
            <w:proofErr w:type="spellStart"/>
            <w:r>
              <w:t>routing_policy_id</w:t>
            </w:r>
            <w:proofErr w:type="spellEnd"/>
          </w:p>
        </w:tc>
        <w:tc>
          <w:tcPr>
            <w:tcW w:w="2057" w:type="dxa"/>
          </w:tcPr>
          <w:p w14:paraId="492A0854" w14:textId="77777777" w:rsidR="00D04A7F" w:rsidRDefault="00D04A7F">
            <w:r>
              <w:t>string / null</w:t>
            </w:r>
          </w:p>
        </w:tc>
        <w:tc>
          <w:tcPr>
            <w:tcW w:w="2040" w:type="dxa"/>
          </w:tcPr>
          <w:p w14:paraId="6C8E5DBF" w14:textId="77777777" w:rsidR="00D04A7F" w:rsidRDefault="00D04A7F">
            <w:pPr>
              <w:rPr>
                <w:lang w:eastAsia="zh-CN"/>
              </w:rPr>
            </w:pPr>
            <w:r>
              <w:rPr>
                <w:lang w:eastAsia="zh-CN"/>
              </w:rPr>
              <w:t>关联的默认 AI 组合 ID</w:t>
            </w:r>
          </w:p>
        </w:tc>
        <w:tc>
          <w:tcPr>
            <w:tcW w:w="2028" w:type="dxa"/>
          </w:tcPr>
          <w:p w14:paraId="2CAF636C" w14:textId="77777777" w:rsidR="00D04A7F" w:rsidRDefault="00D04A7F">
            <w:pPr>
              <w:rPr>
                <w:lang w:eastAsia="zh-CN"/>
              </w:rPr>
            </w:pPr>
            <w:r>
              <w:rPr>
                <w:lang w:eastAsia="zh-CN"/>
              </w:rPr>
              <w:t>使用默认组合时关联路由策略</w:t>
            </w:r>
          </w:p>
        </w:tc>
      </w:tr>
      <w:tr w:rsidR="00D04A7F" w14:paraId="1C96B5C3" w14:textId="77777777">
        <w:trPr>
          <w:jc w:val="center"/>
        </w:trPr>
        <w:tc>
          <w:tcPr>
            <w:tcW w:w="2595" w:type="dxa"/>
          </w:tcPr>
          <w:p w14:paraId="2E795BB8" w14:textId="77777777" w:rsidR="00D04A7F" w:rsidRDefault="00D04A7F">
            <w:proofErr w:type="spellStart"/>
            <w:r>
              <w:t>routing_source</w:t>
            </w:r>
            <w:proofErr w:type="spellEnd"/>
          </w:p>
        </w:tc>
        <w:tc>
          <w:tcPr>
            <w:tcW w:w="2057" w:type="dxa"/>
          </w:tcPr>
          <w:p w14:paraId="00C07458" w14:textId="77777777" w:rsidR="00D04A7F" w:rsidRDefault="00D04A7F">
            <w:proofErr w:type="spellStart"/>
            <w:r>
              <w:t>enum</w:t>
            </w:r>
            <w:proofErr w:type="spellEnd"/>
          </w:p>
        </w:tc>
        <w:tc>
          <w:tcPr>
            <w:tcW w:w="2040" w:type="dxa"/>
          </w:tcPr>
          <w:p w14:paraId="723C06EB" w14:textId="77777777" w:rsidR="00D04A7F" w:rsidRDefault="00D04A7F">
            <w:proofErr w:type="spellStart"/>
            <w:r>
              <w:t>team_default、member_override、system_fallback</w:t>
            </w:r>
            <w:proofErr w:type="spellEnd"/>
          </w:p>
        </w:tc>
        <w:tc>
          <w:tcPr>
            <w:tcW w:w="2028" w:type="dxa"/>
          </w:tcPr>
          <w:p w14:paraId="03E252FF" w14:textId="77777777" w:rsidR="00D04A7F" w:rsidRDefault="00D04A7F">
            <w:pPr>
              <w:rPr>
                <w:lang w:eastAsia="zh-CN"/>
              </w:rPr>
            </w:pPr>
            <w:r>
              <w:rPr>
                <w:lang w:eastAsia="zh-CN"/>
              </w:rPr>
              <w:t>必填，记录本次路由来源</w:t>
            </w:r>
          </w:p>
        </w:tc>
      </w:tr>
    </w:tbl>
    <w:p w14:paraId="5CC7CB5C" w14:textId="77777777" w:rsidR="00B5691B" w:rsidRDefault="00000000">
      <w:pPr>
        <w:pStyle w:val="31"/>
      </w:pPr>
      <w:r>
        <w:t xml:space="preserve">5.3.7 </w:t>
      </w:r>
      <w:proofErr w:type="spellStart"/>
      <w:r>
        <w:t>HumanInteractionRequest</w:t>
      </w:r>
      <w:proofErr w:type="spellEnd"/>
    </w:p>
    <w:tbl>
      <w:tblPr>
        <w:tblStyle w:val="af4"/>
        <w:tblW w:w="0" w:type="auto"/>
        <w:tblLook w:val="04A0" w:firstRow="1" w:lastRow="0" w:firstColumn="1" w:lastColumn="0" w:noHBand="0" w:noVBand="1"/>
      </w:tblPr>
      <w:tblGrid>
        <w:gridCol w:w="2835"/>
        <w:gridCol w:w="2835"/>
        <w:gridCol w:w="2835"/>
      </w:tblGrid>
      <w:tr w:rsidR="00B5691B" w14:paraId="02AB7F8A" w14:textId="77777777">
        <w:tc>
          <w:tcPr>
            <w:tcW w:w="2835" w:type="dxa"/>
          </w:tcPr>
          <w:p w14:paraId="77D17A3C" w14:textId="77777777" w:rsidR="00B5691B" w:rsidRDefault="00000000">
            <w:r>
              <w:t>字段名</w:t>
            </w:r>
          </w:p>
        </w:tc>
        <w:tc>
          <w:tcPr>
            <w:tcW w:w="2835" w:type="dxa"/>
          </w:tcPr>
          <w:p w14:paraId="3A4B4CA1" w14:textId="77777777" w:rsidR="00B5691B" w:rsidRDefault="00000000">
            <w:r>
              <w:t>类型</w:t>
            </w:r>
          </w:p>
        </w:tc>
        <w:tc>
          <w:tcPr>
            <w:tcW w:w="2835" w:type="dxa"/>
          </w:tcPr>
          <w:p w14:paraId="75C787A3" w14:textId="77777777" w:rsidR="00B5691B" w:rsidRDefault="00000000">
            <w:r>
              <w:t>说明</w:t>
            </w:r>
          </w:p>
        </w:tc>
      </w:tr>
      <w:tr w:rsidR="00B5691B" w14:paraId="165F53CD" w14:textId="77777777">
        <w:tc>
          <w:tcPr>
            <w:tcW w:w="2835" w:type="dxa"/>
          </w:tcPr>
          <w:p w14:paraId="08488669" w14:textId="77777777" w:rsidR="00B5691B" w:rsidRDefault="00000000">
            <w:r>
              <w:t>request_id</w:t>
            </w:r>
          </w:p>
        </w:tc>
        <w:tc>
          <w:tcPr>
            <w:tcW w:w="2835" w:type="dxa"/>
          </w:tcPr>
          <w:p w14:paraId="6159233E" w14:textId="77777777" w:rsidR="00B5691B" w:rsidRDefault="00000000">
            <w:r>
              <w:t>string</w:t>
            </w:r>
          </w:p>
        </w:tc>
        <w:tc>
          <w:tcPr>
            <w:tcW w:w="2835" w:type="dxa"/>
          </w:tcPr>
          <w:p w14:paraId="33A9DBBB" w14:textId="77777777" w:rsidR="00B5691B" w:rsidRDefault="00000000">
            <w:r>
              <w:t>请求唯一标识</w:t>
            </w:r>
          </w:p>
        </w:tc>
      </w:tr>
      <w:tr w:rsidR="00B5691B" w14:paraId="43608B82" w14:textId="77777777">
        <w:tc>
          <w:tcPr>
            <w:tcW w:w="2835" w:type="dxa"/>
          </w:tcPr>
          <w:p w14:paraId="621EA228" w14:textId="77777777" w:rsidR="00B5691B" w:rsidRDefault="00000000">
            <w:r>
              <w:t>task_id</w:t>
            </w:r>
          </w:p>
        </w:tc>
        <w:tc>
          <w:tcPr>
            <w:tcW w:w="2835" w:type="dxa"/>
          </w:tcPr>
          <w:p w14:paraId="4C3FCBB2" w14:textId="77777777" w:rsidR="00B5691B" w:rsidRDefault="00000000">
            <w:r>
              <w:t>string</w:t>
            </w:r>
          </w:p>
        </w:tc>
        <w:tc>
          <w:tcPr>
            <w:tcW w:w="2835" w:type="dxa"/>
          </w:tcPr>
          <w:p w14:paraId="46764C79" w14:textId="77777777" w:rsidR="00B5691B" w:rsidRDefault="00000000">
            <w:r>
              <w:t>关联任务 ID</w:t>
            </w:r>
          </w:p>
        </w:tc>
      </w:tr>
      <w:tr w:rsidR="00B5691B" w14:paraId="3FB957BB" w14:textId="77777777">
        <w:tc>
          <w:tcPr>
            <w:tcW w:w="2835" w:type="dxa"/>
          </w:tcPr>
          <w:p w14:paraId="69D4D3FD" w14:textId="77777777" w:rsidR="00B5691B" w:rsidRDefault="00000000">
            <w:r>
              <w:t>stage_id</w:t>
            </w:r>
          </w:p>
        </w:tc>
        <w:tc>
          <w:tcPr>
            <w:tcW w:w="2835" w:type="dxa"/>
          </w:tcPr>
          <w:p w14:paraId="24D581FB" w14:textId="77777777" w:rsidR="00B5691B" w:rsidRDefault="00000000">
            <w:r>
              <w:t>string</w:t>
            </w:r>
          </w:p>
        </w:tc>
        <w:tc>
          <w:tcPr>
            <w:tcW w:w="2835" w:type="dxa"/>
          </w:tcPr>
          <w:p w14:paraId="2DE83155" w14:textId="77777777" w:rsidR="00B5691B" w:rsidRDefault="00000000">
            <w:r>
              <w:t>关联阶段 ID</w:t>
            </w:r>
          </w:p>
        </w:tc>
      </w:tr>
      <w:tr w:rsidR="00B5691B" w14:paraId="2C4724E1" w14:textId="77777777">
        <w:tc>
          <w:tcPr>
            <w:tcW w:w="2835" w:type="dxa"/>
          </w:tcPr>
          <w:p w14:paraId="44677035" w14:textId="77777777" w:rsidR="00B5691B" w:rsidRDefault="00000000">
            <w:r>
              <w:t>trigger_mode</w:t>
            </w:r>
          </w:p>
        </w:tc>
        <w:tc>
          <w:tcPr>
            <w:tcW w:w="2835" w:type="dxa"/>
          </w:tcPr>
          <w:p w14:paraId="4F4881D6" w14:textId="77777777" w:rsidR="00B5691B" w:rsidRDefault="00000000">
            <w:r>
              <w:t>enum</w:t>
            </w:r>
          </w:p>
        </w:tc>
        <w:tc>
          <w:tcPr>
            <w:tcW w:w="2835" w:type="dxa"/>
          </w:tcPr>
          <w:p w14:paraId="2BA9CDC1" w14:textId="77777777" w:rsidR="00B5691B" w:rsidRDefault="00000000">
            <w:r>
              <w:t>before_run、in_run</w:t>
            </w:r>
          </w:p>
        </w:tc>
      </w:tr>
      <w:tr w:rsidR="00B5691B" w14:paraId="26AE1B7E" w14:textId="77777777">
        <w:tc>
          <w:tcPr>
            <w:tcW w:w="2835" w:type="dxa"/>
          </w:tcPr>
          <w:p w14:paraId="405E9551" w14:textId="77777777" w:rsidR="00B5691B" w:rsidRDefault="00000000">
            <w:r>
              <w:t>assignee_type</w:t>
            </w:r>
          </w:p>
        </w:tc>
        <w:tc>
          <w:tcPr>
            <w:tcW w:w="2835" w:type="dxa"/>
          </w:tcPr>
          <w:p w14:paraId="07932C81" w14:textId="77777777" w:rsidR="00B5691B" w:rsidRDefault="00000000">
            <w:r>
              <w:t>enum</w:t>
            </w:r>
          </w:p>
        </w:tc>
        <w:tc>
          <w:tcPr>
            <w:tcW w:w="2835" w:type="dxa"/>
          </w:tcPr>
          <w:p w14:paraId="341F0FCE" w14:textId="77777777" w:rsidR="00B5691B" w:rsidRDefault="00000000">
            <w:r>
              <w:t>member、role、candidate_pool</w:t>
            </w:r>
          </w:p>
        </w:tc>
      </w:tr>
      <w:tr w:rsidR="00B5691B" w14:paraId="3482E89F" w14:textId="77777777">
        <w:tc>
          <w:tcPr>
            <w:tcW w:w="2835" w:type="dxa"/>
          </w:tcPr>
          <w:p w14:paraId="00617975" w14:textId="77777777" w:rsidR="00B5691B" w:rsidRDefault="00000000">
            <w:r>
              <w:t>assignee_value</w:t>
            </w:r>
          </w:p>
        </w:tc>
        <w:tc>
          <w:tcPr>
            <w:tcW w:w="2835" w:type="dxa"/>
          </w:tcPr>
          <w:p w14:paraId="367D3853" w14:textId="77777777" w:rsidR="00B5691B" w:rsidRDefault="00000000">
            <w:r>
              <w:t>string / json</w:t>
            </w:r>
          </w:p>
        </w:tc>
        <w:tc>
          <w:tcPr>
            <w:tcW w:w="2835" w:type="dxa"/>
          </w:tcPr>
          <w:p w14:paraId="7CE6922E" w14:textId="77777777" w:rsidR="00B5691B" w:rsidRDefault="00000000">
            <w:r>
              <w:t>参与人配置</w:t>
            </w:r>
          </w:p>
        </w:tc>
      </w:tr>
      <w:tr w:rsidR="00B5691B" w14:paraId="461F26F2" w14:textId="77777777">
        <w:tc>
          <w:tcPr>
            <w:tcW w:w="2835" w:type="dxa"/>
          </w:tcPr>
          <w:p w14:paraId="1D22E39F" w14:textId="77777777" w:rsidR="00B5691B" w:rsidRDefault="00000000">
            <w:r>
              <w:t>action_options</w:t>
            </w:r>
          </w:p>
        </w:tc>
        <w:tc>
          <w:tcPr>
            <w:tcW w:w="2835" w:type="dxa"/>
          </w:tcPr>
          <w:p w14:paraId="5E8305A7" w14:textId="77777777" w:rsidR="00B5691B" w:rsidRDefault="00000000">
            <w:r>
              <w:t>json</w:t>
            </w:r>
          </w:p>
        </w:tc>
        <w:tc>
          <w:tcPr>
            <w:tcW w:w="2835" w:type="dxa"/>
          </w:tcPr>
          <w:p w14:paraId="637CCF07" w14:textId="77777777" w:rsidR="00B5691B" w:rsidRDefault="00000000">
            <w:r>
              <w:t>允许执行的操作集合</w:t>
            </w:r>
          </w:p>
        </w:tc>
      </w:tr>
      <w:tr w:rsidR="00B5691B" w14:paraId="1FE6BB7F" w14:textId="77777777">
        <w:tc>
          <w:tcPr>
            <w:tcW w:w="2835" w:type="dxa"/>
          </w:tcPr>
          <w:p w14:paraId="3425DEDE" w14:textId="77777777" w:rsidR="00B5691B" w:rsidRDefault="00000000">
            <w:r>
              <w:t>status</w:t>
            </w:r>
          </w:p>
        </w:tc>
        <w:tc>
          <w:tcPr>
            <w:tcW w:w="2835" w:type="dxa"/>
          </w:tcPr>
          <w:p w14:paraId="2BE3B308" w14:textId="77777777" w:rsidR="00B5691B" w:rsidRDefault="00000000">
            <w:r>
              <w:t>enum</w:t>
            </w:r>
          </w:p>
        </w:tc>
        <w:tc>
          <w:tcPr>
            <w:tcW w:w="2835" w:type="dxa"/>
          </w:tcPr>
          <w:p w14:paraId="5957FF37" w14:textId="77777777" w:rsidR="00B5691B" w:rsidRDefault="00000000">
            <w:r>
              <w:t>pending、confirmed、modified、</w:t>
            </w:r>
            <w:r>
              <w:lastRenderedPageBreak/>
              <w:t>rejected、reassigned、expired、skipped</w:t>
            </w:r>
          </w:p>
        </w:tc>
      </w:tr>
      <w:tr w:rsidR="00B5691B" w14:paraId="2FCAA435" w14:textId="77777777">
        <w:tc>
          <w:tcPr>
            <w:tcW w:w="2835" w:type="dxa"/>
          </w:tcPr>
          <w:p w14:paraId="71B3BACB" w14:textId="77777777" w:rsidR="00B5691B" w:rsidRDefault="00000000">
            <w:r>
              <w:lastRenderedPageBreak/>
              <w:t>timeout_at</w:t>
            </w:r>
          </w:p>
        </w:tc>
        <w:tc>
          <w:tcPr>
            <w:tcW w:w="2835" w:type="dxa"/>
          </w:tcPr>
          <w:p w14:paraId="1711FEC7" w14:textId="77777777" w:rsidR="00B5691B" w:rsidRDefault="00000000">
            <w:r>
              <w:t>datetime / null</w:t>
            </w:r>
          </w:p>
        </w:tc>
        <w:tc>
          <w:tcPr>
            <w:tcW w:w="2835" w:type="dxa"/>
          </w:tcPr>
          <w:p w14:paraId="2867C3AE" w14:textId="77777777" w:rsidR="00B5691B" w:rsidRDefault="00000000">
            <w:r>
              <w:t>超时处理时间</w:t>
            </w:r>
          </w:p>
        </w:tc>
      </w:tr>
      <w:tr w:rsidR="00B5691B" w14:paraId="78DA0C7D" w14:textId="77777777">
        <w:tc>
          <w:tcPr>
            <w:tcW w:w="2835" w:type="dxa"/>
          </w:tcPr>
          <w:p w14:paraId="0C0A4F5D" w14:textId="77777777" w:rsidR="00B5691B" w:rsidRDefault="00000000">
            <w:r>
              <w:t>decision_payload</w:t>
            </w:r>
          </w:p>
        </w:tc>
        <w:tc>
          <w:tcPr>
            <w:tcW w:w="2835" w:type="dxa"/>
          </w:tcPr>
          <w:p w14:paraId="0293488E" w14:textId="77777777" w:rsidR="00B5691B" w:rsidRDefault="00000000">
            <w:r>
              <w:t>json / null</w:t>
            </w:r>
          </w:p>
        </w:tc>
        <w:tc>
          <w:tcPr>
            <w:tcW w:w="2835" w:type="dxa"/>
          </w:tcPr>
          <w:p w14:paraId="675311AD" w14:textId="77777777" w:rsidR="00B5691B" w:rsidRDefault="00000000">
            <w:pPr>
              <w:rPr>
                <w:lang w:eastAsia="zh-CN"/>
              </w:rPr>
            </w:pPr>
            <w:r>
              <w:rPr>
                <w:lang w:eastAsia="zh-CN"/>
              </w:rPr>
              <w:t>人工补充内容或处理结果</w:t>
            </w:r>
          </w:p>
        </w:tc>
      </w:tr>
      <w:tr w:rsidR="00B5691B" w14:paraId="4FCAB6EC" w14:textId="77777777">
        <w:tc>
          <w:tcPr>
            <w:tcW w:w="2835" w:type="dxa"/>
          </w:tcPr>
          <w:p w14:paraId="601E04CE" w14:textId="77777777" w:rsidR="00B5691B" w:rsidRDefault="00000000">
            <w:proofErr w:type="spellStart"/>
            <w:r>
              <w:t>created_at</w:t>
            </w:r>
            <w:proofErr w:type="spellEnd"/>
          </w:p>
        </w:tc>
        <w:tc>
          <w:tcPr>
            <w:tcW w:w="2835" w:type="dxa"/>
          </w:tcPr>
          <w:p w14:paraId="7AAB342A" w14:textId="77777777" w:rsidR="00B5691B" w:rsidRDefault="00000000">
            <w:r>
              <w:t>datetime</w:t>
            </w:r>
          </w:p>
        </w:tc>
        <w:tc>
          <w:tcPr>
            <w:tcW w:w="2835" w:type="dxa"/>
          </w:tcPr>
          <w:p w14:paraId="14FD2D97" w14:textId="77777777" w:rsidR="00B5691B" w:rsidRDefault="00000000">
            <w:r>
              <w:t>创建时间</w:t>
            </w:r>
          </w:p>
        </w:tc>
      </w:tr>
      <w:tr w:rsidR="00B5691B" w14:paraId="6E14B352" w14:textId="77777777">
        <w:tc>
          <w:tcPr>
            <w:tcW w:w="2835" w:type="dxa"/>
          </w:tcPr>
          <w:p w14:paraId="2ED85700" w14:textId="77777777" w:rsidR="00B5691B" w:rsidRDefault="00000000">
            <w:r>
              <w:t>responded_at</w:t>
            </w:r>
          </w:p>
        </w:tc>
        <w:tc>
          <w:tcPr>
            <w:tcW w:w="2835" w:type="dxa"/>
          </w:tcPr>
          <w:p w14:paraId="3C8E579E" w14:textId="77777777" w:rsidR="00B5691B" w:rsidRDefault="00000000">
            <w:r>
              <w:t>datetime / null</w:t>
            </w:r>
          </w:p>
        </w:tc>
        <w:tc>
          <w:tcPr>
            <w:tcW w:w="2835" w:type="dxa"/>
          </w:tcPr>
          <w:p w14:paraId="3BC42037" w14:textId="77777777" w:rsidR="00B5691B" w:rsidRDefault="00000000">
            <w:r>
              <w:t>处理时间</w:t>
            </w:r>
          </w:p>
        </w:tc>
      </w:tr>
      <w:tr w:rsidR="00B5691B" w14:paraId="374E38EF" w14:textId="77777777">
        <w:tc>
          <w:tcPr>
            <w:tcW w:w="2835" w:type="dxa"/>
          </w:tcPr>
          <w:p w14:paraId="2B304CB9" w14:textId="77777777" w:rsidR="00B5691B" w:rsidRDefault="00000000">
            <w:r>
              <w:t>version_id</w:t>
            </w:r>
          </w:p>
        </w:tc>
        <w:tc>
          <w:tcPr>
            <w:tcW w:w="2835" w:type="dxa"/>
          </w:tcPr>
          <w:p w14:paraId="76FC1977" w14:textId="77777777" w:rsidR="00B5691B" w:rsidRDefault="00000000">
            <w:r>
              <w:t>string / null</w:t>
            </w:r>
          </w:p>
        </w:tc>
        <w:tc>
          <w:tcPr>
            <w:tcW w:w="2835" w:type="dxa"/>
          </w:tcPr>
          <w:p w14:paraId="4069D647" w14:textId="77777777" w:rsidR="00B5691B" w:rsidRDefault="00000000">
            <w:pPr>
              <w:rPr>
                <w:lang w:eastAsia="zh-CN"/>
              </w:rPr>
            </w:pPr>
            <w:r>
              <w:rPr>
                <w:lang w:eastAsia="zh-CN"/>
              </w:rPr>
              <w:t>关联流程版本或阶段版本</w:t>
            </w:r>
          </w:p>
        </w:tc>
      </w:tr>
    </w:tbl>
    <w:p w14:paraId="4EEB0C2E" w14:textId="77777777" w:rsidR="00D04A7F" w:rsidRDefault="00D04A7F">
      <w:pPr>
        <w:rPr>
          <w:lang w:eastAsia="zh-CN"/>
        </w:rPr>
      </w:pPr>
    </w:p>
    <w:p w14:paraId="2A3F1502" w14:textId="77777777" w:rsidR="00D04A7F" w:rsidRDefault="00D04A7F">
      <w:pPr>
        <w:pStyle w:val="21"/>
      </w:pPr>
      <w:bookmarkStart w:id="31" w:name="_Toc227265670"/>
      <w:r>
        <w:t xml:space="preserve">5.3 </w:t>
      </w:r>
      <w:proofErr w:type="spellStart"/>
      <w:r>
        <w:t>TokenLedger</w:t>
      </w:r>
      <w:proofErr w:type="spellEnd"/>
      <w:r>
        <w:t xml:space="preserve"> </w:t>
      </w:r>
      <w:r>
        <w:t>与</w:t>
      </w:r>
      <w:r>
        <w:t xml:space="preserve"> </w:t>
      </w:r>
      <w:proofErr w:type="spellStart"/>
      <w:r>
        <w:t>QuotaAccount</w:t>
      </w:r>
      <w:proofErr w:type="spellEnd"/>
      <w:r>
        <w:t xml:space="preserve"> </w:t>
      </w:r>
      <w:proofErr w:type="spellStart"/>
      <w:r>
        <w:t>字段要求</w:t>
      </w:r>
      <w:bookmarkEnd w:id="31"/>
      <w:proofErr w:type="spellEnd"/>
    </w:p>
    <w:p w14:paraId="5115AE77" w14:textId="77777777" w:rsidR="00D04A7F" w:rsidRDefault="00D04A7F">
      <w:pPr>
        <w:pStyle w:val="31"/>
      </w:pPr>
      <w:r>
        <w:t xml:space="preserve">5.3.1 </w:t>
      </w:r>
      <w:proofErr w:type="spellStart"/>
      <w:r>
        <w:t>QuotaAccount</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35"/>
        <w:gridCol w:w="2835"/>
        <w:gridCol w:w="2835"/>
      </w:tblGrid>
      <w:tr w:rsidR="00D04A7F" w14:paraId="3C8DBE77" w14:textId="77777777">
        <w:trPr>
          <w:jc w:val="center"/>
        </w:trPr>
        <w:tc>
          <w:tcPr>
            <w:tcW w:w="2835" w:type="dxa"/>
            <w:shd w:val="clear" w:color="auto" w:fill="D9D9D9"/>
            <w:vAlign w:val="center"/>
          </w:tcPr>
          <w:p w14:paraId="47D2E2AC" w14:textId="77777777" w:rsidR="00D04A7F" w:rsidRDefault="00D04A7F">
            <w:pPr>
              <w:ind w:firstLine="0"/>
              <w:jc w:val="center"/>
            </w:pPr>
            <w:proofErr w:type="spellStart"/>
            <w:r>
              <w:rPr>
                <w:b/>
                <w:sz w:val="21"/>
              </w:rPr>
              <w:t>字段名</w:t>
            </w:r>
            <w:proofErr w:type="spellEnd"/>
          </w:p>
        </w:tc>
        <w:tc>
          <w:tcPr>
            <w:tcW w:w="2835" w:type="dxa"/>
            <w:shd w:val="clear" w:color="auto" w:fill="D9D9D9"/>
            <w:vAlign w:val="center"/>
          </w:tcPr>
          <w:p w14:paraId="004EB95B" w14:textId="77777777" w:rsidR="00D04A7F" w:rsidRDefault="00D04A7F">
            <w:pPr>
              <w:ind w:firstLine="0"/>
              <w:jc w:val="center"/>
            </w:pPr>
            <w:proofErr w:type="spellStart"/>
            <w:r>
              <w:rPr>
                <w:b/>
                <w:sz w:val="21"/>
              </w:rPr>
              <w:t>类型</w:t>
            </w:r>
            <w:proofErr w:type="spellEnd"/>
          </w:p>
        </w:tc>
        <w:tc>
          <w:tcPr>
            <w:tcW w:w="2835" w:type="dxa"/>
            <w:shd w:val="clear" w:color="auto" w:fill="D9D9D9"/>
            <w:vAlign w:val="center"/>
          </w:tcPr>
          <w:p w14:paraId="67297581" w14:textId="77777777" w:rsidR="00D04A7F" w:rsidRDefault="00D04A7F">
            <w:pPr>
              <w:ind w:firstLine="0"/>
              <w:jc w:val="center"/>
            </w:pPr>
            <w:proofErr w:type="spellStart"/>
            <w:r>
              <w:rPr>
                <w:b/>
                <w:sz w:val="21"/>
              </w:rPr>
              <w:t>说明</w:t>
            </w:r>
            <w:proofErr w:type="spellEnd"/>
          </w:p>
        </w:tc>
      </w:tr>
      <w:tr w:rsidR="00D04A7F" w14:paraId="55340F59" w14:textId="77777777">
        <w:trPr>
          <w:jc w:val="center"/>
        </w:trPr>
        <w:tc>
          <w:tcPr>
            <w:tcW w:w="2835" w:type="dxa"/>
            <w:vAlign w:val="center"/>
          </w:tcPr>
          <w:p w14:paraId="24D0B2F9" w14:textId="77777777" w:rsidR="00D04A7F" w:rsidRDefault="00D04A7F">
            <w:pPr>
              <w:ind w:firstLine="0"/>
            </w:pPr>
            <w:proofErr w:type="spellStart"/>
            <w:r>
              <w:rPr>
                <w:rFonts w:ascii="Consolas" w:eastAsia="Consolas" w:hAnsi="Consolas"/>
                <w:sz w:val="21"/>
              </w:rPr>
              <w:t>user_id</w:t>
            </w:r>
            <w:proofErr w:type="spellEnd"/>
          </w:p>
        </w:tc>
        <w:tc>
          <w:tcPr>
            <w:tcW w:w="2835" w:type="dxa"/>
            <w:vAlign w:val="center"/>
          </w:tcPr>
          <w:p w14:paraId="756EC8D4" w14:textId="77777777" w:rsidR="00D04A7F" w:rsidRDefault="00D04A7F">
            <w:pPr>
              <w:ind w:firstLine="0"/>
            </w:pPr>
            <w:r>
              <w:rPr>
                <w:sz w:val="21"/>
              </w:rPr>
              <w:t>string</w:t>
            </w:r>
          </w:p>
        </w:tc>
        <w:tc>
          <w:tcPr>
            <w:tcW w:w="2835" w:type="dxa"/>
            <w:vAlign w:val="center"/>
          </w:tcPr>
          <w:p w14:paraId="361B6D12" w14:textId="77777777" w:rsidR="00D04A7F" w:rsidRDefault="00D04A7F">
            <w:pPr>
              <w:ind w:firstLine="0"/>
            </w:pPr>
            <w:proofErr w:type="spellStart"/>
            <w:r>
              <w:rPr>
                <w:sz w:val="21"/>
              </w:rPr>
              <w:t>用户</w:t>
            </w:r>
            <w:proofErr w:type="spellEnd"/>
            <w:r>
              <w:rPr>
                <w:sz w:val="21"/>
              </w:rPr>
              <w:t xml:space="preserve"> ID</w:t>
            </w:r>
          </w:p>
        </w:tc>
      </w:tr>
      <w:tr w:rsidR="00D04A7F" w14:paraId="02D98369" w14:textId="77777777">
        <w:trPr>
          <w:jc w:val="center"/>
        </w:trPr>
        <w:tc>
          <w:tcPr>
            <w:tcW w:w="2835" w:type="dxa"/>
            <w:vAlign w:val="center"/>
          </w:tcPr>
          <w:p w14:paraId="493DB1EF" w14:textId="77777777" w:rsidR="00D04A7F" w:rsidRDefault="00D04A7F">
            <w:pPr>
              <w:ind w:firstLine="0"/>
            </w:pPr>
            <w:proofErr w:type="spellStart"/>
            <w:r>
              <w:rPr>
                <w:rFonts w:ascii="Consolas" w:eastAsia="Consolas" w:hAnsi="Consolas"/>
                <w:sz w:val="21"/>
              </w:rPr>
              <w:t>quota_total</w:t>
            </w:r>
            <w:proofErr w:type="spellEnd"/>
          </w:p>
        </w:tc>
        <w:tc>
          <w:tcPr>
            <w:tcW w:w="2835" w:type="dxa"/>
            <w:vAlign w:val="center"/>
          </w:tcPr>
          <w:p w14:paraId="5EDFE72D" w14:textId="77777777" w:rsidR="00D04A7F" w:rsidRDefault="00D04A7F">
            <w:pPr>
              <w:ind w:firstLine="0"/>
            </w:pPr>
            <w:r>
              <w:rPr>
                <w:sz w:val="21"/>
              </w:rPr>
              <w:t>integer</w:t>
            </w:r>
          </w:p>
        </w:tc>
        <w:tc>
          <w:tcPr>
            <w:tcW w:w="2835" w:type="dxa"/>
            <w:vAlign w:val="center"/>
          </w:tcPr>
          <w:p w14:paraId="4EB4A2E1" w14:textId="77777777" w:rsidR="00D04A7F" w:rsidRDefault="00D04A7F">
            <w:pPr>
              <w:ind w:firstLine="0"/>
            </w:pPr>
            <w:proofErr w:type="spellStart"/>
            <w:r>
              <w:rPr>
                <w:sz w:val="21"/>
              </w:rPr>
              <w:t>总额度</w:t>
            </w:r>
            <w:proofErr w:type="spellEnd"/>
          </w:p>
        </w:tc>
      </w:tr>
      <w:tr w:rsidR="00D04A7F" w14:paraId="49DBAE2A" w14:textId="77777777">
        <w:trPr>
          <w:jc w:val="center"/>
        </w:trPr>
        <w:tc>
          <w:tcPr>
            <w:tcW w:w="2835" w:type="dxa"/>
            <w:vAlign w:val="center"/>
          </w:tcPr>
          <w:p w14:paraId="6D92F54F" w14:textId="77777777" w:rsidR="00D04A7F" w:rsidRDefault="00D04A7F">
            <w:pPr>
              <w:ind w:firstLine="0"/>
            </w:pPr>
            <w:proofErr w:type="spellStart"/>
            <w:r>
              <w:rPr>
                <w:rFonts w:ascii="Consolas" w:eastAsia="Consolas" w:hAnsi="Consolas"/>
                <w:sz w:val="21"/>
              </w:rPr>
              <w:t>quota_used</w:t>
            </w:r>
            <w:proofErr w:type="spellEnd"/>
          </w:p>
        </w:tc>
        <w:tc>
          <w:tcPr>
            <w:tcW w:w="2835" w:type="dxa"/>
            <w:vAlign w:val="center"/>
          </w:tcPr>
          <w:p w14:paraId="39D9D150" w14:textId="77777777" w:rsidR="00D04A7F" w:rsidRDefault="00D04A7F">
            <w:pPr>
              <w:ind w:firstLine="0"/>
            </w:pPr>
            <w:r>
              <w:rPr>
                <w:sz w:val="21"/>
              </w:rPr>
              <w:t>integer</w:t>
            </w:r>
          </w:p>
        </w:tc>
        <w:tc>
          <w:tcPr>
            <w:tcW w:w="2835" w:type="dxa"/>
            <w:vAlign w:val="center"/>
          </w:tcPr>
          <w:p w14:paraId="743FACF8" w14:textId="77777777" w:rsidR="00D04A7F" w:rsidRDefault="00D04A7F">
            <w:pPr>
              <w:ind w:firstLine="0"/>
            </w:pPr>
            <w:proofErr w:type="spellStart"/>
            <w:r>
              <w:rPr>
                <w:sz w:val="21"/>
              </w:rPr>
              <w:t>已使用额度</w:t>
            </w:r>
            <w:proofErr w:type="spellEnd"/>
          </w:p>
        </w:tc>
      </w:tr>
      <w:tr w:rsidR="00D04A7F" w14:paraId="1407FC7E" w14:textId="77777777">
        <w:trPr>
          <w:jc w:val="center"/>
        </w:trPr>
        <w:tc>
          <w:tcPr>
            <w:tcW w:w="2835" w:type="dxa"/>
            <w:vAlign w:val="center"/>
          </w:tcPr>
          <w:p w14:paraId="0BB555B5" w14:textId="77777777" w:rsidR="00D04A7F" w:rsidRDefault="00D04A7F">
            <w:pPr>
              <w:ind w:firstLine="0"/>
            </w:pPr>
            <w:proofErr w:type="spellStart"/>
            <w:r>
              <w:rPr>
                <w:rFonts w:ascii="Consolas" w:eastAsia="Consolas" w:hAnsi="Consolas"/>
                <w:sz w:val="21"/>
              </w:rPr>
              <w:t>quota_remaining</w:t>
            </w:r>
            <w:proofErr w:type="spellEnd"/>
          </w:p>
        </w:tc>
        <w:tc>
          <w:tcPr>
            <w:tcW w:w="2835" w:type="dxa"/>
            <w:vAlign w:val="center"/>
          </w:tcPr>
          <w:p w14:paraId="46A5A911" w14:textId="77777777" w:rsidR="00D04A7F" w:rsidRDefault="00D04A7F">
            <w:pPr>
              <w:ind w:firstLine="0"/>
            </w:pPr>
            <w:r>
              <w:rPr>
                <w:sz w:val="21"/>
              </w:rPr>
              <w:t>integer</w:t>
            </w:r>
          </w:p>
        </w:tc>
        <w:tc>
          <w:tcPr>
            <w:tcW w:w="2835" w:type="dxa"/>
            <w:vAlign w:val="center"/>
          </w:tcPr>
          <w:p w14:paraId="5C53C060" w14:textId="77777777" w:rsidR="00D04A7F" w:rsidRDefault="00D04A7F">
            <w:pPr>
              <w:ind w:firstLine="0"/>
            </w:pPr>
            <w:proofErr w:type="spellStart"/>
            <w:r>
              <w:rPr>
                <w:sz w:val="21"/>
              </w:rPr>
              <w:t>剩余额度</w:t>
            </w:r>
            <w:proofErr w:type="spellEnd"/>
          </w:p>
        </w:tc>
      </w:tr>
      <w:tr w:rsidR="00D04A7F" w14:paraId="3804BAFE" w14:textId="77777777">
        <w:trPr>
          <w:jc w:val="center"/>
        </w:trPr>
        <w:tc>
          <w:tcPr>
            <w:tcW w:w="2835" w:type="dxa"/>
            <w:vAlign w:val="center"/>
          </w:tcPr>
          <w:p w14:paraId="116E2A8B" w14:textId="77777777" w:rsidR="00D04A7F" w:rsidRDefault="00D04A7F">
            <w:pPr>
              <w:ind w:firstLine="0"/>
            </w:pPr>
            <w:r>
              <w:rPr>
                <w:rFonts w:ascii="Consolas" w:eastAsia="Consolas" w:hAnsi="Consolas"/>
                <w:sz w:val="21"/>
              </w:rPr>
              <w:t>status</w:t>
            </w:r>
          </w:p>
        </w:tc>
        <w:tc>
          <w:tcPr>
            <w:tcW w:w="2835" w:type="dxa"/>
            <w:vAlign w:val="center"/>
          </w:tcPr>
          <w:p w14:paraId="4A62D5E3" w14:textId="77777777" w:rsidR="00D04A7F" w:rsidRDefault="00D04A7F">
            <w:pPr>
              <w:ind w:firstLine="0"/>
            </w:pPr>
            <w:proofErr w:type="spellStart"/>
            <w:r>
              <w:rPr>
                <w:sz w:val="21"/>
              </w:rPr>
              <w:t>enum</w:t>
            </w:r>
            <w:proofErr w:type="spellEnd"/>
          </w:p>
        </w:tc>
        <w:tc>
          <w:tcPr>
            <w:tcW w:w="2835" w:type="dxa"/>
            <w:vAlign w:val="center"/>
          </w:tcPr>
          <w:p w14:paraId="4CB43291" w14:textId="77777777" w:rsidR="00D04A7F" w:rsidRDefault="00D04A7F">
            <w:pPr>
              <w:ind w:firstLine="0"/>
            </w:pPr>
            <w:proofErr w:type="spellStart"/>
            <w:r>
              <w:rPr>
                <w:rFonts w:ascii="Consolas" w:eastAsia="Consolas" w:hAnsi="Consolas"/>
                <w:sz w:val="21"/>
              </w:rPr>
              <w:t>active</w:t>
            </w:r>
            <w:r>
              <w:rPr>
                <w:sz w:val="21"/>
              </w:rPr>
              <w:t>、</w:t>
            </w:r>
            <w:r>
              <w:rPr>
                <w:rFonts w:ascii="Consolas" w:eastAsia="Consolas" w:hAnsi="Consolas"/>
                <w:sz w:val="21"/>
              </w:rPr>
              <w:t>frozen</w:t>
            </w:r>
            <w:r>
              <w:rPr>
                <w:sz w:val="21"/>
              </w:rPr>
              <w:t>、</w:t>
            </w:r>
            <w:r>
              <w:rPr>
                <w:rFonts w:ascii="Consolas" w:eastAsia="Consolas" w:hAnsi="Consolas"/>
                <w:sz w:val="21"/>
              </w:rPr>
              <w:t>exhausted</w:t>
            </w:r>
            <w:proofErr w:type="spellEnd"/>
          </w:p>
        </w:tc>
      </w:tr>
      <w:tr w:rsidR="00D04A7F" w14:paraId="7FD36A1E" w14:textId="77777777">
        <w:trPr>
          <w:jc w:val="center"/>
        </w:trPr>
        <w:tc>
          <w:tcPr>
            <w:tcW w:w="2835" w:type="dxa"/>
            <w:vAlign w:val="center"/>
          </w:tcPr>
          <w:p w14:paraId="288685B4" w14:textId="77777777" w:rsidR="00D04A7F" w:rsidRDefault="00D04A7F">
            <w:pPr>
              <w:ind w:firstLine="0"/>
            </w:pPr>
            <w:proofErr w:type="spellStart"/>
            <w:r>
              <w:rPr>
                <w:rFonts w:ascii="Consolas" w:eastAsia="Consolas" w:hAnsi="Consolas"/>
                <w:sz w:val="21"/>
              </w:rPr>
              <w:t>warning_threshold</w:t>
            </w:r>
            <w:proofErr w:type="spellEnd"/>
          </w:p>
        </w:tc>
        <w:tc>
          <w:tcPr>
            <w:tcW w:w="2835" w:type="dxa"/>
            <w:vAlign w:val="center"/>
          </w:tcPr>
          <w:p w14:paraId="4BC425A7" w14:textId="77777777" w:rsidR="00D04A7F" w:rsidRDefault="00D04A7F">
            <w:pPr>
              <w:ind w:firstLine="0"/>
            </w:pPr>
            <w:r>
              <w:rPr>
                <w:sz w:val="21"/>
              </w:rPr>
              <w:t>integer</w:t>
            </w:r>
          </w:p>
        </w:tc>
        <w:tc>
          <w:tcPr>
            <w:tcW w:w="2835" w:type="dxa"/>
            <w:vAlign w:val="center"/>
          </w:tcPr>
          <w:p w14:paraId="3EE55AA6" w14:textId="77777777" w:rsidR="00D04A7F" w:rsidRDefault="00D04A7F">
            <w:pPr>
              <w:ind w:firstLine="0"/>
            </w:pPr>
            <w:proofErr w:type="spellStart"/>
            <w:r>
              <w:rPr>
                <w:sz w:val="21"/>
              </w:rPr>
              <w:t>预警阈值</w:t>
            </w:r>
            <w:proofErr w:type="spellEnd"/>
          </w:p>
        </w:tc>
      </w:tr>
      <w:tr w:rsidR="00D04A7F" w14:paraId="56E50EB4" w14:textId="77777777">
        <w:trPr>
          <w:jc w:val="center"/>
        </w:trPr>
        <w:tc>
          <w:tcPr>
            <w:tcW w:w="2835" w:type="dxa"/>
            <w:vAlign w:val="center"/>
          </w:tcPr>
          <w:p w14:paraId="6C9AFC9A" w14:textId="77777777" w:rsidR="00D04A7F" w:rsidRDefault="00D04A7F">
            <w:pPr>
              <w:ind w:firstLine="0"/>
            </w:pPr>
            <w:proofErr w:type="spellStart"/>
            <w:r>
              <w:rPr>
                <w:rFonts w:ascii="Consolas" w:eastAsia="Consolas" w:hAnsi="Consolas"/>
                <w:sz w:val="21"/>
              </w:rPr>
              <w:t>updated_at</w:t>
            </w:r>
            <w:proofErr w:type="spellEnd"/>
          </w:p>
        </w:tc>
        <w:tc>
          <w:tcPr>
            <w:tcW w:w="2835" w:type="dxa"/>
            <w:vAlign w:val="center"/>
          </w:tcPr>
          <w:p w14:paraId="10D99BF4" w14:textId="77777777" w:rsidR="00D04A7F" w:rsidRDefault="00D04A7F">
            <w:pPr>
              <w:ind w:firstLine="0"/>
            </w:pPr>
            <w:r>
              <w:rPr>
                <w:sz w:val="21"/>
              </w:rPr>
              <w:t>datetime</w:t>
            </w:r>
          </w:p>
        </w:tc>
        <w:tc>
          <w:tcPr>
            <w:tcW w:w="2835" w:type="dxa"/>
            <w:vAlign w:val="center"/>
          </w:tcPr>
          <w:p w14:paraId="0740AACC" w14:textId="77777777" w:rsidR="00D04A7F" w:rsidRDefault="00D04A7F">
            <w:pPr>
              <w:ind w:firstLine="0"/>
            </w:pPr>
            <w:proofErr w:type="spellStart"/>
            <w:r>
              <w:rPr>
                <w:sz w:val="21"/>
              </w:rPr>
              <w:t>最近更新时间</w:t>
            </w:r>
            <w:proofErr w:type="spellEnd"/>
          </w:p>
        </w:tc>
      </w:tr>
      <w:tr w:rsidR="00D04A7F" w14:paraId="7ACCC636" w14:textId="77777777">
        <w:trPr>
          <w:jc w:val="center"/>
        </w:trPr>
        <w:tc>
          <w:tcPr>
            <w:tcW w:w="2835" w:type="dxa"/>
          </w:tcPr>
          <w:p w14:paraId="2C71EAE1" w14:textId="77777777" w:rsidR="00D04A7F" w:rsidRDefault="00D04A7F">
            <w:proofErr w:type="spellStart"/>
            <w:r>
              <w:t>team_id</w:t>
            </w:r>
            <w:proofErr w:type="spellEnd"/>
          </w:p>
        </w:tc>
        <w:tc>
          <w:tcPr>
            <w:tcW w:w="2835" w:type="dxa"/>
          </w:tcPr>
          <w:p w14:paraId="294C8B43" w14:textId="77777777" w:rsidR="00D04A7F" w:rsidRDefault="00D04A7F">
            <w:r>
              <w:t>string</w:t>
            </w:r>
          </w:p>
        </w:tc>
        <w:tc>
          <w:tcPr>
            <w:tcW w:w="2835" w:type="dxa"/>
          </w:tcPr>
          <w:p w14:paraId="788754CA" w14:textId="77777777" w:rsidR="00D04A7F" w:rsidRDefault="00D04A7F">
            <w:proofErr w:type="spellStart"/>
            <w:r>
              <w:t>所属团队</w:t>
            </w:r>
            <w:proofErr w:type="spellEnd"/>
            <w:r>
              <w:t xml:space="preserve"> ID</w:t>
            </w:r>
          </w:p>
        </w:tc>
      </w:tr>
      <w:tr w:rsidR="00D04A7F" w14:paraId="1EF96ADA" w14:textId="77777777">
        <w:trPr>
          <w:jc w:val="center"/>
        </w:trPr>
        <w:tc>
          <w:tcPr>
            <w:tcW w:w="2835" w:type="dxa"/>
          </w:tcPr>
          <w:p w14:paraId="1CDCF723" w14:textId="77777777" w:rsidR="00D04A7F" w:rsidRDefault="00D04A7F">
            <w:proofErr w:type="spellStart"/>
            <w:r>
              <w:t>scope_type</w:t>
            </w:r>
            <w:proofErr w:type="spellEnd"/>
          </w:p>
        </w:tc>
        <w:tc>
          <w:tcPr>
            <w:tcW w:w="2835" w:type="dxa"/>
          </w:tcPr>
          <w:p w14:paraId="6401B462" w14:textId="77777777" w:rsidR="00D04A7F" w:rsidRDefault="00D04A7F">
            <w:proofErr w:type="spellStart"/>
            <w:r>
              <w:t>enum</w:t>
            </w:r>
            <w:proofErr w:type="spellEnd"/>
          </w:p>
        </w:tc>
        <w:tc>
          <w:tcPr>
            <w:tcW w:w="2835" w:type="dxa"/>
          </w:tcPr>
          <w:p w14:paraId="3071F60F" w14:textId="77777777" w:rsidR="00D04A7F" w:rsidRDefault="00D04A7F">
            <w:proofErr w:type="spellStart"/>
            <w:r>
              <w:t>team、user、user_connector</w:t>
            </w:r>
            <w:proofErr w:type="spellEnd"/>
          </w:p>
        </w:tc>
      </w:tr>
      <w:tr w:rsidR="00D04A7F" w14:paraId="7AF1D0DB" w14:textId="77777777">
        <w:trPr>
          <w:jc w:val="center"/>
        </w:trPr>
        <w:tc>
          <w:tcPr>
            <w:tcW w:w="2835" w:type="dxa"/>
          </w:tcPr>
          <w:p w14:paraId="6184F905" w14:textId="77777777" w:rsidR="00D04A7F" w:rsidRDefault="00D04A7F">
            <w:proofErr w:type="spellStart"/>
            <w:r>
              <w:lastRenderedPageBreak/>
              <w:t>connector_id</w:t>
            </w:r>
            <w:proofErr w:type="spellEnd"/>
          </w:p>
        </w:tc>
        <w:tc>
          <w:tcPr>
            <w:tcW w:w="2835" w:type="dxa"/>
          </w:tcPr>
          <w:p w14:paraId="45522E20" w14:textId="77777777" w:rsidR="00D04A7F" w:rsidRDefault="00D04A7F">
            <w:r>
              <w:t>string / null</w:t>
            </w:r>
          </w:p>
        </w:tc>
        <w:tc>
          <w:tcPr>
            <w:tcW w:w="2835" w:type="dxa"/>
          </w:tcPr>
          <w:p w14:paraId="7CC05E62" w14:textId="77777777" w:rsidR="00D04A7F" w:rsidRDefault="00D04A7F">
            <w:pPr>
              <w:rPr>
                <w:lang w:eastAsia="zh-CN"/>
              </w:rPr>
            </w:pPr>
            <w:r>
              <w:rPr>
                <w:lang w:eastAsia="zh-CN"/>
              </w:rPr>
              <w:t>当额度按连接器限制时，关联的 AI 连接器 ID</w:t>
            </w:r>
          </w:p>
        </w:tc>
      </w:tr>
    </w:tbl>
    <w:p w14:paraId="29E65A1F" w14:textId="77777777" w:rsidR="00D04A7F" w:rsidRDefault="00D04A7F">
      <w:pPr>
        <w:rPr>
          <w:lang w:eastAsia="zh-CN"/>
        </w:rPr>
      </w:pPr>
    </w:p>
    <w:p w14:paraId="051C14C8" w14:textId="77777777" w:rsidR="00D04A7F" w:rsidRDefault="00D04A7F">
      <w:pPr>
        <w:pStyle w:val="31"/>
      </w:pPr>
      <w:r>
        <w:t xml:space="preserve">5.3.2 </w:t>
      </w:r>
      <w:proofErr w:type="spellStart"/>
      <w:r>
        <w:t>TokenLedger</w:t>
      </w:r>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56"/>
        <w:gridCol w:w="2835"/>
        <w:gridCol w:w="2835"/>
      </w:tblGrid>
      <w:tr w:rsidR="00D04A7F" w14:paraId="7ADBD997" w14:textId="77777777">
        <w:trPr>
          <w:jc w:val="center"/>
        </w:trPr>
        <w:tc>
          <w:tcPr>
            <w:tcW w:w="2835" w:type="dxa"/>
            <w:shd w:val="clear" w:color="auto" w:fill="D9D9D9"/>
            <w:vAlign w:val="center"/>
          </w:tcPr>
          <w:p w14:paraId="2155F501" w14:textId="77777777" w:rsidR="00D04A7F" w:rsidRDefault="00D04A7F">
            <w:pPr>
              <w:ind w:firstLine="0"/>
              <w:jc w:val="center"/>
            </w:pPr>
            <w:proofErr w:type="spellStart"/>
            <w:r>
              <w:rPr>
                <w:b/>
                <w:sz w:val="21"/>
              </w:rPr>
              <w:t>字段名</w:t>
            </w:r>
            <w:proofErr w:type="spellEnd"/>
          </w:p>
        </w:tc>
        <w:tc>
          <w:tcPr>
            <w:tcW w:w="2835" w:type="dxa"/>
            <w:shd w:val="clear" w:color="auto" w:fill="D9D9D9"/>
            <w:vAlign w:val="center"/>
          </w:tcPr>
          <w:p w14:paraId="79A4F19D" w14:textId="77777777" w:rsidR="00D04A7F" w:rsidRDefault="00D04A7F">
            <w:pPr>
              <w:ind w:firstLine="0"/>
              <w:jc w:val="center"/>
            </w:pPr>
            <w:proofErr w:type="spellStart"/>
            <w:r>
              <w:rPr>
                <w:b/>
                <w:sz w:val="21"/>
              </w:rPr>
              <w:t>类型</w:t>
            </w:r>
            <w:proofErr w:type="spellEnd"/>
          </w:p>
        </w:tc>
        <w:tc>
          <w:tcPr>
            <w:tcW w:w="2835" w:type="dxa"/>
            <w:shd w:val="clear" w:color="auto" w:fill="D9D9D9"/>
            <w:vAlign w:val="center"/>
          </w:tcPr>
          <w:p w14:paraId="47D61476" w14:textId="77777777" w:rsidR="00D04A7F" w:rsidRDefault="00D04A7F">
            <w:pPr>
              <w:ind w:firstLine="0"/>
              <w:jc w:val="center"/>
            </w:pPr>
            <w:proofErr w:type="spellStart"/>
            <w:r>
              <w:rPr>
                <w:b/>
                <w:sz w:val="21"/>
              </w:rPr>
              <w:t>说明</w:t>
            </w:r>
            <w:proofErr w:type="spellEnd"/>
          </w:p>
        </w:tc>
      </w:tr>
      <w:tr w:rsidR="00D04A7F" w14:paraId="16E0C8DE" w14:textId="77777777">
        <w:trPr>
          <w:jc w:val="center"/>
        </w:trPr>
        <w:tc>
          <w:tcPr>
            <w:tcW w:w="2835" w:type="dxa"/>
            <w:vAlign w:val="center"/>
          </w:tcPr>
          <w:p w14:paraId="5F37772E" w14:textId="77777777" w:rsidR="00D04A7F" w:rsidRDefault="00D04A7F">
            <w:pPr>
              <w:ind w:firstLine="0"/>
            </w:pPr>
            <w:proofErr w:type="spellStart"/>
            <w:r>
              <w:rPr>
                <w:rFonts w:ascii="Consolas" w:eastAsia="Consolas" w:hAnsi="Consolas"/>
                <w:sz w:val="21"/>
              </w:rPr>
              <w:t>ledger_id</w:t>
            </w:r>
            <w:proofErr w:type="spellEnd"/>
          </w:p>
        </w:tc>
        <w:tc>
          <w:tcPr>
            <w:tcW w:w="2835" w:type="dxa"/>
            <w:vAlign w:val="center"/>
          </w:tcPr>
          <w:p w14:paraId="6DE40D54" w14:textId="77777777" w:rsidR="00D04A7F" w:rsidRDefault="00D04A7F">
            <w:pPr>
              <w:ind w:firstLine="0"/>
            </w:pPr>
            <w:r>
              <w:rPr>
                <w:sz w:val="21"/>
              </w:rPr>
              <w:t>string</w:t>
            </w:r>
          </w:p>
        </w:tc>
        <w:tc>
          <w:tcPr>
            <w:tcW w:w="2835" w:type="dxa"/>
            <w:vAlign w:val="center"/>
          </w:tcPr>
          <w:p w14:paraId="60E045C0" w14:textId="77777777" w:rsidR="00D04A7F" w:rsidRDefault="00D04A7F">
            <w:pPr>
              <w:ind w:firstLine="0"/>
            </w:pPr>
            <w:proofErr w:type="spellStart"/>
            <w:r>
              <w:rPr>
                <w:sz w:val="21"/>
              </w:rPr>
              <w:t>流水</w:t>
            </w:r>
            <w:proofErr w:type="spellEnd"/>
            <w:r>
              <w:rPr>
                <w:sz w:val="21"/>
              </w:rPr>
              <w:t xml:space="preserve"> ID</w:t>
            </w:r>
          </w:p>
        </w:tc>
      </w:tr>
      <w:tr w:rsidR="00D04A7F" w14:paraId="1EC1CE88" w14:textId="77777777">
        <w:trPr>
          <w:jc w:val="center"/>
        </w:trPr>
        <w:tc>
          <w:tcPr>
            <w:tcW w:w="2835" w:type="dxa"/>
            <w:vAlign w:val="center"/>
          </w:tcPr>
          <w:p w14:paraId="4886B8A0" w14:textId="77777777" w:rsidR="00D04A7F" w:rsidRDefault="00D04A7F">
            <w:pPr>
              <w:ind w:firstLine="0"/>
            </w:pPr>
            <w:proofErr w:type="spellStart"/>
            <w:r>
              <w:rPr>
                <w:rFonts w:ascii="Consolas" w:eastAsia="Consolas" w:hAnsi="Consolas"/>
                <w:sz w:val="21"/>
              </w:rPr>
              <w:t>user_id</w:t>
            </w:r>
            <w:proofErr w:type="spellEnd"/>
          </w:p>
        </w:tc>
        <w:tc>
          <w:tcPr>
            <w:tcW w:w="2835" w:type="dxa"/>
            <w:vAlign w:val="center"/>
          </w:tcPr>
          <w:p w14:paraId="7365B301" w14:textId="77777777" w:rsidR="00D04A7F" w:rsidRDefault="00D04A7F">
            <w:pPr>
              <w:ind w:firstLine="0"/>
            </w:pPr>
            <w:r>
              <w:rPr>
                <w:sz w:val="21"/>
              </w:rPr>
              <w:t>string</w:t>
            </w:r>
          </w:p>
        </w:tc>
        <w:tc>
          <w:tcPr>
            <w:tcW w:w="2835" w:type="dxa"/>
            <w:vAlign w:val="center"/>
          </w:tcPr>
          <w:p w14:paraId="1F91283F" w14:textId="77777777" w:rsidR="00D04A7F" w:rsidRDefault="00D04A7F">
            <w:pPr>
              <w:ind w:firstLine="0"/>
            </w:pPr>
            <w:proofErr w:type="spellStart"/>
            <w:r>
              <w:rPr>
                <w:sz w:val="21"/>
              </w:rPr>
              <w:t>调用用户</w:t>
            </w:r>
            <w:proofErr w:type="spellEnd"/>
          </w:p>
        </w:tc>
      </w:tr>
      <w:tr w:rsidR="00D04A7F" w14:paraId="696B11E2" w14:textId="77777777">
        <w:trPr>
          <w:jc w:val="center"/>
        </w:trPr>
        <w:tc>
          <w:tcPr>
            <w:tcW w:w="2835" w:type="dxa"/>
            <w:vAlign w:val="center"/>
          </w:tcPr>
          <w:p w14:paraId="0C1D027D" w14:textId="77777777" w:rsidR="00D04A7F" w:rsidRDefault="00D04A7F">
            <w:pPr>
              <w:ind w:firstLine="0"/>
            </w:pPr>
            <w:proofErr w:type="spellStart"/>
            <w:r>
              <w:rPr>
                <w:rFonts w:ascii="Consolas" w:eastAsia="Consolas" w:hAnsi="Consolas"/>
                <w:sz w:val="21"/>
              </w:rPr>
              <w:t>task_id</w:t>
            </w:r>
            <w:proofErr w:type="spellEnd"/>
          </w:p>
        </w:tc>
        <w:tc>
          <w:tcPr>
            <w:tcW w:w="2835" w:type="dxa"/>
            <w:vAlign w:val="center"/>
          </w:tcPr>
          <w:p w14:paraId="4FF52909" w14:textId="77777777" w:rsidR="00D04A7F" w:rsidRDefault="00D04A7F">
            <w:pPr>
              <w:ind w:firstLine="0"/>
            </w:pPr>
            <w:r>
              <w:rPr>
                <w:sz w:val="21"/>
              </w:rPr>
              <w:t>string</w:t>
            </w:r>
          </w:p>
        </w:tc>
        <w:tc>
          <w:tcPr>
            <w:tcW w:w="2835" w:type="dxa"/>
            <w:vAlign w:val="center"/>
          </w:tcPr>
          <w:p w14:paraId="0B341DE2" w14:textId="77777777" w:rsidR="00D04A7F" w:rsidRDefault="00D04A7F">
            <w:pPr>
              <w:ind w:firstLine="0"/>
            </w:pPr>
            <w:proofErr w:type="spellStart"/>
            <w:r>
              <w:rPr>
                <w:sz w:val="21"/>
              </w:rPr>
              <w:t>关联任务</w:t>
            </w:r>
            <w:proofErr w:type="spellEnd"/>
          </w:p>
        </w:tc>
      </w:tr>
      <w:tr w:rsidR="00D04A7F" w14:paraId="4414F6B9" w14:textId="77777777">
        <w:trPr>
          <w:jc w:val="center"/>
        </w:trPr>
        <w:tc>
          <w:tcPr>
            <w:tcW w:w="2835" w:type="dxa"/>
            <w:vAlign w:val="center"/>
          </w:tcPr>
          <w:p w14:paraId="4B9A0070" w14:textId="77777777" w:rsidR="00D04A7F" w:rsidRDefault="00D04A7F">
            <w:pPr>
              <w:ind w:firstLine="0"/>
            </w:pPr>
            <w:proofErr w:type="spellStart"/>
            <w:r>
              <w:rPr>
                <w:rFonts w:ascii="Consolas" w:eastAsia="Consolas" w:hAnsi="Consolas"/>
                <w:sz w:val="21"/>
              </w:rPr>
              <w:t>stage_id</w:t>
            </w:r>
            <w:proofErr w:type="spellEnd"/>
          </w:p>
        </w:tc>
        <w:tc>
          <w:tcPr>
            <w:tcW w:w="2835" w:type="dxa"/>
            <w:vAlign w:val="center"/>
          </w:tcPr>
          <w:p w14:paraId="6E0FB3C2" w14:textId="77777777" w:rsidR="00D04A7F" w:rsidRDefault="00D04A7F">
            <w:pPr>
              <w:ind w:firstLine="0"/>
            </w:pPr>
            <w:r>
              <w:rPr>
                <w:sz w:val="21"/>
              </w:rPr>
              <w:t>string</w:t>
            </w:r>
          </w:p>
        </w:tc>
        <w:tc>
          <w:tcPr>
            <w:tcW w:w="2835" w:type="dxa"/>
            <w:vAlign w:val="center"/>
          </w:tcPr>
          <w:p w14:paraId="6B7008F8" w14:textId="77777777" w:rsidR="00D04A7F" w:rsidRDefault="00D04A7F">
            <w:pPr>
              <w:ind w:firstLine="0"/>
            </w:pPr>
            <w:proofErr w:type="spellStart"/>
            <w:r>
              <w:rPr>
                <w:sz w:val="21"/>
              </w:rPr>
              <w:t>关联阶段</w:t>
            </w:r>
            <w:proofErr w:type="spellEnd"/>
          </w:p>
        </w:tc>
      </w:tr>
      <w:tr w:rsidR="00D04A7F" w14:paraId="3B814AF9" w14:textId="77777777">
        <w:trPr>
          <w:jc w:val="center"/>
        </w:trPr>
        <w:tc>
          <w:tcPr>
            <w:tcW w:w="2835" w:type="dxa"/>
            <w:vAlign w:val="center"/>
          </w:tcPr>
          <w:p w14:paraId="7349EEF2" w14:textId="77777777" w:rsidR="00D04A7F" w:rsidRDefault="00D04A7F">
            <w:pPr>
              <w:ind w:firstLine="0"/>
            </w:pPr>
            <w:proofErr w:type="spellStart"/>
            <w:r>
              <w:rPr>
                <w:rFonts w:ascii="Consolas" w:eastAsia="Consolas" w:hAnsi="Consolas"/>
                <w:sz w:val="21"/>
              </w:rPr>
              <w:t>model_name</w:t>
            </w:r>
            <w:proofErr w:type="spellEnd"/>
          </w:p>
        </w:tc>
        <w:tc>
          <w:tcPr>
            <w:tcW w:w="2835" w:type="dxa"/>
            <w:vAlign w:val="center"/>
          </w:tcPr>
          <w:p w14:paraId="7660AEA6" w14:textId="77777777" w:rsidR="00D04A7F" w:rsidRDefault="00D04A7F">
            <w:pPr>
              <w:ind w:firstLine="0"/>
            </w:pPr>
            <w:r>
              <w:rPr>
                <w:sz w:val="21"/>
              </w:rPr>
              <w:t>string</w:t>
            </w:r>
          </w:p>
        </w:tc>
        <w:tc>
          <w:tcPr>
            <w:tcW w:w="2835" w:type="dxa"/>
            <w:vAlign w:val="center"/>
          </w:tcPr>
          <w:p w14:paraId="76191681" w14:textId="77777777" w:rsidR="00D04A7F" w:rsidRDefault="00D04A7F">
            <w:pPr>
              <w:ind w:firstLine="0"/>
            </w:pPr>
            <w:proofErr w:type="spellStart"/>
            <w:r>
              <w:rPr>
                <w:sz w:val="21"/>
              </w:rPr>
              <w:t>模型名称</w:t>
            </w:r>
            <w:proofErr w:type="spellEnd"/>
          </w:p>
        </w:tc>
      </w:tr>
      <w:tr w:rsidR="00D04A7F" w14:paraId="77666AED" w14:textId="77777777">
        <w:trPr>
          <w:jc w:val="center"/>
        </w:trPr>
        <w:tc>
          <w:tcPr>
            <w:tcW w:w="2835" w:type="dxa"/>
            <w:vAlign w:val="center"/>
          </w:tcPr>
          <w:p w14:paraId="6A2612E3" w14:textId="77777777" w:rsidR="00D04A7F" w:rsidRDefault="00D04A7F">
            <w:pPr>
              <w:ind w:firstLine="0"/>
            </w:pPr>
            <w:proofErr w:type="spellStart"/>
            <w:r>
              <w:rPr>
                <w:rFonts w:ascii="Consolas" w:eastAsia="Consolas" w:hAnsi="Consolas"/>
                <w:sz w:val="21"/>
              </w:rPr>
              <w:t>prompt_tokens</w:t>
            </w:r>
            <w:proofErr w:type="spellEnd"/>
          </w:p>
        </w:tc>
        <w:tc>
          <w:tcPr>
            <w:tcW w:w="2835" w:type="dxa"/>
            <w:vAlign w:val="center"/>
          </w:tcPr>
          <w:p w14:paraId="51AF85E6" w14:textId="77777777" w:rsidR="00D04A7F" w:rsidRDefault="00D04A7F">
            <w:pPr>
              <w:ind w:firstLine="0"/>
            </w:pPr>
            <w:r>
              <w:rPr>
                <w:sz w:val="21"/>
              </w:rPr>
              <w:t>integer</w:t>
            </w:r>
          </w:p>
        </w:tc>
        <w:tc>
          <w:tcPr>
            <w:tcW w:w="2835" w:type="dxa"/>
            <w:vAlign w:val="center"/>
          </w:tcPr>
          <w:p w14:paraId="55B0B6EC" w14:textId="77777777" w:rsidR="00D04A7F" w:rsidRDefault="00D04A7F">
            <w:pPr>
              <w:ind w:firstLine="0"/>
            </w:pPr>
            <w:proofErr w:type="spellStart"/>
            <w:r>
              <w:rPr>
                <w:sz w:val="21"/>
              </w:rPr>
              <w:t>输入</w:t>
            </w:r>
            <w:proofErr w:type="spellEnd"/>
            <w:r>
              <w:rPr>
                <w:sz w:val="21"/>
              </w:rPr>
              <w:t xml:space="preserve"> Token</w:t>
            </w:r>
          </w:p>
        </w:tc>
      </w:tr>
      <w:tr w:rsidR="00D04A7F" w14:paraId="5A847EC3" w14:textId="77777777">
        <w:trPr>
          <w:jc w:val="center"/>
        </w:trPr>
        <w:tc>
          <w:tcPr>
            <w:tcW w:w="2835" w:type="dxa"/>
            <w:vAlign w:val="center"/>
          </w:tcPr>
          <w:p w14:paraId="2F20F538" w14:textId="77777777" w:rsidR="00D04A7F" w:rsidRDefault="00D04A7F">
            <w:pPr>
              <w:ind w:firstLine="0"/>
            </w:pPr>
            <w:proofErr w:type="spellStart"/>
            <w:r>
              <w:rPr>
                <w:rFonts w:ascii="Consolas" w:eastAsia="Consolas" w:hAnsi="Consolas"/>
                <w:sz w:val="21"/>
              </w:rPr>
              <w:t>completion_tokens</w:t>
            </w:r>
            <w:proofErr w:type="spellEnd"/>
          </w:p>
        </w:tc>
        <w:tc>
          <w:tcPr>
            <w:tcW w:w="2835" w:type="dxa"/>
            <w:vAlign w:val="center"/>
          </w:tcPr>
          <w:p w14:paraId="1E6C2735" w14:textId="77777777" w:rsidR="00D04A7F" w:rsidRDefault="00D04A7F">
            <w:pPr>
              <w:ind w:firstLine="0"/>
            </w:pPr>
            <w:r>
              <w:rPr>
                <w:sz w:val="21"/>
              </w:rPr>
              <w:t>integer</w:t>
            </w:r>
          </w:p>
        </w:tc>
        <w:tc>
          <w:tcPr>
            <w:tcW w:w="2835" w:type="dxa"/>
            <w:vAlign w:val="center"/>
          </w:tcPr>
          <w:p w14:paraId="3628E922" w14:textId="77777777" w:rsidR="00D04A7F" w:rsidRDefault="00D04A7F">
            <w:pPr>
              <w:ind w:firstLine="0"/>
            </w:pPr>
            <w:proofErr w:type="spellStart"/>
            <w:r>
              <w:rPr>
                <w:sz w:val="21"/>
              </w:rPr>
              <w:t>输出</w:t>
            </w:r>
            <w:proofErr w:type="spellEnd"/>
            <w:r>
              <w:rPr>
                <w:sz w:val="21"/>
              </w:rPr>
              <w:t xml:space="preserve"> Token</w:t>
            </w:r>
          </w:p>
        </w:tc>
      </w:tr>
      <w:tr w:rsidR="00D04A7F" w14:paraId="0536326A" w14:textId="77777777">
        <w:trPr>
          <w:jc w:val="center"/>
        </w:trPr>
        <w:tc>
          <w:tcPr>
            <w:tcW w:w="2835" w:type="dxa"/>
            <w:vAlign w:val="center"/>
          </w:tcPr>
          <w:p w14:paraId="27FFEEA2" w14:textId="77777777" w:rsidR="00D04A7F" w:rsidRDefault="00D04A7F">
            <w:pPr>
              <w:ind w:firstLine="0"/>
            </w:pPr>
            <w:proofErr w:type="spellStart"/>
            <w:r>
              <w:rPr>
                <w:rFonts w:ascii="Consolas" w:eastAsia="Consolas" w:hAnsi="Consolas"/>
                <w:sz w:val="21"/>
              </w:rPr>
              <w:t>total_tokens</w:t>
            </w:r>
            <w:proofErr w:type="spellEnd"/>
          </w:p>
        </w:tc>
        <w:tc>
          <w:tcPr>
            <w:tcW w:w="2835" w:type="dxa"/>
            <w:vAlign w:val="center"/>
          </w:tcPr>
          <w:p w14:paraId="207296FE" w14:textId="77777777" w:rsidR="00D04A7F" w:rsidRDefault="00D04A7F">
            <w:pPr>
              <w:ind w:firstLine="0"/>
            </w:pPr>
            <w:r>
              <w:rPr>
                <w:sz w:val="21"/>
              </w:rPr>
              <w:t>integer</w:t>
            </w:r>
          </w:p>
        </w:tc>
        <w:tc>
          <w:tcPr>
            <w:tcW w:w="2835" w:type="dxa"/>
            <w:vAlign w:val="center"/>
          </w:tcPr>
          <w:p w14:paraId="67175574" w14:textId="77777777" w:rsidR="00D04A7F" w:rsidRDefault="00D04A7F">
            <w:pPr>
              <w:ind w:firstLine="0"/>
            </w:pPr>
            <w:r>
              <w:rPr>
                <w:sz w:val="21"/>
              </w:rPr>
              <w:t>总 Token</w:t>
            </w:r>
          </w:p>
        </w:tc>
      </w:tr>
      <w:tr w:rsidR="00D04A7F" w14:paraId="33BB9026" w14:textId="77777777">
        <w:trPr>
          <w:jc w:val="center"/>
        </w:trPr>
        <w:tc>
          <w:tcPr>
            <w:tcW w:w="2835" w:type="dxa"/>
            <w:vAlign w:val="center"/>
          </w:tcPr>
          <w:p w14:paraId="0B38B5DF" w14:textId="77777777" w:rsidR="00D04A7F" w:rsidRDefault="00D04A7F">
            <w:pPr>
              <w:ind w:firstLine="0"/>
            </w:pPr>
            <w:proofErr w:type="spellStart"/>
            <w:r>
              <w:rPr>
                <w:rFonts w:ascii="Consolas" w:eastAsia="Consolas" w:hAnsi="Consolas"/>
                <w:sz w:val="21"/>
              </w:rPr>
              <w:t>calculation_method</w:t>
            </w:r>
            <w:proofErr w:type="spellEnd"/>
          </w:p>
        </w:tc>
        <w:tc>
          <w:tcPr>
            <w:tcW w:w="2835" w:type="dxa"/>
            <w:vAlign w:val="center"/>
          </w:tcPr>
          <w:p w14:paraId="19A5E9AE" w14:textId="77777777" w:rsidR="00D04A7F" w:rsidRDefault="00D04A7F">
            <w:pPr>
              <w:ind w:firstLine="0"/>
            </w:pPr>
            <w:proofErr w:type="spellStart"/>
            <w:r>
              <w:rPr>
                <w:sz w:val="21"/>
              </w:rPr>
              <w:t>enum</w:t>
            </w:r>
            <w:proofErr w:type="spellEnd"/>
          </w:p>
        </w:tc>
        <w:tc>
          <w:tcPr>
            <w:tcW w:w="2835" w:type="dxa"/>
            <w:vAlign w:val="center"/>
          </w:tcPr>
          <w:p w14:paraId="0D027E7F" w14:textId="77777777" w:rsidR="00D04A7F" w:rsidRDefault="00D04A7F">
            <w:pPr>
              <w:ind w:firstLine="0"/>
            </w:pPr>
            <w:proofErr w:type="spellStart"/>
            <w:r>
              <w:rPr>
                <w:rFonts w:ascii="Consolas" w:eastAsia="Consolas" w:hAnsi="Consolas"/>
                <w:sz w:val="21"/>
              </w:rPr>
              <w:t>provider_usage</w:t>
            </w:r>
            <w:proofErr w:type="spellEnd"/>
            <w:r>
              <w:rPr>
                <w:sz w:val="21"/>
              </w:rPr>
              <w:t xml:space="preserve"> 或 </w:t>
            </w:r>
            <w:proofErr w:type="spellStart"/>
            <w:r>
              <w:rPr>
                <w:rFonts w:ascii="Consolas" w:eastAsia="Consolas" w:hAnsi="Consolas"/>
                <w:sz w:val="21"/>
              </w:rPr>
              <w:t>tokenizer_estimate</w:t>
            </w:r>
            <w:proofErr w:type="spellEnd"/>
          </w:p>
        </w:tc>
      </w:tr>
      <w:tr w:rsidR="00D04A7F" w14:paraId="0D928076" w14:textId="77777777">
        <w:trPr>
          <w:jc w:val="center"/>
        </w:trPr>
        <w:tc>
          <w:tcPr>
            <w:tcW w:w="2835" w:type="dxa"/>
            <w:vAlign w:val="center"/>
          </w:tcPr>
          <w:p w14:paraId="3D95DC9E" w14:textId="77777777" w:rsidR="00D04A7F" w:rsidRDefault="00D04A7F">
            <w:pPr>
              <w:ind w:firstLine="0"/>
            </w:pPr>
            <w:proofErr w:type="spellStart"/>
            <w:r>
              <w:rPr>
                <w:rFonts w:ascii="Consolas" w:eastAsia="Consolas" w:hAnsi="Consolas"/>
                <w:sz w:val="21"/>
              </w:rPr>
              <w:t>created_at</w:t>
            </w:r>
            <w:proofErr w:type="spellEnd"/>
          </w:p>
        </w:tc>
        <w:tc>
          <w:tcPr>
            <w:tcW w:w="2835" w:type="dxa"/>
            <w:vAlign w:val="center"/>
          </w:tcPr>
          <w:p w14:paraId="393D78EF" w14:textId="77777777" w:rsidR="00D04A7F" w:rsidRDefault="00D04A7F">
            <w:pPr>
              <w:ind w:firstLine="0"/>
            </w:pPr>
            <w:r>
              <w:rPr>
                <w:sz w:val="21"/>
              </w:rPr>
              <w:t>datetime</w:t>
            </w:r>
          </w:p>
        </w:tc>
        <w:tc>
          <w:tcPr>
            <w:tcW w:w="2835" w:type="dxa"/>
            <w:vAlign w:val="center"/>
          </w:tcPr>
          <w:p w14:paraId="06553302" w14:textId="77777777" w:rsidR="00D04A7F" w:rsidRDefault="00D04A7F">
            <w:pPr>
              <w:ind w:firstLine="0"/>
            </w:pPr>
            <w:proofErr w:type="spellStart"/>
            <w:r>
              <w:rPr>
                <w:sz w:val="21"/>
              </w:rPr>
              <w:t>记录时间</w:t>
            </w:r>
            <w:proofErr w:type="spellEnd"/>
          </w:p>
        </w:tc>
      </w:tr>
      <w:tr w:rsidR="00D04A7F" w14:paraId="354EE4F1" w14:textId="77777777">
        <w:trPr>
          <w:jc w:val="center"/>
        </w:trPr>
        <w:tc>
          <w:tcPr>
            <w:tcW w:w="2835" w:type="dxa"/>
          </w:tcPr>
          <w:p w14:paraId="4856F334" w14:textId="77777777" w:rsidR="00D04A7F" w:rsidRDefault="00D04A7F">
            <w:proofErr w:type="spellStart"/>
            <w:r>
              <w:t>team_id</w:t>
            </w:r>
            <w:proofErr w:type="spellEnd"/>
          </w:p>
        </w:tc>
        <w:tc>
          <w:tcPr>
            <w:tcW w:w="2835" w:type="dxa"/>
          </w:tcPr>
          <w:p w14:paraId="4ABCDE8B" w14:textId="77777777" w:rsidR="00D04A7F" w:rsidRDefault="00D04A7F">
            <w:r>
              <w:t>string</w:t>
            </w:r>
          </w:p>
        </w:tc>
        <w:tc>
          <w:tcPr>
            <w:tcW w:w="2835" w:type="dxa"/>
          </w:tcPr>
          <w:p w14:paraId="4AB24D5E" w14:textId="77777777" w:rsidR="00D04A7F" w:rsidRDefault="00D04A7F">
            <w:proofErr w:type="spellStart"/>
            <w:r>
              <w:t>所属团队</w:t>
            </w:r>
            <w:proofErr w:type="spellEnd"/>
            <w:r>
              <w:t xml:space="preserve"> ID</w:t>
            </w:r>
          </w:p>
        </w:tc>
      </w:tr>
      <w:tr w:rsidR="00D04A7F" w14:paraId="55B0E279" w14:textId="77777777">
        <w:trPr>
          <w:jc w:val="center"/>
        </w:trPr>
        <w:tc>
          <w:tcPr>
            <w:tcW w:w="2835" w:type="dxa"/>
          </w:tcPr>
          <w:p w14:paraId="2EB1CA91" w14:textId="77777777" w:rsidR="00D04A7F" w:rsidRDefault="00D04A7F">
            <w:proofErr w:type="spellStart"/>
            <w:r>
              <w:t>connector_id</w:t>
            </w:r>
            <w:proofErr w:type="spellEnd"/>
          </w:p>
        </w:tc>
        <w:tc>
          <w:tcPr>
            <w:tcW w:w="2835" w:type="dxa"/>
          </w:tcPr>
          <w:p w14:paraId="75B4EE6B" w14:textId="77777777" w:rsidR="00D04A7F" w:rsidRDefault="00D04A7F">
            <w:r>
              <w:t>string / null</w:t>
            </w:r>
          </w:p>
        </w:tc>
        <w:tc>
          <w:tcPr>
            <w:tcW w:w="2835" w:type="dxa"/>
          </w:tcPr>
          <w:p w14:paraId="392B8598" w14:textId="77777777" w:rsidR="00D04A7F" w:rsidRDefault="00D04A7F">
            <w:pPr>
              <w:rPr>
                <w:lang w:eastAsia="zh-CN"/>
              </w:rPr>
            </w:pPr>
            <w:r>
              <w:rPr>
                <w:lang w:eastAsia="zh-CN"/>
              </w:rPr>
              <w:t>实际使用的 AI 连接器 ID</w:t>
            </w:r>
          </w:p>
        </w:tc>
      </w:tr>
      <w:tr w:rsidR="00D04A7F" w14:paraId="15E1D911" w14:textId="77777777">
        <w:trPr>
          <w:jc w:val="center"/>
        </w:trPr>
        <w:tc>
          <w:tcPr>
            <w:tcW w:w="2835" w:type="dxa"/>
          </w:tcPr>
          <w:p w14:paraId="7DED1604" w14:textId="77777777" w:rsidR="00D04A7F" w:rsidRDefault="00D04A7F">
            <w:proofErr w:type="spellStart"/>
            <w:r>
              <w:t>connector_display_name</w:t>
            </w:r>
            <w:proofErr w:type="spellEnd"/>
          </w:p>
        </w:tc>
        <w:tc>
          <w:tcPr>
            <w:tcW w:w="2835" w:type="dxa"/>
          </w:tcPr>
          <w:p w14:paraId="0B72A466" w14:textId="77777777" w:rsidR="00D04A7F" w:rsidRDefault="00D04A7F">
            <w:r>
              <w:t>string / null</w:t>
            </w:r>
          </w:p>
        </w:tc>
        <w:tc>
          <w:tcPr>
            <w:tcW w:w="2835" w:type="dxa"/>
          </w:tcPr>
          <w:p w14:paraId="481983CB" w14:textId="77777777" w:rsidR="00D04A7F" w:rsidRDefault="00D04A7F">
            <w:pPr>
              <w:rPr>
                <w:lang w:eastAsia="zh-CN"/>
              </w:rPr>
            </w:pPr>
            <w:r>
              <w:rPr>
                <w:lang w:eastAsia="zh-CN"/>
              </w:rPr>
              <w:t>执行时展示给成员的 AI 连接器名称</w:t>
            </w:r>
          </w:p>
        </w:tc>
      </w:tr>
    </w:tbl>
    <w:p w14:paraId="14511E3F" w14:textId="77777777" w:rsidR="00D04A7F" w:rsidRDefault="00D04A7F">
      <w:pPr>
        <w:pStyle w:val="31"/>
      </w:pPr>
      <w:r>
        <w:t>5.3.3 Team</w:t>
      </w:r>
    </w:p>
    <w:tbl>
      <w:tblPr>
        <w:tblStyle w:val="af4"/>
        <w:tblW w:w="0" w:type="auto"/>
        <w:tblLook w:val="04A0" w:firstRow="1" w:lastRow="0" w:firstColumn="1" w:lastColumn="0" w:noHBand="0" w:noVBand="1"/>
      </w:tblPr>
      <w:tblGrid>
        <w:gridCol w:w="2835"/>
        <w:gridCol w:w="2835"/>
        <w:gridCol w:w="2835"/>
      </w:tblGrid>
      <w:tr w:rsidR="00D04A7F" w14:paraId="36A10B45" w14:textId="77777777">
        <w:tc>
          <w:tcPr>
            <w:tcW w:w="2835" w:type="dxa"/>
          </w:tcPr>
          <w:p w14:paraId="07020BCA" w14:textId="77777777" w:rsidR="00D04A7F" w:rsidRDefault="00D04A7F">
            <w:proofErr w:type="spellStart"/>
            <w:r>
              <w:t>字段名</w:t>
            </w:r>
            <w:proofErr w:type="spellEnd"/>
          </w:p>
        </w:tc>
        <w:tc>
          <w:tcPr>
            <w:tcW w:w="2835" w:type="dxa"/>
          </w:tcPr>
          <w:p w14:paraId="748B00FF" w14:textId="77777777" w:rsidR="00D04A7F" w:rsidRDefault="00D04A7F">
            <w:proofErr w:type="spellStart"/>
            <w:r>
              <w:t>类型</w:t>
            </w:r>
            <w:proofErr w:type="spellEnd"/>
          </w:p>
        </w:tc>
        <w:tc>
          <w:tcPr>
            <w:tcW w:w="2835" w:type="dxa"/>
          </w:tcPr>
          <w:p w14:paraId="13B234D2" w14:textId="77777777" w:rsidR="00D04A7F" w:rsidRDefault="00D04A7F">
            <w:proofErr w:type="spellStart"/>
            <w:r>
              <w:t>说明</w:t>
            </w:r>
            <w:proofErr w:type="spellEnd"/>
          </w:p>
        </w:tc>
      </w:tr>
      <w:tr w:rsidR="00D04A7F" w14:paraId="33F78F93" w14:textId="77777777">
        <w:tc>
          <w:tcPr>
            <w:tcW w:w="2835" w:type="dxa"/>
          </w:tcPr>
          <w:p w14:paraId="5B3A2BA2" w14:textId="77777777" w:rsidR="00D04A7F" w:rsidRDefault="00D04A7F">
            <w:proofErr w:type="spellStart"/>
            <w:r>
              <w:t>team_id</w:t>
            </w:r>
            <w:proofErr w:type="spellEnd"/>
          </w:p>
        </w:tc>
        <w:tc>
          <w:tcPr>
            <w:tcW w:w="2835" w:type="dxa"/>
          </w:tcPr>
          <w:p w14:paraId="61A8D053" w14:textId="77777777" w:rsidR="00D04A7F" w:rsidRDefault="00D04A7F">
            <w:r>
              <w:t>string</w:t>
            </w:r>
          </w:p>
        </w:tc>
        <w:tc>
          <w:tcPr>
            <w:tcW w:w="2835" w:type="dxa"/>
          </w:tcPr>
          <w:p w14:paraId="244CDE44" w14:textId="77777777" w:rsidR="00D04A7F" w:rsidRDefault="00D04A7F">
            <w:proofErr w:type="spellStart"/>
            <w:r>
              <w:t>团队唯一标识</w:t>
            </w:r>
            <w:proofErr w:type="spellEnd"/>
          </w:p>
        </w:tc>
      </w:tr>
      <w:tr w:rsidR="00D04A7F" w14:paraId="300132D2" w14:textId="77777777">
        <w:tc>
          <w:tcPr>
            <w:tcW w:w="2835" w:type="dxa"/>
          </w:tcPr>
          <w:p w14:paraId="3B4BCF12" w14:textId="77777777" w:rsidR="00D04A7F" w:rsidRDefault="00D04A7F">
            <w:r>
              <w:lastRenderedPageBreak/>
              <w:t>name</w:t>
            </w:r>
          </w:p>
        </w:tc>
        <w:tc>
          <w:tcPr>
            <w:tcW w:w="2835" w:type="dxa"/>
          </w:tcPr>
          <w:p w14:paraId="6653C91E" w14:textId="77777777" w:rsidR="00D04A7F" w:rsidRDefault="00D04A7F">
            <w:r>
              <w:t>string</w:t>
            </w:r>
          </w:p>
        </w:tc>
        <w:tc>
          <w:tcPr>
            <w:tcW w:w="2835" w:type="dxa"/>
          </w:tcPr>
          <w:p w14:paraId="37576D19" w14:textId="77777777" w:rsidR="00D04A7F" w:rsidRDefault="00D04A7F">
            <w:proofErr w:type="spellStart"/>
            <w:r>
              <w:t>团队名称</w:t>
            </w:r>
            <w:proofErr w:type="spellEnd"/>
          </w:p>
        </w:tc>
      </w:tr>
      <w:tr w:rsidR="00D04A7F" w14:paraId="6F6E1CCC" w14:textId="77777777">
        <w:tc>
          <w:tcPr>
            <w:tcW w:w="2835" w:type="dxa"/>
          </w:tcPr>
          <w:p w14:paraId="39077ADB" w14:textId="77777777" w:rsidR="00D04A7F" w:rsidRDefault="00D04A7F">
            <w:proofErr w:type="spellStart"/>
            <w:r>
              <w:t>owner_user_id</w:t>
            </w:r>
            <w:proofErr w:type="spellEnd"/>
          </w:p>
        </w:tc>
        <w:tc>
          <w:tcPr>
            <w:tcW w:w="2835" w:type="dxa"/>
          </w:tcPr>
          <w:p w14:paraId="6F00F1DB" w14:textId="77777777" w:rsidR="00D04A7F" w:rsidRDefault="00D04A7F">
            <w:r>
              <w:t>string</w:t>
            </w:r>
          </w:p>
        </w:tc>
        <w:tc>
          <w:tcPr>
            <w:tcW w:w="2835" w:type="dxa"/>
          </w:tcPr>
          <w:p w14:paraId="124B57A5" w14:textId="77777777" w:rsidR="00D04A7F" w:rsidRDefault="00D04A7F">
            <w:pPr>
              <w:rPr>
                <w:lang w:eastAsia="zh-CN"/>
              </w:rPr>
            </w:pPr>
            <w:r>
              <w:rPr>
                <w:lang w:eastAsia="zh-CN"/>
              </w:rPr>
              <w:t>团队所有者的平台账号 ID</w:t>
            </w:r>
          </w:p>
        </w:tc>
      </w:tr>
      <w:tr w:rsidR="00D04A7F" w14:paraId="10E0C313" w14:textId="77777777">
        <w:tc>
          <w:tcPr>
            <w:tcW w:w="2835" w:type="dxa"/>
          </w:tcPr>
          <w:p w14:paraId="6E539F5D" w14:textId="77777777" w:rsidR="00D04A7F" w:rsidRDefault="00D04A7F">
            <w:r>
              <w:t>status</w:t>
            </w:r>
          </w:p>
        </w:tc>
        <w:tc>
          <w:tcPr>
            <w:tcW w:w="2835" w:type="dxa"/>
          </w:tcPr>
          <w:p w14:paraId="1915AA4C" w14:textId="77777777" w:rsidR="00D04A7F" w:rsidRDefault="00D04A7F">
            <w:proofErr w:type="spellStart"/>
            <w:r>
              <w:t>enum</w:t>
            </w:r>
            <w:proofErr w:type="spellEnd"/>
          </w:p>
        </w:tc>
        <w:tc>
          <w:tcPr>
            <w:tcW w:w="2835" w:type="dxa"/>
          </w:tcPr>
          <w:p w14:paraId="6F32F4A8" w14:textId="77777777" w:rsidR="00D04A7F" w:rsidRDefault="00D04A7F">
            <w:proofErr w:type="spellStart"/>
            <w:r>
              <w:t>active、disabled、archived</w:t>
            </w:r>
            <w:proofErr w:type="spellEnd"/>
          </w:p>
        </w:tc>
      </w:tr>
      <w:tr w:rsidR="00D04A7F" w14:paraId="6367E46C" w14:textId="77777777">
        <w:tc>
          <w:tcPr>
            <w:tcW w:w="2835" w:type="dxa"/>
          </w:tcPr>
          <w:p w14:paraId="19A87510" w14:textId="77777777" w:rsidR="00D04A7F" w:rsidRDefault="00D04A7F">
            <w:r>
              <w:t>description</w:t>
            </w:r>
          </w:p>
        </w:tc>
        <w:tc>
          <w:tcPr>
            <w:tcW w:w="2835" w:type="dxa"/>
          </w:tcPr>
          <w:p w14:paraId="6E9FB363" w14:textId="77777777" w:rsidR="00D04A7F" w:rsidRDefault="00D04A7F">
            <w:r>
              <w:t>string / null</w:t>
            </w:r>
          </w:p>
        </w:tc>
        <w:tc>
          <w:tcPr>
            <w:tcW w:w="2835" w:type="dxa"/>
          </w:tcPr>
          <w:p w14:paraId="7FB1CF3A" w14:textId="77777777" w:rsidR="00D04A7F" w:rsidRDefault="00D04A7F">
            <w:proofErr w:type="spellStart"/>
            <w:r>
              <w:t>团队简介</w:t>
            </w:r>
            <w:proofErr w:type="spellEnd"/>
          </w:p>
        </w:tc>
      </w:tr>
      <w:tr w:rsidR="00D04A7F" w14:paraId="614BD4C9" w14:textId="77777777">
        <w:tc>
          <w:tcPr>
            <w:tcW w:w="2835" w:type="dxa"/>
          </w:tcPr>
          <w:p w14:paraId="23B2E2EB" w14:textId="77777777" w:rsidR="00D04A7F" w:rsidRDefault="00D04A7F">
            <w:proofErr w:type="spellStart"/>
            <w:r>
              <w:t>created_at</w:t>
            </w:r>
            <w:proofErr w:type="spellEnd"/>
          </w:p>
        </w:tc>
        <w:tc>
          <w:tcPr>
            <w:tcW w:w="2835" w:type="dxa"/>
          </w:tcPr>
          <w:p w14:paraId="20B8297D" w14:textId="77777777" w:rsidR="00D04A7F" w:rsidRDefault="00D04A7F">
            <w:r>
              <w:t>datetime</w:t>
            </w:r>
          </w:p>
        </w:tc>
        <w:tc>
          <w:tcPr>
            <w:tcW w:w="2835" w:type="dxa"/>
          </w:tcPr>
          <w:p w14:paraId="541C6B43" w14:textId="77777777" w:rsidR="00D04A7F" w:rsidRDefault="00D04A7F">
            <w:proofErr w:type="spellStart"/>
            <w:r>
              <w:t>创建时间</w:t>
            </w:r>
            <w:proofErr w:type="spellEnd"/>
          </w:p>
        </w:tc>
      </w:tr>
      <w:tr w:rsidR="00D04A7F" w14:paraId="6D1BDCF7" w14:textId="77777777">
        <w:tc>
          <w:tcPr>
            <w:tcW w:w="2835" w:type="dxa"/>
          </w:tcPr>
          <w:p w14:paraId="352F0EFE" w14:textId="77777777" w:rsidR="00D04A7F" w:rsidRDefault="00D04A7F">
            <w:proofErr w:type="spellStart"/>
            <w:r>
              <w:t>updated_at</w:t>
            </w:r>
            <w:proofErr w:type="spellEnd"/>
          </w:p>
        </w:tc>
        <w:tc>
          <w:tcPr>
            <w:tcW w:w="2835" w:type="dxa"/>
          </w:tcPr>
          <w:p w14:paraId="695EF64B" w14:textId="77777777" w:rsidR="00D04A7F" w:rsidRDefault="00D04A7F">
            <w:r>
              <w:t>datetime</w:t>
            </w:r>
          </w:p>
        </w:tc>
        <w:tc>
          <w:tcPr>
            <w:tcW w:w="2835" w:type="dxa"/>
          </w:tcPr>
          <w:p w14:paraId="7B1B9B25" w14:textId="77777777" w:rsidR="00D04A7F" w:rsidRDefault="00D04A7F">
            <w:proofErr w:type="spellStart"/>
            <w:r>
              <w:t>最近更新时间</w:t>
            </w:r>
            <w:proofErr w:type="spellEnd"/>
          </w:p>
        </w:tc>
      </w:tr>
    </w:tbl>
    <w:p w14:paraId="60F8D9C1" w14:textId="77777777" w:rsidR="00D04A7F" w:rsidRDefault="00D04A7F">
      <w:pPr>
        <w:pStyle w:val="31"/>
      </w:pPr>
      <w:r>
        <w:t xml:space="preserve">5.3.4 </w:t>
      </w:r>
      <w:proofErr w:type="spellStart"/>
      <w:r>
        <w:t>TeamMember</w:t>
      </w:r>
      <w:proofErr w:type="spellEnd"/>
    </w:p>
    <w:tbl>
      <w:tblPr>
        <w:tblStyle w:val="af4"/>
        <w:tblW w:w="0" w:type="auto"/>
        <w:tblLook w:val="04A0" w:firstRow="1" w:lastRow="0" w:firstColumn="1" w:lastColumn="0" w:noHBand="0" w:noVBand="1"/>
      </w:tblPr>
      <w:tblGrid>
        <w:gridCol w:w="2835"/>
        <w:gridCol w:w="2835"/>
        <w:gridCol w:w="2835"/>
      </w:tblGrid>
      <w:tr w:rsidR="00D04A7F" w14:paraId="2ACCA4E0" w14:textId="77777777">
        <w:tc>
          <w:tcPr>
            <w:tcW w:w="2835" w:type="dxa"/>
          </w:tcPr>
          <w:p w14:paraId="45C69BDA" w14:textId="77777777" w:rsidR="00D04A7F" w:rsidRDefault="00D04A7F">
            <w:proofErr w:type="spellStart"/>
            <w:r>
              <w:t>字段名</w:t>
            </w:r>
            <w:proofErr w:type="spellEnd"/>
          </w:p>
        </w:tc>
        <w:tc>
          <w:tcPr>
            <w:tcW w:w="2835" w:type="dxa"/>
          </w:tcPr>
          <w:p w14:paraId="6F55D2C2" w14:textId="77777777" w:rsidR="00D04A7F" w:rsidRDefault="00D04A7F">
            <w:proofErr w:type="spellStart"/>
            <w:r>
              <w:t>类型</w:t>
            </w:r>
            <w:proofErr w:type="spellEnd"/>
          </w:p>
        </w:tc>
        <w:tc>
          <w:tcPr>
            <w:tcW w:w="2835" w:type="dxa"/>
          </w:tcPr>
          <w:p w14:paraId="4A835124" w14:textId="77777777" w:rsidR="00D04A7F" w:rsidRDefault="00D04A7F">
            <w:proofErr w:type="spellStart"/>
            <w:r>
              <w:t>说明</w:t>
            </w:r>
            <w:proofErr w:type="spellEnd"/>
          </w:p>
        </w:tc>
      </w:tr>
      <w:tr w:rsidR="00D04A7F" w14:paraId="766921DD" w14:textId="77777777">
        <w:tc>
          <w:tcPr>
            <w:tcW w:w="2835" w:type="dxa"/>
          </w:tcPr>
          <w:p w14:paraId="07DDF434" w14:textId="77777777" w:rsidR="00D04A7F" w:rsidRDefault="00D04A7F">
            <w:proofErr w:type="spellStart"/>
            <w:r>
              <w:t>team_id</w:t>
            </w:r>
            <w:proofErr w:type="spellEnd"/>
          </w:p>
        </w:tc>
        <w:tc>
          <w:tcPr>
            <w:tcW w:w="2835" w:type="dxa"/>
          </w:tcPr>
          <w:p w14:paraId="68EE25A9" w14:textId="77777777" w:rsidR="00D04A7F" w:rsidRDefault="00D04A7F">
            <w:r>
              <w:t>string</w:t>
            </w:r>
          </w:p>
        </w:tc>
        <w:tc>
          <w:tcPr>
            <w:tcW w:w="2835" w:type="dxa"/>
          </w:tcPr>
          <w:p w14:paraId="1327BC22" w14:textId="77777777" w:rsidR="00D04A7F" w:rsidRDefault="00D04A7F">
            <w:proofErr w:type="spellStart"/>
            <w:r>
              <w:t>所属团队</w:t>
            </w:r>
            <w:proofErr w:type="spellEnd"/>
            <w:r>
              <w:t xml:space="preserve"> ID</w:t>
            </w:r>
          </w:p>
        </w:tc>
      </w:tr>
      <w:tr w:rsidR="00D04A7F" w14:paraId="5167CA38" w14:textId="77777777">
        <w:tc>
          <w:tcPr>
            <w:tcW w:w="2835" w:type="dxa"/>
          </w:tcPr>
          <w:p w14:paraId="3A45205C" w14:textId="77777777" w:rsidR="00D04A7F" w:rsidRDefault="00D04A7F">
            <w:proofErr w:type="spellStart"/>
            <w:r>
              <w:t>user_id</w:t>
            </w:r>
            <w:proofErr w:type="spellEnd"/>
          </w:p>
        </w:tc>
        <w:tc>
          <w:tcPr>
            <w:tcW w:w="2835" w:type="dxa"/>
          </w:tcPr>
          <w:p w14:paraId="08F733AE" w14:textId="77777777" w:rsidR="00D04A7F" w:rsidRDefault="00D04A7F">
            <w:r>
              <w:t>string</w:t>
            </w:r>
          </w:p>
        </w:tc>
        <w:tc>
          <w:tcPr>
            <w:tcW w:w="2835" w:type="dxa"/>
          </w:tcPr>
          <w:p w14:paraId="0E864DEA" w14:textId="77777777" w:rsidR="00D04A7F" w:rsidRDefault="00D04A7F">
            <w:proofErr w:type="spellStart"/>
            <w:r>
              <w:t>平台账号</w:t>
            </w:r>
            <w:proofErr w:type="spellEnd"/>
            <w:r>
              <w:t xml:space="preserve"> ID</w:t>
            </w:r>
          </w:p>
        </w:tc>
      </w:tr>
      <w:tr w:rsidR="00D04A7F" w14:paraId="4791E9A9" w14:textId="77777777">
        <w:tc>
          <w:tcPr>
            <w:tcW w:w="2835" w:type="dxa"/>
          </w:tcPr>
          <w:p w14:paraId="15C5B9BC" w14:textId="77777777" w:rsidR="00D04A7F" w:rsidRDefault="00D04A7F">
            <w:r>
              <w:t>role</w:t>
            </w:r>
          </w:p>
        </w:tc>
        <w:tc>
          <w:tcPr>
            <w:tcW w:w="2835" w:type="dxa"/>
          </w:tcPr>
          <w:p w14:paraId="5D7330A5" w14:textId="77777777" w:rsidR="00D04A7F" w:rsidRDefault="00D04A7F">
            <w:proofErr w:type="spellStart"/>
            <w:r>
              <w:t>enum</w:t>
            </w:r>
            <w:proofErr w:type="spellEnd"/>
          </w:p>
        </w:tc>
        <w:tc>
          <w:tcPr>
            <w:tcW w:w="2835" w:type="dxa"/>
          </w:tcPr>
          <w:p w14:paraId="271E117F" w14:textId="77777777" w:rsidR="00D04A7F" w:rsidRDefault="00D04A7F">
            <w:proofErr w:type="spellStart"/>
            <w:r>
              <w:t>team_owner、admin、business_user、developer_user</w:t>
            </w:r>
            <w:proofErr w:type="spellEnd"/>
          </w:p>
        </w:tc>
      </w:tr>
      <w:tr w:rsidR="00D04A7F" w14:paraId="39F6290A" w14:textId="77777777">
        <w:tc>
          <w:tcPr>
            <w:tcW w:w="2835" w:type="dxa"/>
          </w:tcPr>
          <w:p w14:paraId="43BDDEE6" w14:textId="77777777" w:rsidR="00D04A7F" w:rsidRDefault="00D04A7F">
            <w:proofErr w:type="spellStart"/>
            <w:r>
              <w:t>member_status</w:t>
            </w:r>
            <w:proofErr w:type="spellEnd"/>
          </w:p>
        </w:tc>
        <w:tc>
          <w:tcPr>
            <w:tcW w:w="2835" w:type="dxa"/>
          </w:tcPr>
          <w:p w14:paraId="661CE39C" w14:textId="77777777" w:rsidR="00D04A7F" w:rsidRDefault="00D04A7F">
            <w:proofErr w:type="spellStart"/>
            <w:r>
              <w:t>enum</w:t>
            </w:r>
            <w:proofErr w:type="spellEnd"/>
          </w:p>
        </w:tc>
        <w:tc>
          <w:tcPr>
            <w:tcW w:w="2835" w:type="dxa"/>
          </w:tcPr>
          <w:p w14:paraId="7D54D180" w14:textId="77777777" w:rsidR="00D04A7F" w:rsidRDefault="00D04A7F">
            <w:proofErr w:type="spellStart"/>
            <w:r>
              <w:t>invited、active、frozen、removed</w:t>
            </w:r>
            <w:proofErr w:type="spellEnd"/>
          </w:p>
        </w:tc>
      </w:tr>
      <w:tr w:rsidR="00D04A7F" w14:paraId="47086889" w14:textId="77777777">
        <w:tc>
          <w:tcPr>
            <w:tcW w:w="2835" w:type="dxa"/>
          </w:tcPr>
          <w:p w14:paraId="3391431E" w14:textId="77777777" w:rsidR="00D04A7F" w:rsidRDefault="00D04A7F">
            <w:proofErr w:type="spellStart"/>
            <w:r>
              <w:t>invited_by</w:t>
            </w:r>
            <w:proofErr w:type="spellEnd"/>
          </w:p>
        </w:tc>
        <w:tc>
          <w:tcPr>
            <w:tcW w:w="2835" w:type="dxa"/>
          </w:tcPr>
          <w:p w14:paraId="66C8B19C" w14:textId="77777777" w:rsidR="00D04A7F" w:rsidRDefault="00D04A7F">
            <w:r>
              <w:t>string / null</w:t>
            </w:r>
          </w:p>
        </w:tc>
        <w:tc>
          <w:tcPr>
            <w:tcW w:w="2835" w:type="dxa"/>
          </w:tcPr>
          <w:p w14:paraId="3C529419" w14:textId="77777777" w:rsidR="00D04A7F" w:rsidRDefault="00D04A7F">
            <w:proofErr w:type="spellStart"/>
            <w:r>
              <w:t>邀请人</w:t>
            </w:r>
            <w:proofErr w:type="spellEnd"/>
            <w:r>
              <w:t xml:space="preserve"> ID</w:t>
            </w:r>
          </w:p>
        </w:tc>
      </w:tr>
      <w:tr w:rsidR="00D04A7F" w14:paraId="326D85A4" w14:textId="77777777">
        <w:tc>
          <w:tcPr>
            <w:tcW w:w="2835" w:type="dxa"/>
          </w:tcPr>
          <w:p w14:paraId="289F275D" w14:textId="77777777" w:rsidR="00D04A7F" w:rsidRDefault="00D04A7F">
            <w:proofErr w:type="spellStart"/>
            <w:r>
              <w:t>joined_at</w:t>
            </w:r>
            <w:proofErr w:type="spellEnd"/>
          </w:p>
        </w:tc>
        <w:tc>
          <w:tcPr>
            <w:tcW w:w="2835" w:type="dxa"/>
          </w:tcPr>
          <w:p w14:paraId="7CB5DB38" w14:textId="77777777" w:rsidR="00D04A7F" w:rsidRDefault="00D04A7F">
            <w:r>
              <w:t>datetime / null</w:t>
            </w:r>
          </w:p>
        </w:tc>
        <w:tc>
          <w:tcPr>
            <w:tcW w:w="2835" w:type="dxa"/>
          </w:tcPr>
          <w:p w14:paraId="67A7FBA3" w14:textId="77777777" w:rsidR="00D04A7F" w:rsidRDefault="00D04A7F">
            <w:proofErr w:type="spellStart"/>
            <w:r>
              <w:t>加入时间</w:t>
            </w:r>
            <w:proofErr w:type="spellEnd"/>
          </w:p>
        </w:tc>
      </w:tr>
      <w:tr w:rsidR="00D04A7F" w14:paraId="51A04EE1" w14:textId="77777777">
        <w:tc>
          <w:tcPr>
            <w:tcW w:w="2835" w:type="dxa"/>
          </w:tcPr>
          <w:p w14:paraId="2EACADDC" w14:textId="77777777" w:rsidR="00D04A7F" w:rsidRDefault="00D04A7F">
            <w:proofErr w:type="spellStart"/>
            <w:r>
              <w:t>updated_at</w:t>
            </w:r>
            <w:proofErr w:type="spellEnd"/>
          </w:p>
        </w:tc>
        <w:tc>
          <w:tcPr>
            <w:tcW w:w="2835" w:type="dxa"/>
          </w:tcPr>
          <w:p w14:paraId="31969D20" w14:textId="77777777" w:rsidR="00D04A7F" w:rsidRDefault="00D04A7F">
            <w:r>
              <w:t>datetime</w:t>
            </w:r>
          </w:p>
        </w:tc>
        <w:tc>
          <w:tcPr>
            <w:tcW w:w="2835" w:type="dxa"/>
          </w:tcPr>
          <w:p w14:paraId="7A16A40C" w14:textId="77777777" w:rsidR="00D04A7F" w:rsidRDefault="00D04A7F">
            <w:proofErr w:type="spellStart"/>
            <w:r>
              <w:t>最近更新时间</w:t>
            </w:r>
            <w:proofErr w:type="spellEnd"/>
          </w:p>
        </w:tc>
      </w:tr>
    </w:tbl>
    <w:p w14:paraId="0DFEE495" w14:textId="77777777" w:rsidR="00D04A7F" w:rsidRDefault="00D04A7F">
      <w:pPr>
        <w:pStyle w:val="31"/>
      </w:pPr>
      <w:r>
        <w:t xml:space="preserve">5.3.5 </w:t>
      </w:r>
      <w:proofErr w:type="spellStart"/>
      <w:r>
        <w:t>AIConnector</w:t>
      </w:r>
      <w:proofErr w:type="spellEnd"/>
    </w:p>
    <w:tbl>
      <w:tblPr>
        <w:tblStyle w:val="af4"/>
        <w:tblW w:w="0" w:type="auto"/>
        <w:tblLook w:val="04A0" w:firstRow="1" w:lastRow="0" w:firstColumn="1" w:lastColumn="0" w:noHBand="0" w:noVBand="1"/>
      </w:tblPr>
      <w:tblGrid>
        <w:gridCol w:w="2835"/>
        <w:gridCol w:w="2835"/>
        <w:gridCol w:w="2835"/>
      </w:tblGrid>
      <w:tr w:rsidR="00D04A7F" w14:paraId="2FFA43C4" w14:textId="77777777">
        <w:tc>
          <w:tcPr>
            <w:tcW w:w="2835" w:type="dxa"/>
          </w:tcPr>
          <w:p w14:paraId="0693EF9D" w14:textId="77777777" w:rsidR="00D04A7F" w:rsidRDefault="00D04A7F">
            <w:proofErr w:type="spellStart"/>
            <w:r>
              <w:t>字段名</w:t>
            </w:r>
            <w:proofErr w:type="spellEnd"/>
          </w:p>
        </w:tc>
        <w:tc>
          <w:tcPr>
            <w:tcW w:w="2835" w:type="dxa"/>
          </w:tcPr>
          <w:p w14:paraId="745C1873" w14:textId="77777777" w:rsidR="00D04A7F" w:rsidRDefault="00D04A7F">
            <w:proofErr w:type="spellStart"/>
            <w:r>
              <w:t>类型</w:t>
            </w:r>
            <w:proofErr w:type="spellEnd"/>
          </w:p>
        </w:tc>
        <w:tc>
          <w:tcPr>
            <w:tcW w:w="2835" w:type="dxa"/>
          </w:tcPr>
          <w:p w14:paraId="0C22D962" w14:textId="77777777" w:rsidR="00D04A7F" w:rsidRDefault="00D04A7F">
            <w:proofErr w:type="spellStart"/>
            <w:r>
              <w:t>说明</w:t>
            </w:r>
            <w:proofErr w:type="spellEnd"/>
          </w:p>
        </w:tc>
      </w:tr>
      <w:tr w:rsidR="00D04A7F" w14:paraId="6EAF6096" w14:textId="77777777">
        <w:tc>
          <w:tcPr>
            <w:tcW w:w="2835" w:type="dxa"/>
          </w:tcPr>
          <w:p w14:paraId="2F0694C4" w14:textId="77777777" w:rsidR="00D04A7F" w:rsidRDefault="00D04A7F">
            <w:proofErr w:type="spellStart"/>
            <w:r>
              <w:t>connector_id</w:t>
            </w:r>
            <w:proofErr w:type="spellEnd"/>
          </w:p>
        </w:tc>
        <w:tc>
          <w:tcPr>
            <w:tcW w:w="2835" w:type="dxa"/>
          </w:tcPr>
          <w:p w14:paraId="2A85DF86" w14:textId="77777777" w:rsidR="00D04A7F" w:rsidRDefault="00D04A7F">
            <w:r>
              <w:t>string</w:t>
            </w:r>
          </w:p>
        </w:tc>
        <w:tc>
          <w:tcPr>
            <w:tcW w:w="2835" w:type="dxa"/>
          </w:tcPr>
          <w:p w14:paraId="6CDCD39F" w14:textId="77777777" w:rsidR="00D04A7F" w:rsidRDefault="00D04A7F">
            <w:proofErr w:type="spellStart"/>
            <w:r>
              <w:t>连接器唯一标识</w:t>
            </w:r>
            <w:proofErr w:type="spellEnd"/>
          </w:p>
        </w:tc>
      </w:tr>
      <w:tr w:rsidR="00D04A7F" w14:paraId="6EDBAB8E" w14:textId="77777777">
        <w:tc>
          <w:tcPr>
            <w:tcW w:w="2835" w:type="dxa"/>
          </w:tcPr>
          <w:p w14:paraId="59195500" w14:textId="77777777" w:rsidR="00D04A7F" w:rsidRDefault="00D04A7F">
            <w:proofErr w:type="spellStart"/>
            <w:r>
              <w:lastRenderedPageBreak/>
              <w:t>team_id</w:t>
            </w:r>
            <w:proofErr w:type="spellEnd"/>
          </w:p>
        </w:tc>
        <w:tc>
          <w:tcPr>
            <w:tcW w:w="2835" w:type="dxa"/>
          </w:tcPr>
          <w:p w14:paraId="3BDEBA3D" w14:textId="77777777" w:rsidR="00D04A7F" w:rsidRDefault="00D04A7F">
            <w:r>
              <w:t>string</w:t>
            </w:r>
          </w:p>
        </w:tc>
        <w:tc>
          <w:tcPr>
            <w:tcW w:w="2835" w:type="dxa"/>
          </w:tcPr>
          <w:p w14:paraId="6A9B9CCF" w14:textId="77777777" w:rsidR="00D04A7F" w:rsidRDefault="00D04A7F">
            <w:proofErr w:type="spellStart"/>
            <w:r>
              <w:t>所属团队</w:t>
            </w:r>
            <w:proofErr w:type="spellEnd"/>
            <w:r>
              <w:t xml:space="preserve"> ID</w:t>
            </w:r>
          </w:p>
        </w:tc>
      </w:tr>
      <w:tr w:rsidR="00D04A7F" w14:paraId="0971D5E1" w14:textId="77777777">
        <w:tc>
          <w:tcPr>
            <w:tcW w:w="2835" w:type="dxa"/>
          </w:tcPr>
          <w:p w14:paraId="7C51582D" w14:textId="77777777" w:rsidR="00D04A7F" w:rsidRDefault="00D04A7F">
            <w:proofErr w:type="spellStart"/>
            <w:r>
              <w:t>provider_type</w:t>
            </w:r>
            <w:proofErr w:type="spellEnd"/>
          </w:p>
        </w:tc>
        <w:tc>
          <w:tcPr>
            <w:tcW w:w="2835" w:type="dxa"/>
          </w:tcPr>
          <w:p w14:paraId="57B09E46" w14:textId="77777777" w:rsidR="00D04A7F" w:rsidRDefault="00D04A7F">
            <w:r>
              <w:t>string</w:t>
            </w:r>
          </w:p>
        </w:tc>
        <w:tc>
          <w:tcPr>
            <w:tcW w:w="2835" w:type="dxa"/>
          </w:tcPr>
          <w:p w14:paraId="2DB4BADF" w14:textId="77777777" w:rsidR="00D04A7F" w:rsidRDefault="00D04A7F">
            <w:pPr>
              <w:rPr>
                <w:lang w:eastAsia="zh-CN"/>
              </w:rPr>
            </w:pPr>
            <w:r>
              <w:rPr>
                <w:lang w:eastAsia="zh-CN"/>
              </w:rPr>
              <w:t>提供</w:t>
            </w:r>
            <w:proofErr w:type="gramStart"/>
            <w:r>
              <w:rPr>
                <w:lang w:eastAsia="zh-CN"/>
              </w:rPr>
              <w:t>方类型</w:t>
            </w:r>
            <w:proofErr w:type="gramEnd"/>
            <w:r>
              <w:rPr>
                <w:lang w:eastAsia="zh-CN"/>
              </w:rPr>
              <w:t>或协议类型</w:t>
            </w:r>
          </w:p>
        </w:tc>
      </w:tr>
      <w:tr w:rsidR="00D04A7F" w14:paraId="05CB7CE2" w14:textId="77777777">
        <w:tc>
          <w:tcPr>
            <w:tcW w:w="2835" w:type="dxa"/>
          </w:tcPr>
          <w:p w14:paraId="6F26DC8C" w14:textId="77777777" w:rsidR="00D04A7F" w:rsidRDefault="00D04A7F">
            <w:proofErr w:type="spellStart"/>
            <w:r>
              <w:t>display_name</w:t>
            </w:r>
            <w:proofErr w:type="spellEnd"/>
          </w:p>
        </w:tc>
        <w:tc>
          <w:tcPr>
            <w:tcW w:w="2835" w:type="dxa"/>
          </w:tcPr>
          <w:p w14:paraId="40E7CF76" w14:textId="77777777" w:rsidR="00D04A7F" w:rsidRDefault="00D04A7F">
            <w:r>
              <w:t>string</w:t>
            </w:r>
          </w:p>
        </w:tc>
        <w:tc>
          <w:tcPr>
            <w:tcW w:w="2835" w:type="dxa"/>
          </w:tcPr>
          <w:p w14:paraId="180EAB3A" w14:textId="77777777" w:rsidR="00D04A7F" w:rsidRDefault="00D04A7F">
            <w:proofErr w:type="spellStart"/>
            <w:r>
              <w:t>团队内显示名称</w:t>
            </w:r>
            <w:proofErr w:type="spellEnd"/>
          </w:p>
        </w:tc>
      </w:tr>
      <w:tr w:rsidR="00D04A7F" w14:paraId="46FD2827" w14:textId="77777777">
        <w:tc>
          <w:tcPr>
            <w:tcW w:w="2835" w:type="dxa"/>
          </w:tcPr>
          <w:p w14:paraId="6A828F0A" w14:textId="77777777" w:rsidR="00D04A7F" w:rsidRDefault="00D04A7F">
            <w:proofErr w:type="spellStart"/>
            <w:r>
              <w:t>base_url</w:t>
            </w:r>
            <w:proofErr w:type="spellEnd"/>
          </w:p>
        </w:tc>
        <w:tc>
          <w:tcPr>
            <w:tcW w:w="2835" w:type="dxa"/>
          </w:tcPr>
          <w:p w14:paraId="2DB66187" w14:textId="77777777" w:rsidR="00D04A7F" w:rsidRDefault="00D04A7F">
            <w:r>
              <w:t>string / null</w:t>
            </w:r>
          </w:p>
        </w:tc>
        <w:tc>
          <w:tcPr>
            <w:tcW w:w="2835" w:type="dxa"/>
          </w:tcPr>
          <w:p w14:paraId="48C84B4A" w14:textId="77777777" w:rsidR="00D04A7F" w:rsidRDefault="00D04A7F">
            <w:pPr>
              <w:rPr>
                <w:lang w:eastAsia="zh-CN"/>
              </w:rPr>
            </w:pPr>
            <w:r>
              <w:rPr>
                <w:lang w:eastAsia="zh-CN"/>
              </w:rPr>
              <w:t>提供方地址或网关地址</w:t>
            </w:r>
          </w:p>
        </w:tc>
      </w:tr>
      <w:tr w:rsidR="00D04A7F" w14:paraId="0166BB78" w14:textId="77777777">
        <w:tc>
          <w:tcPr>
            <w:tcW w:w="2835" w:type="dxa"/>
          </w:tcPr>
          <w:p w14:paraId="78FA4AF0" w14:textId="77777777" w:rsidR="00D04A7F" w:rsidRDefault="00D04A7F">
            <w:proofErr w:type="spellStart"/>
            <w:r>
              <w:t>model_catalog_json</w:t>
            </w:r>
            <w:proofErr w:type="spellEnd"/>
          </w:p>
        </w:tc>
        <w:tc>
          <w:tcPr>
            <w:tcW w:w="2835" w:type="dxa"/>
          </w:tcPr>
          <w:p w14:paraId="3519D32C" w14:textId="77777777" w:rsidR="00D04A7F" w:rsidRDefault="00D04A7F">
            <w:proofErr w:type="spellStart"/>
            <w:r>
              <w:t>json</w:t>
            </w:r>
            <w:proofErr w:type="spellEnd"/>
            <w:r>
              <w:t xml:space="preserve"> / null</w:t>
            </w:r>
          </w:p>
        </w:tc>
        <w:tc>
          <w:tcPr>
            <w:tcW w:w="2835" w:type="dxa"/>
          </w:tcPr>
          <w:p w14:paraId="3AC70DBC" w14:textId="77777777" w:rsidR="00D04A7F" w:rsidRDefault="00D04A7F">
            <w:pPr>
              <w:rPr>
                <w:lang w:eastAsia="zh-CN"/>
              </w:rPr>
            </w:pPr>
            <w:r>
              <w:rPr>
                <w:lang w:eastAsia="zh-CN"/>
              </w:rPr>
              <w:t>可用模型清单或默认模型配置</w:t>
            </w:r>
          </w:p>
        </w:tc>
      </w:tr>
      <w:tr w:rsidR="00D04A7F" w14:paraId="16EC0268" w14:textId="77777777">
        <w:tc>
          <w:tcPr>
            <w:tcW w:w="2835" w:type="dxa"/>
          </w:tcPr>
          <w:p w14:paraId="5D3299B9" w14:textId="77777777" w:rsidR="00D04A7F" w:rsidRDefault="00D04A7F">
            <w:proofErr w:type="spellStart"/>
            <w:r>
              <w:t>credential_ref</w:t>
            </w:r>
            <w:proofErr w:type="spellEnd"/>
          </w:p>
        </w:tc>
        <w:tc>
          <w:tcPr>
            <w:tcW w:w="2835" w:type="dxa"/>
          </w:tcPr>
          <w:p w14:paraId="794031B6" w14:textId="77777777" w:rsidR="00D04A7F" w:rsidRDefault="00D04A7F">
            <w:r>
              <w:t>string</w:t>
            </w:r>
          </w:p>
        </w:tc>
        <w:tc>
          <w:tcPr>
            <w:tcW w:w="2835" w:type="dxa"/>
          </w:tcPr>
          <w:p w14:paraId="2EC000D0" w14:textId="77777777" w:rsidR="00D04A7F" w:rsidRDefault="00D04A7F">
            <w:proofErr w:type="spellStart"/>
            <w:r>
              <w:t>密钥安全存储引用</w:t>
            </w:r>
            <w:proofErr w:type="spellEnd"/>
          </w:p>
        </w:tc>
      </w:tr>
      <w:tr w:rsidR="00D04A7F" w14:paraId="4C7261E6" w14:textId="77777777">
        <w:tc>
          <w:tcPr>
            <w:tcW w:w="2835" w:type="dxa"/>
          </w:tcPr>
          <w:p w14:paraId="77251743" w14:textId="77777777" w:rsidR="00D04A7F" w:rsidRDefault="00D04A7F">
            <w:r>
              <w:t>status</w:t>
            </w:r>
          </w:p>
        </w:tc>
        <w:tc>
          <w:tcPr>
            <w:tcW w:w="2835" w:type="dxa"/>
          </w:tcPr>
          <w:p w14:paraId="64FA4A1E" w14:textId="77777777" w:rsidR="00D04A7F" w:rsidRDefault="00D04A7F">
            <w:proofErr w:type="spellStart"/>
            <w:r>
              <w:t>enum</w:t>
            </w:r>
            <w:proofErr w:type="spellEnd"/>
          </w:p>
        </w:tc>
        <w:tc>
          <w:tcPr>
            <w:tcW w:w="2835" w:type="dxa"/>
          </w:tcPr>
          <w:p w14:paraId="70FA4693" w14:textId="77777777" w:rsidR="00D04A7F" w:rsidRDefault="00D04A7F">
            <w:proofErr w:type="spellStart"/>
            <w:r>
              <w:t>active、disabled、testing、error</w:t>
            </w:r>
            <w:proofErr w:type="spellEnd"/>
          </w:p>
        </w:tc>
      </w:tr>
      <w:tr w:rsidR="00D04A7F" w14:paraId="50BA6D32" w14:textId="77777777">
        <w:tc>
          <w:tcPr>
            <w:tcW w:w="2835" w:type="dxa"/>
          </w:tcPr>
          <w:p w14:paraId="5B228EFE" w14:textId="77777777" w:rsidR="00D04A7F" w:rsidRDefault="00D04A7F">
            <w:proofErr w:type="spellStart"/>
            <w:r>
              <w:t>last_health_check_at</w:t>
            </w:r>
            <w:proofErr w:type="spellEnd"/>
          </w:p>
        </w:tc>
        <w:tc>
          <w:tcPr>
            <w:tcW w:w="2835" w:type="dxa"/>
          </w:tcPr>
          <w:p w14:paraId="57D48954" w14:textId="77777777" w:rsidR="00D04A7F" w:rsidRDefault="00D04A7F">
            <w:r>
              <w:t>datetime / null</w:t>
            </w:r>
          </w:p>
        </w:tc>
        <w:tc>
          <w:tcPr>
            <w:tcW w:w="2835" w:type="dxa"/>
          </w:tcPr>
          <w:p w14:paraId="0FA53A4E" w14:textId="77777777" w:rsidR="00D04A7F" w:rsidRDefault="00D04A7F">
            <w:proofErr w:type="spellStart"/>
            <w:r>
              <w:t>最近健康检查时间</w:t>
            </w:r>
            <w:proofErr w:type="spellEnd"/>
          </w:p>
        </w:tc>
      </w:tr>
      <w:tr w:rsidR="00D04A7F" w14:paraId="35B46E14" w14:textId="77777777">
        <w:tc>
          <w:tcPr>
            <w:tcW w:w="2835" w:type="dxa"/>
          </w:tcPr>
          <w:p w14:paraId="1AFBED1C" w14:textId="77777777" w:rsidR="00D04A7F" w:rsidRDefault="00D04A7F">
            <w:proofErr w:type="spellStart"/>
            <w:r>
              <w:t>created_by</w:t>
            </w:r>
            <w:proofErr w:type="spellEnd"/>
          </w:p>
        </w:tc>
        <w:tc>
          <w:tcPr>
            <w:tcW w:w="2835" w:type="dxa"/>
          </w:tcPr>
          <w:p w14:paraId="4DC40BC2" w14:textId="77777777" w:rsidR="00D04A7F" w:rsidRDefault="00D04A7F">
            <w:r>
              <w:t>string</w:t>
            </w:r>
          </w:p>
        </w:tc>
        <w:tc>
          <w:tcPr>
            <w:tcW w:w="2835" w:type="dxa"/>
          </w:tcPr>
          <w:p w14:paraId="75040157" w14:textId="77777777" w:rsidR="00D04A7F" w:rsidRDefault="00D04A7F">
            <w:proofErr w:type="spellStart"/>
            <w:r>
              <w:t>创建人</w:t>
            </w:r>
            <w:proofErr w:type="spellEnd"/>
            <w:r>
              <w:t xml:space="preserve"> ID</w:t>
            </w:r>
          </w:p>
        </w:tc>
      </w:tr>
    </w:tbl>
    <w:p w14:paraId="65EFB853" w14:textId="77777777" w:rsidR="00D04A7F" w:rsidRDefault="00D04A7F">
      <w:pPr>
        <w:pStyle w:val="31"/>
      </w:pPr>
      <w:r>
        <w:t xml:space="preserve">5.3.6 </w:t>
      </w:r>
      <w:proofErr w:type="spellStart"/>
      <w:r>
        <w:t>AIRoutingPolicy</w:t>
      </w:r>
      <w:proofErr w:type="spellEnd"/>
    </w:p>
    <w:tbl>
      <w:tblPr>
        <w:tblStyle w:val="af4"/>
        <w:tblW w:w="0" w:type="auto"/>
        <w:tblLook w:val="04A0" w:firstRow="1" w:lastRow="0" w:firstColumn="1" w:lastColumn="0" w:noHBand="0" w:noVBand="1"/>
      </w:tblPr>
      <w:tblGrid>
        <w:gridCol w:w="2835"/>
        <w:gridCol w:w="2835"/>
        <w:gridCol w:w="2835"/>
      </w:tblGrid>
      <w:tr w:rsidR="00D04A7F" w14:paraId="6F508090" w14:textId="77777777">
        <w:tc>
          <w:tcPr>
            <w:tcW w:w="2835" w:type="dxa"/>
          </w:tcPr>
          <w:p w14:paraId="387F37CC" w14:textId="77777777" w:rsidR="00D04A7F" w:rsidRDefault="00D04A7F">
            <w:proofErr w:type="spellStart"/>
            <w:r>
              <w:t>字段名</w:t>
            </w:r>
            <w:proofErr w:type="spellEnd"/>
          </w:p>
        </w:tc>
        <w:tc>
          <w:tcPr>
            <w:tcW w:w="2835" w:type="dxa"/>
          </w:tcPr>
          <w:p w14:paraId="038C5951" w14:textId="77777777" w:rsidR="00D04A7F" w:rsidRDefault="00D04A7F">
            <w:proofErr w:type="spellStart"/>
            <w:r>
              <w:t>类型</w:t>
            </w:r>
            <w:proofErr w:type="spellEnd"/>
          </w:p>
        </w:tc>
        <w:tc>
          <w:tcPr>
            <w:tcW w:w="2835" w:type="dxa"/>
          </w:tcPr>
          <w:p w14:paraId="3A4B217D" w14:textId="77777777" w:rsidR="00D04A7F" w:rsidRDefault="00D04A7F">
            <w:proofErr w:type="spellStart"/>
            <w:r>
              <w:t>说明</w:t>
            </w:r>
            <w:proofErr w:type="spellEnd"/>
          </w:p>
        </w:tc>
      </w:tr>
      <w:tr w:rsidR="00D04A7F" w14:paraId="143C9D98" w14:textId="77777777">
        <w:tc>
          <w:tcPr>
            <w:tcW w:w="2835" w:type="dxa"/>
          </w:tcPr>
          <w:p w14:paraId="7E611170" w14:textId="77777777" w:rsidR="00D04A7F" w:rsidRDefault="00D04A7F">
            <w:proofErr w:type="spellStart"/>
            <w:r>
              <w:t>routing_policy_id</w:t>
            </w:r>
            <w:proofErr w:type="spellEnd"/>
          </w:p>
        </w:tc>
        <w:tc>
          <w:tcPr>
            <w:tcW w:w="2835" w:type="dxa"/>
          </w:tcPr>
          <w:p w14:paraId="6CE70313" w14:textId="77777777" w:rsidR="00D04A7F" w:rsidRDefault="00D04A7F">
            <w:r>
              <w:t>string</w:t>
            </w:r>
          </w:p>
        </w:tc>
        <w:tc>
          <w:tcPr>
            <w:tcW w:w="2835" w:type="dxa"/>
          </w:tcPr>
          <w:p w14:paraId="756DE6D0" w14:textId="77777777" w:rsidR="00D04A7F" w:rsidRDefault="00D04A7F">
            <w:proofErr w:type="spellStart"/>
            <w:r>
              <w:t>策略唯一标识</w:t>
            </w:r>
            <w:proofErr w:type="spellEnd"/>
          </w:p>
        </w:tc>
      </w:tr>
      <w:tr w:rsidR="00D04A7F" w14:paraId="563B90EA" w14:textId="77777777">
        <w:tc>
          <w:tcPr>
            <w:tcW w:w="2835" w:type="dxa"/>
          </w:tcPr>
          <w:p w14:paraId="74769693" w14:textId="77777777" w:rsidR="00D04A7F" w:rsidRDefault="00D04A7F">
            <w:proofErr w:type="spellStart"/>
            <w:r>
              <w:t>team_id</w:t>
            </w:r>
            <w:proofErr w:type="spellEnd"/>
          </w:p>
        </w:tc>
        <w:tc>
          <w:tcPr>
            <w:tcW w:w="2835" w:type="dxa"/>
          </w:tcPr>
          <w:p w14:paraId="047B74C0" w14:textId="77777777" w:rsidR="00D04A7F" w:rsidRDefault="00D04A7F">
            <w:r>
              <w:t>string</w:t>
            </w:r>
          </w:p>
        </w:tc>
        <w:tc>
          <w:tcPr>
            <w:tcW w:w="2835" w:type="dxa"/>
          </w:tcPr>
          <w:p w14:paraId="0F3A9A3B" w14:textId="77777777" w:rsidR="00D04A7F" w:rsidRDefault="00D04A7F">
            <w:proofErr w:type="spellStart"/>
            <w:r>
              <w:t>所属团队</w:t>
            </w:r>
            <w:proofErr w:type="spellEnd"/>
            <w:r>
              <w:t xml:space="preserve"> ID</w:t>
            </w:r>
          </w:p>
        </w:tc>
      </w:tr>
      <w:tr w:rsidR="00D04A7F" w14:paraId="4987A771" w14:textId="77777777">
        <w:tc>
          <w:tcPr>
            <w:tcW w:w="2835" w:type="dxa"/>
          </w:tcPr>
          <w:p w14:paraId="463345C9" w14:textId="77777777" w:rsidR="00D04A7F" w:rsidRDefault="00D04A7F">
            <w:proofErr w:type="spellStart"/>
            <w:r>
              <w:t>policy_name</w:t>
            </w:r>
            <w:proofErr w:type="spellEnd"/>
          </w:p>
        </w:tc>
        <w:tc>
          <w:tcPr>
            <w:tcW w:w="2835" w:type="dxa"/>
          </w:tcPr>
          <w:p w14:paraId="380915A0" w14:textId="77777777" w:rsidR="00D04A7F" w:rsidRDefault="00D04A7F">
            <w:r>
              <w:t>string</w:t>
            </w:r>
          </w:p>
        </w:tc>
        <w:tc>
          <w:tcPr>
            <w:tcW w:w="2835" w:type="dxa"/>
          </w:tcPr>
          <w:p w14:paraId="4F8F5A4A" w14:textId="77777777" w:rsidR="00D04A7F" w:rsidRDefault="00D04A7F">
            <w:proofErr w:type="spellStart"/>
            <w:r>
              <w:t>默认</w:t>
            </w:r>
            <w:proofErr w:type="spellEnd"/>
            <w:r>
              <w:t xml:space="preserve"> AI </w:t>
            </w:r>
            <w:proofErr w:type="spellStart"/>
            <w:r>
              <w:t>组合名称</w:t>
            </w:r>
            <w:proofErr w:type="spellEnd"/>
          </w:p>
        </w:tc>
      </w:tr>
      <w:tr w:rsidR="00D04A7F" w14:paraId="67BD96FA" w14:textId="77777777">
        <w:tc>
          <w:tcPr>
            <w:tcW w:w="2835" w:type="dxa"/>
          </w:tcPr>
          <w:p w14:paraId="742F7CBA" w14:textId="77777777" w:rsidR="00D04A7F" w:rsidRDefault="00D04A7F">
            <w:proofErr w:type="spellStart"/>
            <w:r>
              <w:t>stage_key</w:t>
            </w:r>
            <w:proofErr w:type="spellEnd"/>
          </w:p>
        </w:tc>
        <w:tc>
          <w:tcPr>
            <w:tcW w:w="2835" w:type="dxa"/>
          </w:tcPr>
          <w:p w14:paraId="5CD0F43D" w14:textId="77777777" w:rsidR="00D04A7F" w:rsidRDefault="00D04A7F">
            <w:r>
              <w:t>string</w:t>
            </w:r>
          </w:p>
        </w:tc>
        <w:tc>
          <w:tcPr>
            <w:tcW w:w="2835" w:type="dxa"/>
          </w:tcPr>
          <w:p w14:paraId="5736ADFD" w14:textId="77777777" w:rsidR="00D04A7F" w:rsidRDefault="00D04A7F">
            <w:proofErr w:type="spellStart"/>
            <w:r>
              <w:t>适用阶段标识</w:t>
            </w:r>
            <w:proofErr w:type="spellEnd"/>
          </w:p>
        </w:tc>
      </w:tr>
      <w:tr w:rsidR="00D04A7F" w14:paraId="15D1C00A" w14:textId="77777777">
        <w:tc>
          <w:tcPr>
            <w:tcW w:w="2835" w:type="dxa"/>
          </w:tcPr>
          <w:p w14:paraId="6F55ED61" w14:textId="77777777" w:rsidR="00D04A7F" w:rsidRDefault="00D04A7F">
            <w:proofErr w:type="spellStart"/>
            <w:r>
              <w:t>connector_id</w:t>
            </w:r>
            <w:proofErr w:type="spellEnd"/>
          </w:p>
        </w:tc>
        <w:tc>
          <w:tcPr>
            <w:tcW w:w="2835" w:type="dxa"/>
          </w:tcPr>
          <w:p w14:paraId="4E80860B" w14:textId="77777777" w:rsidR="00D04A7F" w:rsidRDefault="00D04A7F">
            <w:r>
              <w:t>string</w:t>
            </w:r>
          </w:p>
        </w:tc>
        <w:tc>
          <w:tcPr>
            <w:tcW w:w="2835" w:type="dxa"/>
          </w:tcPr>
          <w:p w14:paraId="33A32BBD" w14:textId="77777777" w:rsidR="00D04A7F" w:rsidRDefault="00D04A7F">
            <w:proofErr w:type="spellStart"/>
            <w:r>
              <w:t>默认连接器</w:t>
            </w:r>
            <w:proofErr w:type="spellEnd"/>
            <w:r>
              <w:t xml:space="preserve"> ID</w:t>
            </w:r>
          </w:p>
        </w:tc>
      </w:tr>
      <w:tr w:rsidR="00D04A7F" w14:paraId="135B3ABF" w14:textId="77777777">
        <w:tc>
          <w:tcPr>
            <w:tcW w:w="2835" w:type="dxa"/>
          </w:tcPr>
          <w:p w14:paraId="2AC0F2F6" w14:textId="77777777" w:rsidR="00D04A7F" w:rsidRDefault="00D04A7F">
            <w:proofErr w:type="spellStart"/>
            <w:r>
              <w:t>model_name</w:t>
            </w:r>
            <w:proofErr w:type="spellEnd"/>
          </w:p>
        </w:tc>
        <w:tc>
          <w:tcPr>
            <w:tcW w:w="2835" w:type="dxa"/>
          </w:tcPr>
          <w:p w14:paraId="47358B1A" w14:textId="77777777" w:rsidR="00D04A7F" w:rsidRDefault="00D04A7F">
            <w:r>
              <w:t>string</w:t>
            </w:r>
          </w:p>
        </w:tc>
        <w:tc>
          <w:tcPr>
            <w:tcW w:w="2835" w:type="dxa"/>
          </w:tcPr>
          <w:p w14:paraId="6C264613" w14:textId="77777777" w:rsidR="00D04A7F" w:rsidRDefault="00D04A7F">
            <w:proofErr w:type="spellStart"/>
            <w:r>
              <w:t>默认模型名称</w:t>
            </w:r>
            <w:proofErr w:type="spellEnd"/>
          </w:p>
        </w:tc>
      </w:tr>
      <w:tr w:rsidR="00D04A7F" w14:paraId="61430956" w14:textId="77777777">
        <w:tc>
          <w:tcPr>
            <w:tcW w:w="2835" w:type="dxa"/>
          </w:tcPr>
          <w:p w14:paraId="2DE95DF8" w14:textId="77777777" w:rsidR="00D04A7F" w:rsidRDefault="00D04A7F">
            <w:proofErr w:type="spellStart"/>
            <w:r>
              <w:t>fallback_connector_id</w:t>
            </w:r>
            <w:proofErr w:type="spellEnd"/>
          </w:p>
        </w:tc>
        <w:tc>
          <w:tcPr>
            <w:tcW w:w="2835" w:type="dxa"/>
          </w:tcPr>
          <w:p w14:paraId="6CC6CFDA" w14:textId="77777777" w:rsidR="00D04A7F" w:rsidRDefault="00D04A7F">
            <w:r>
              <w:t>string / null</w:t>
            </w:r>
          </w:p>
        </w:tc>
        <w:tc>
          <w:tcPr>
            <w:tcW w:w="2835" w:type="dxa"/>
          </w:tcPr>
          <w:p w14:paraId="2220D974" w14:textId="77777777" w:rsidR="00D04A7F" w:rsidRDefault="00D04A7F">
            <w:proofErr w:type="spellStart"/>
            <w:r>
              <w:t>回退连接器</w:t>
            </w:r>
            <w:proofErr w:type="spellEnd"/>
            <w:r>
              <w:t xml:space="preserve"> ID</w:t>
            </w:r>
          </w:p>
        </w:tc>
      </w:tr>
      <w:tr w:rsidR="00D04A7F" w14:paraId="04B458FB" w14:textId="77777777">
        <w:tc>
          <w:tcPr>
            <w:tcW w:w="2835" w:type="dxa"/>
          </w:tcPr>
          <w:p w14:paraId="63CA0C0B" w14:textId="77777777" w:rsidR="00D04A7F" w:rsidRDefault="00D04A7F">
            <w:proofErr w:type="spellStart"/>
            <w:r>
              <w:lastRenderedPageBreak/>
              <w:t>fallback_model_name</w:t>
            </w:r>
            <w:proofErr w:type="spellEnd"/>
          </w:p>
        </w:tc>
        <w:tc>
          <w:tcPr>
            <w:tcW w:w="2835" w:type="dxa"/>
          </w:tcPr>
          <w:p w14:paraId="593D0019" w14:textId="77777777" w:rsidR="00D04A7F" w:rsidRDefault="00D04A7F">
            <w:r>
              <w:t>string / null</w:t>
            </w:r>
          </w:p>
        </w:tc>
        <w:tc>
          <w:tcPr>
            <w:tcW w:w="2835" w:type="dxa"/>
          </w:tcPr>
          <w:p w14:paraId="1439B3D3" w14:textId="77777777" w:rsidR="00D04A7F" w:rsidRDefault="00D04A7F">
            <w:proofErr w:type="spellStart"/>
            <w:r>
              <w:t>回退模型名称</w:t>
            </w:r>
            <w:proofErr w:type="spellEnd"/>
          </w:p>
        </w:tc>
      </w:tr>
      <w:tr w:rsidR="00D04A7F" w14:paraId="46CBAB0D" w14:textId="77777777">
        <w:tc>
          <w:tcPr>
            <w:tcW w:w="2835" w:type="dxa"/>
          </w:tcPr>
          <w:p w14:paraId="15C658EC" w14:textId="77777777" w:rsidR="00D04A7F" w:rsidRDefault="00D04A7F">
            <w:r>
              <w:t>priority</w:t>
            </w:r>
          </w:p>
        </w:tc>
        <w:tc>
          <w:tcPr>
            <w:tcW w:w="2835" w:type="dxa"/>
          </w:tcPr>
          <w:p w14:paraId="754E1100" w14:textId="77777777" w:rsidR="00D04A7F" w:rsidRDefault="00D04A7F">
            <w:r>
              <w:t>integer</w:t>
            </w:r>
          </w:p>
        </w:tc>
        <w:tc>
          <w:tcPr>
            <w:tcW w:w="2835" w:type="dxa"/>
          </w:tcPr>
          <w:p w14:paraId="4EEF20D7" w14:textId="77777777" w:rsidR="00D04A7F" w:rsidRDefault="00D04A7F">
            <w:pPr>
              <w:rPr>
                <w:lang w:eastAsia="zh-CN"/>
              </w:rPr>
            </w:pPr>
            <w:proofErr w:type="gramStart"/>
            <w:r>
              <w:rPr>
                <w:lang w:eastAsia="zh-CN"/>
              </w:rPr>
              <w:t>同阶段</w:t>
            </w:r>
            <w:proofErr w:type="gramEnd"/>
            <w:r>
              <w:rPr>
                <w:lang w:eastAsia="zh-CN"/>
              </w:rPr>
              <w:t>多条策略时的优先级</w:t>
            </w:r>
          </w:p>
        </w:tc>
      </w:tr>
      <w:tr w:rsidR="00D04A7F" w14:paraId="66AB8D52" w14:textId="77777777">
        <w:tc>
          <w:tcPr>
            <w:tcW w:w="2835" w:type="dxa"/>
          </w:tcPr>
          <w:p w14:paraId="0E6DEE7D" w14:textId="77777777" w:rsidR="00D04A7F" w:rsidRDefault="00D04A7F">
            <w:proofErr w:type="spellStart"/>
            <w:r>
              <w:t>updated_at</w:t>
            </w:r>
            <w:proofErr w:type="spellEnd"/>
          </w:p>
        </w:tc>
        <w:tc>
          <w:tcPr>
            <w:tcW w:w="2835" w:type="dxa"/>
          </w:tcPr>
          <w:p w14:paraId="2A62DFF1" w14:textId="77777777" w:rsidR="00D04A7F" w:rsidRDefault="00D04A7F">
            <w:r>
              <w:t>datetime</w:t>
            </w:r>
          </w:p>
        </w:tc>
        <w:tc>
          <w:tcPr>
            <w:tcW w:w="2835" w:type="dxa"/>
          </w:tcPr>
          <w:p w14:paraId="2E35F2AC" w14:textId="77777777" w:rsidR="00D04A7F" w:rsidRDefault="00D04A7F">
            <w:proofErr w:type="spellStart"/>
            <w:r>
              <w:t>最近更新时间</w:t>
            </w:r>
            <w:proofErr w:type="spellEnd"/>
          </w:p>
        </w:tc>
      </w:tr>
    </w:tbl>
    <w:p w14:paraId="5E595EA6" w14:textId="77777777" w:rsidR="00D04A7F" w:rsidRDefault="00D04A7F"/>
    <w:p w14:paraId="2590FAAC" w14:textId="77777777" w:rsidR="00D04A7F" w:rsidRDefault="00D04A7F">
      <w:pPr>
        <w:pStyle w:val="21"/>
      </w:pPr>
      <w:bookmarkStart w:id="32" w:name="_Toc227265671"/>
      <w:r>
        <w:t xml:space="preserve">5.4 </w:t>
      </w:r>
      <w:proofErr w:type="spellStart"/>
      <w:r>
        <w:t>资产数据对象要求</w:t>
      </w:r>
      <w:bookmarkEnd w:id="32"/>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4B246C1A" w14:textId="77777777">
        <w:trPr>
          <w:jc w:val="center"/>
        </w:trPr>
        <w:tc>
          <w:tcPr>
            <w:tcW w:w="4252" w:type="dxa"/>
            <w:shd w:val="clear" w:color="auto" w:fill="D9D9D9"/>
            <w:vAlign w:val="center"/>
          </w:tcPr>
          <w:p w14:paraId="45ED4F55" w14:textId="77777777" w:rsidR="00D04A7F" w:rsidRDefault="00D04A7F">
            <w:pPr>
              <w:ind w:firstLine="0"/>
              <w:jc w:val="center"/>
            </w:pPr>
            <w:proofErr w:type="spellStart"/>
            <w:r>
              <w:rPr>
                <w:b/>
                <w:sz w:val="21"/>
              </w:rPr>
              <w:t>对象</w:t>
            </w:r>
            <w:proofErr w:type="spellEnd"/>
          </w:p>
        </w:tc>
        <w:tc>
          <w:tcPr>
            <w:tcW w:w="4252" w:type="dxa"/>
            <w:shd w:val="clear" w:color="auto" w:fill="D9D9D9"/>
            <w:vAlign w:val="center"/>
          </w:tcPr>
          <w:p w14:paraId="3C094838" w14:textId="77777777" w:rsidR="00D04A7F" w:rsidRDefault="00D04A7F">
            <w:pPr>
              <w:ind w:firstLine="0"/>
              <w:jc w:val="center"/>
            </w:pPr>
            <w:proofErr w:type="spellStart"/>
            <w:r>
              <w:rPr>
                <w:b/>
                <w:sz w:val="21"/>
              </w:rPr>
              <w:t>必填元数据</w:t>
            </w:r>
            <w:proofErr w:type="spellEnd"/>
          </w:p>
        </w:tc>
      </w:tr>
      <w:tr w:rsidR="00D04A7F" w14:paraId="2F01B28A" w14:textId="77777777">
        <w:trPr>
          <w:jc w:val="center"/>
        </w:trPr>
        <w:tc>
          <w:tcPr>
            <w:tcW w:w="4252" w:type="dxa"/>
            <w:vAlign w:val="center"/>
          </w:tcPr>
          <w:p w14:paraId="4F540087" w14:textId="77777777" w:rsidR="00D04A7F" w:rsidRDefault="00D04A7F">
            <w:pPr>
              <w:ind w:firstLine="0"/>
            </w:pPr>
            <w:proofErr w:type="spellStart"/>
            <w:r>
              <w:rPr>
                <w:rFonts w:ascii="Consolas" w:eastAsia="Consolas" w:hAnsi="Consolas"/>
                <w:sz w:val="21"/>
              </w:rPr>
              <w:t>DatasetAsset</w:t>
            </w:r>
            <w:proofErr w:type="spellEnd"/>
          </w:p>
        </w:tc>
        <w:tc>
          <w:tcPr>
            <w:tcW w:w="4252" w:type="dxa"/>
            <w:vAlign w:val="center"/>
          </w:tcPr>
          <w:p w14:paraId="64A52823" w14:textId="77777777" w:rsidR="00D04A7F" w:rsidRDefault="00D04A7F">
            <w:pPr>
              <w:ind w:firstLine="0"/>
              <w:rPr>
                <w:lang w:eastAsia="zh-CN"/>
              </w:rPr>
            </w:pPr>
            <w:r>
              <w:rPr>
                <w:sz w:val="21"/>
                <w:lang w:eastAsia="zh-CN"/>
              </w:rPr>
              <w:t>名称、任务来源、提交人、分类、标签、描述、审核状态、可见性</w:t>
            </w:r>
          </w:p>
        </w:tc>
      </w:tr>
      <w:tr w:rsidR="00D04A7F" w14:paraId="1B397F1D" w14:textId="77777777">
        <w:trPr>
          <w:jc w:val="center"/>
        </w:trPr>
        <w:tc>
          <w:tcPr>
            <w:tcW w:w="4252" w:type="dxa"/>
            <w:vAlign w:val="center"/>
          </w:tcPr>
          <w:p w14:paraId="6F2B1A38" w14:textId="77777777" w:rsidR="00D04A7F" w:rsidRDefault="00D04A7F">
            <w:pPr>
              <w:ind w:firstLine="0"/>
            </w:pPr>
            <w:proofErr w:type="spellStart"/>
            <w:r>
              <w:rPr>
                <w:rFonts w:ascii="Consolas" w:eastAsia="Consolas" w:hAnsi="Consolas"/>
                <w:sz w:val="21"/>
              </w:rPr>
              <w:t>ModelAsset</w:t>
            </w:r>
            <w:proofErr w:type="spellEnd"/>
          </w:p>
        </w:tc>
        <w:tc>
          <w:tcPr>
            <w:tcW w:w="4252" w:type="dxa"/>
            <w:vAlign w:val="center"/>
          </w:tcPr>
          <w:p w14:paraId="6399B820" w14:textId="77777777" w:rsidR="00D04A7F" w:rsidRDefault="00D04A7F">
            <w:pPr>
              <w:ind w:firstLine="0"/>
              <w:rPr>
                <w:lang w:eastAsia="zh-CN"/>
              </w:rPr>
            </w:pPr>
            <w:r>
              <w:rPr>
                <w:sz w:val="21"/>
                <w:lang w:eastAsia="zh-CN"/>
              </w:rPr>
              <w:t>名称、任务来源、模型类型、主要指标、标签、审核状态、版本、输出路径</w:t>
            </w:r>
          </w:p>
        </w:tc>
      </w:tr>
      <w:tr w:rsidR="00D04A7F" w14:paraId="0DF58B63" w14:textId="77777777">
        <w:trPr>
          <w:jc w:val="center"/>
        </w:trPr>
        <w:tc>
          <w:tcPr>
            <w:tcW w:w="4252" w:type="dxa"/>
            <w:vAlign w:val="center"/>
          </w:tcPr>
          <w:p w14:paraId="07CE4D10" w14:textId="77777777" w:rsidR="00D04A7F" w:rsidRDefault="00D04A7F">
            <w:pPr>
              <w:ind w:firstLine="0"/>
            </w:pPr>
            <w:proofErr w:type="spellStart"/>
            <w:r>
              <w:rPr>
                <w:rFonts w:ascii="Consolas" w:eastAsia="Consolas" w:hAnsi="Consolas"/>
                <w:sz w:val="21"/>
              </w:rPr>
              <w:t>WorkflowAsset</w:t>
            </w:r>
            <w:proofErr w:type="spellEnd"/>
          </w:p>
        </w:tc>
        <w:tc>
          <w:tcPr>
            <w:tcW w:w="4252" w:type="dxa"/>
            <w:vAlign w:val="center"/>
          </w:tcPr>
          <w:p w14:paraId="106F03E8" w14:textId="77777777" w:rsidR="00D04A7F" w:rsidRDefault="00D04A7F">
            <w:pPr>
              <w:rPr>
                <w:lang w:eastAsia="zh-CN"/>
              </w:rPr>
            </w:pPr>
            <w:r>
              <w:rPr>
                <w:lang w:eastAsia="zh-CN"/>
              </w:rPr>
              <w:t>名称、来源任务、拥有者、阶段定义、参数模板、提示词模板、默认 AI 组合、版本、审核状态</w:t>
            </w:r>
          </w:p>
        </w:tc>
      </w:tr>
    </w:tbl>
    <w:p w14:paraId="1FF11FF8" w14:textId="77777777" w:rsidR="00D04A7F" w:rsidRDefault="00D04A7F">
      <w:pPr>
        <w:rPr>
          <w:lang w:eastAsia="zh-CN"/>
        </w:rPr>
      </w:pPr>
    </w:p>
    <w:p w14:paraId="0064401E" w14:textId="77777777" w:rsidR="00D04A7F" w:rsidRDefault="00D04A7F">
      <w:pPr>
        <w:pStyle w:val="21"/>
      </w:pPr>
      <w:bookmarkStart w:id="33" w:name="_Toc227265672"/>
      <w:r>
        <w:t xml:space="preserve">5.5 </w:t>
      </w:r>
      <w:proofErr w:type="spellStart"/>
      <w:r>
        <w:t>数据规则与约束</w:t>
      </w:r>
      <w:bookmarkEnd w:id="33"/>
      <w:proofErr w:type="spellEnd"/>
    </w:p>
    <w:p w14:paraId="20FC7C44" w14:textId="77777777" w:rsidR="00D04A7F" w:rsidRDefault="00D04A7F">
      <w:pPr>
        <w:pStyle w:val="a0"/>
        <w:jc w:val="both"/>
        <w:rPr>
          <w:lang w:eastAsia="zh-CN"/>
        </w:rPr>
      </w:pPr>
      <w:r>
        <w:rPr>
          <w:lang w:eastAsia="zh-CN"/>
        </w:rPr>
        <w:t>任务、运行、工作</w:t>
      </w:r>
      <w:proofErr w:type="gramStart"/>
      <w:r>
        <w:rPr>
          <w:lang w:eastAsia="zh-CN"/>
        </w:rPr>
        <w:t>流必须</w:t>
      </w:r>
      <w:proofErr w:type="gramEnd"/>
      <w:r>
        <w:rPr>
          <w:lang w:eastAsia="zh-CN"/>
        </w:rPr>
        <w:t>具备稳定的唯一标识。</w:t>
      </w:r>
    </w:p>
    <w:p w14:paraId="11380D7B" w14:textId="77777777" w:rsidR="00D04A7F" w:rsidRDefault="00D04A7F">
      <w:pPr>
        <w:pStyle w:val="a0"/>
        <w:jc w:val="both"/>
      </w:pPr>
      <w:proofErr w:type="spellStart"/>
      <w:r>
        <w:t>同一任务的多次运行必须保留独立</w:t>
      </w:r>
      <w:proofErr w:type="spellEnd"/>
      <w:r>
        <w:t xml:space="preserve"> </w:t>
      </w:r>
      <w:proofErr w:type="spellStart"/>
      <w:r>
        <w:rPr>
          <w:rFonts w:ascii="Consolas" w:eastAsia="Consolas" w:hAnsi="Consolas"/>
          <w:color w:val="444444"/>
          <w:sz w:val="20"/>
        </w:rPr>
        <w:t>run_id</w:t>
      </w:r>
      <w:proofErr w:type="spellEnd"/>
      <w:r>
        <w:t>。</w:t>
      </w:r>
    </w:p>
    <w:p w14:paraId="2E69E234" w14:textId="77777777" w:rsidR="00D04A7F" w:rsidRDefault="00D04A7F">
      <w:pPr>
        <w:pStyle w:val="a0"/>
        <w:jc w:val="both"/>
        <w:rPr>
          <w:lang w:eastAsia="zh-CN"/>
        </w:rPr>
      </w:pPr>
      <w:r>
        <w:rPr>
          <w:lang w:eastAsia="zh-CN"/>
        </w:rPr>
        <w:t>人工干预必须生成新版本记录，不能覆盖原始流程定义。</w:t>
      </w:r>
    </w:p>
    <w:p w14:paraId="2F17B969" w14:textId="77777777" w:rsidR="00B5691B" w:rsidRDefault="00000000">
      <w:pPr>
        <w:pStyle w:val="a0"/>
        <w:rPr>
          <w:lang w:eastAsia="zh-CN"/>
        </w:rPr>
      </w:pPr>
      <w:proofErr w:type="gramStart"/>
      <w:r>
        <w:rPr>
          <w:lang w:eastAsia="zh-CN"/>
        </w:rPr>
        <w:t>阶段级</w:t>
      </w:r>
      <w:proofErr w:type="gramEnd"/>
      <w:r>
        <w:rPr>
          <w:lang w:eastAsia="zh-CN"/>
        </w:rPr>
        <w:t>人工参与策略与处理记录必须可追溯到任务、阶段、参与人、处理动作和版本。</w:t>
      </w:r>
    </w:p>
    <w:p w14:paraId="3C30C6CA" w14:textId="77777777" w:rsidR="00B5691B" w:rsidRDefault="00000000">
      <w:pPr>
        <w:pStyle w:val="a0"/>
        <w:rPr>
          <w:lang w:eastAsia="zh-CN"/>
        </w:rPr>
      </w:pPr>
      <w:r>
        <w:rPr>
          <w:lang w:eastAsia="zh-CN"/>
        </w:rPr>
        <w:t>未处理的人机交互节点必须具备超时、转交或默认处理策略，避免任务永久阻塞。</w:t>
      </w:r>
    </w:p>
    <w:p w14:paraId="3646FE76" w14:textId="77777777" w:rsidR="00D04A7F" w:rsidRDefault="00D04A7F">
      <w:pPr>
        <w:pStyle w:val="a0"/>
        <w:jc w:val="both"/>
        <w:rPr>
          <w:lang w:eastAsia="zh-CN"/>
        </w:rPr>
      </w:pPr>
      <w:r>
        <w:rPr>
          <w:lang w:eastAsia="zh-CN"/>
        </w:rPr>
        <w:t>失败任务不得删除日志和中间产物。</w:t>
      </w:r>
    </w:p>
    <w:p w14:paraId="5C9CCEDB" w14:textId="77777777" w:rsidR="00D04A7F" w:rsidRDefault="00D04A7F">
      <w:pPr>
        <w:pStyle w:val="a0"/>
        <w:jc w:val="both"/>
        <w:rPr>
          <w:lang w:eastAsia="zh-CN"/>
        </w:rPr>
      </w:pPr>
      <w:r>
        <w:rPr>
          <w:lang w:eastAsia="zh-CN"/>
        </w:rPr>
        <w:t>数据集、模型和工作</w:t>
      </w:r>
      <w:proofErr w:type="gramStart"/>
      <w:r>
        <w:rPr>
          <w:lang w:eastAsia="zh-CN"/>
        </w:rPr>
        <w:t>流资产</w:t>
      </w:r>
      <w:proofErr w:type="gramEnd"/>
      <w:r>
        <w:rPr>
          <w:lang w:eastAsia="zh-CN"/>
        </w:rPr>
        <w:t>必须支持审核状态和公开状态分离。</w:t>
      </w:r>
    </w:p>
    <w:p w14:paraId="06B8872C" w14:textId="77777777" w:rsidR="00D04A7F" w:rsidRDefault="00D04A7F">
      <w:pPr>
        <w:pStyle w:val="21"/>
        <w:rPr>
          <w:lang w:eastAsia="zh-CN"/>
        </w:rPr>
      </w:pPr>
      <w:bookmarkStart w:id="34" w:name="_Toc227265673"/>
      <w:r>
        <w:rPr>
          <w:lang w:eastAsia="zh-CN"/>
        </w:rPr>
        <w:lastRenderedPageBreak/>
        <w:t xml:space="preserve">5.6 </w:t>
      </w:r>
      <w:r>
        <w:rPr>
          <w:lang w:eastAsia="zh-CN"/>
        </w:rPr>
        <w:t>存储结构要求</w:t>
      </w:r>
      <w:bookmarkEnd w:id="34"/>
    </w:p>
    <w:p w14:paraId="70264DC4" w14:textId="77777777" w:rsidR="00D04A7F" w:rsidRDefault="00D04A7F">
      <w:pPr>
        <w:pStyle w:val="31"/>
        <w:rPr>
          <w:lang w:eastAsia="zh-CN"/>
        </w:rPr>
      </w:pPr>
      <w:r>
        <w:rPr>
          <w:lang w:eastAsia="zh-CN"/>
        </w:rPr>
        <w:t xml:space="preserve">5.6.1 </w:t>
      </w:r>
      <w:r>
        <w:rPr>
          <w:lang w:eastAsia="zh-CN"/>
        </w:rPr>
        <w:t>文件产物存储结构</w:t>
      </w:r>
    </w:p>
    <w:p w14:paraId="08824D8B" w14:textId="77777777" w:rsidR="00D04A7F" w:rsidRDefault="00D04A7F">
      <w:pPr>
        <w:pStyle w:val="a0"/>
        <w:jc w:val="both"/>
      </w:pPr>
      <w:r>
        <w:rPr>
          <w:rFonts w:ascii="Consolas" w:eastAsia="Consolas" w:hAnsi="Consolas"/>
          <w:color w:val="444444"/>
          <w:sz w:val="20"/>
        </w:rPr>
        <w:t>storage/tasks/&lt;</w:t>
      </w:r>
      <w:proofErr w:type="spellStart"/>
      <w:r>
        <w:rPr>
          <w:rFonts w:ascii="Consolas" w:eastAsia="Consolas" w:hAnsi="Consolas"/>
          <w:color w:val="444444"/>
          <w:sz w:val="20"/>
        </w:rPr>
        <w:t>task_id</w:t>
      </w:r>
      <w:proofErr w:type="spellEnd"/>
      <w:r>
        <w:rPr>
          <w:rFonts w:ascii="Consolas" w:eastAsia="Consolas" w:hAnsi="Consolas"/>
          <w:color w:val="444444"/>
          <w:sz w:val="20"/>
        </w:rPr>
        <w:t>&gt;/</w:t>
      </w:r>
      <w:proofErr w:type="spellStart"/>
      <w:proofErr w:type="gramStart"/>
      <w:r>
        <w:rPr>
          <w:rFonts w:ascii="Consolas" w:eastAsia="Consolas" w:hAnsi="Consolas"/>
          <w:color w:val="444444"/>
          <w:sz w:val="20"/>
        </w:rPr>
        <w:t>task.json</w:t>
      </w:r>
      <w:proofErr w:type="spellEnd"/>
      <w:proofErr w:type="gramEnd"/>
    </w:p>
    <w:p w14:paraId="09E5925C" w14:textId="77777777" w:rsidR="00D04A7F" w:rsidRDefault="00D04A7F">
      <w:pPr>
        <w:pStyle w:val="a0"/>
        <w:jc w:val="both"/>
      </w:pPr>
      <w:r>
        <w:rPr>
          <w:rFonts w:ascii="Consolas" w:eastAsia="Consolas" w:hAnsi="Consolas"/>
          <w:color w:val="444444"/>
          <w:sz w:val="20"/>
        </w:rPr>
        <w:t>storage/tasks/&lt;</w:t>
      </w:r>
      <w:proofErr w:type="spellStart"/>
      <w:r>
        <w:rPr>
          <w:rFonts w:ascii="Consolas" w:eastAsia="Consolas" w:hAnsi="Consolas"/>
          <w:color w:val="444444"/>
          <w:sz w:val="20"/>
        </w:rPr>
        <w:t>task_id</w:t>
      </w:r>
      <w:proofErr w:type="spellEnd"/>
      <w:r>
        <w:rPr>
          <w:rFonts w:ascii="Consolas" w:eastAsia="Consolas" w:hAnsi="Consolas"/>
          <w:color w:val="444444"/>
          <w:sz w:val="20"/>
        </w:rPr>
        <w:t>&gt;/dataset.csv</w:t>
      </w:r>
    </w:p>
    <w:p w14:paraId="472C8420" w14:textId="77777777" w:rsidR="00D04A7F" w:rsidRDefault="00D04A7F">
      <w:pPr>
        <w:pStyle w:val="a0"/>
        <w:jc w:val="both"/>
      </w:pPr>
      <w:r>
        <w:rPr>
          <w:rFonts w:ascii="Consolas" w:eastAsia="Consolas" w:hAnsi="Consolas"/>
          <w:color w:val="444444"/>
          <w:sz w:val="20"/>
        </w:rPr>
        <w:t>storage/</w:t>
      </w:r>
      <w:proofErr w:type="spellStart"/>
      <w:r>
        <w:rPr>
          <w:rFonts w:ascii="Consolas" w:eastAsia="Consolas" w:hAnsi="Consolas"/>
          <w:color w:val="444444"/>
          <w:sz w:val="20"/>
        </w:rPr>
        <w:t>mlzero_runs</w:t>
      </w:r>
      <w:proofErr w:type="spellEnd"/>
      <w:r>
        <w:rPr>
          <w:rFonts w:ascii="Consolas" w:eastAsia="Consolas" w:hAnsi="Consolas"/>
          <w:color w:val="444444"/>
          <w:sz w:val="20"/>
        </w:rPr>
        <w:t>/&lt;</w:t>
      </w:r>
      <w:proofErr w:type="spellStart"/>
      <w:r>
        <w:rPr>
          <w:rFonts w:ascii="Consolas" w:eastAsia="Consolas" w:hAnsi="Consolas"/>
          <w:color w:val="444444"/>
          <w:sz w:val="20"/>
        </w:rPr>
        <w:t>task_id</w:t>
      </w:r>
      <w:proofErr w:type="spellEnd"/>
      <w:r>
        <w:rPr>
          <w:rFonts w:ascii="Consolas" w:eastAsia="Consolas" w:hAnsi="Consolas"/>
          <w:color w:val="444444"/>
          <w:sz w:val="20"/>
        </w:rPr>
        <w:t>&gt;/&lt;</w:t>
      </w:r>
      <w:proofErr w:type="spellStart"/>
      <w:r>
        <w:rPr>
          <w:rFonts w:ascii="Consolas" w:eastAsia="Consolas" w:hAnsi="Consolas"/>
          <w:color w:val="444444"/>
          <w:sz w:val="20"/>
        </w:rPr>
        <w:t>run_id</w:t>
      </w:r>
      <w:proofErr w:type="spellEnd"/>
      <w:r>
        <w:rPr>
          <w:rFonts w:ascii="Consolas" w:eastAsia="Consolas" w:hAnsi="Consolas"/>
          <w:color w:val="444444"/>
          <w:sz w:val="20"/>
        </w:rPr>
        <w:t>&gt;/</w:t>
      </w:r>
    </w:p>
    <w:p w14:paraId="11D59C04" w14:textId="77777777" w:rsidR="00D04A7F" w:rsidRDefault="00D04A7F">
      <w:pPr>
        <w:pStyle w:val="a0"/>
        <w:jc w:val="both"/>
      </w:pPr>
      <w:r>
        <w:rPr>
          <w:rFonts w:ascii="Consolas" w:eastAsia="Consolas" w:hAnsi="Consolas"/>
          <w:color w:val="444444"/>
          <w:sz w:val="20"/>
        </w:rPr>
        <w:t>storage/</w:t>
      </w:r>
      <w:proofErr w:type="spellStart"/>
      <w:r>
        <w:rPr>
          <w:rFonts w:ascii="Consolas" w:eastAsia="Consolas" w:hAnsi="Consolas"/>
          <w:color w:val="444444"/>
          <w:sz w:val="20"/>
        </w:rPr>
        <w:t>mlzero_runtime</w:t>
      </w:r>
      <w:proofErr w:type="spellEnd"/>
      <w:r>
        <w:rPr>
          <w:rFonts w:ascii="Consolas" w:eastAsia="Consolas" w:hAnsi="Consolas"/>
          <w:color w:val="444444"/>
          <w:sz w:val="20"/>
        </w:rPr>
        <w:t>/</w:t>
      </w:r>
    </w:p>
    <w:p w14:paraId="4ACEF781" w14:textId="77777777" w:rsidR="00D04A7F" w:rsidRDefault="00D04A7F">
      <w:pPr>
        <w:pStyle w:val="31"/>
      </w:pPr>
      <w:r>
        <w:t xml:space="preserve">5.6.2 </w:t>
      </w:r>
      <w:proofErr w:type="spellStart"/>
      <w:r>
        <w:t>元数据与聚合访问结构</w:t>
      </w:r>
      <w:proofErr w:type="spellEnd"/>
    </w:p>
    <w:p w14:paraId="00F9F698" w14:textId="77777777" w:rsidR="00D04A7F" w:rsidRDefault="00D04A7F">
      <w:pPr>
        <w:pStyle w:val="a0"/>
        <w:jc w:val="both"/>
        <w:rPr>
          <w:lang w:eastAsia="zh-CN"/>
        </w:rPr>
      </w:pPr>
      <w:r>
        <w:rPr>
          <w:lang w:eastAsia="zh-CN"/>
        </w:rPr>
        <w:t>文件型</w:t>
      </w:r>
      <w:proofErr w:type="gramStart"/>
      <w:r>
        <w:rPr>
          <w:lang w:eastAsia="zh-CN"/>
        </w:rPr>
        <w:t>大对象</w:t>
      </w:r>
      <w:proofErr w:type="gramEnd"/>
      <w:r>
        <w:rPr>
          <w:lang w:eastAsia="zh-CN"/>
        </w:rPr>
        <w:t>继续存储在文件系统或对象存储</w:t>
      </w:r>
    </w:p>
    <w:p w14:paraId="1075D9D2" w14:textId="77777777" w:rsidR="00D04A7F" w:rsidRDefault="00D04A7F">
      <w:pPr>
        <w:pStyle w:val="a0"/>
        <w:jc w:val="both"/>
        <w:rPr>
          <w:lang w:eastAsia="zh-CN"/>
        </w:rPr>
      </w:pPr>
      <w:r>
        <w:rPr>
          <w:lang w:eastAsia="zh-CN"/>
        </w:rPr>
        <w:t>元数据、审核信息、额度与流水迁移到数据库</w:t>
      </w:r>
    </w:p>
    <w:p w14:paraId="14321466" w14:textId="77777777" w:rsidR="00D04A7F" w:rsidRDefault="00D04A7F">
      <w:pPr>
        <w:pStyle w:val="a0"/>
        <w:jc w:val="both"/>
        <w:rPr>
          <w:lang w:eastAsia="zh-CN"/>
        </w:rPr>
      </w:pPr>
      <w:r>
        <w:rPr>
          <w:lang w:eastAsia="zh-CN"/>
        </w:rPr>
        <w:t>前端通过统一 API 聚合访问，而不是直接读取文件系统</w:t>
      </w:r>
    </w:p>
    <w:p w14:paraId="60455A7E" w14:textId="77777777" w:rsidR="00D04A7F" w:rsidRDefault="00D04A7F">
      <w:pPr>
        <w:pStyle w:val="1"/>
        <w:rPr>
          <w:lang w:eastAsia="zh-CN"/>
        </w:rPr>
      </w:pPr>
      <w:bookmarkStart w:id="35" w:name="_Toc227265674"/>
      <w:r>
        <w:rPr>
          <w:lang w:eastAsia="zh-CN"/>
        </w:rPr>
        <w:t xml:space="preserve">6 </w:t>
      </w:r>
      <w:r>
        <w:rPr>
          <w:lang w:eastAsia="zh-CN"/>
        </w:rPr>
        <w:t>接口与页面需求</w:t>
      </w:r>
      <w:bookmarkEnd w:id="35"/>
    </w:p>
    <w:p w14:paraId="5FAD7644" w14:textId="77777777" w:rsidR="00D04A7F" w:rsidRDefault="00D04A7F">
      <w:pPr>
        <w:pStyle w:val="21"/>
        <w:rPr>
          <w:lang w:eastAsia="zh-CN"/>
        </w:rPr>
      </w:pPr>
      <w:bookmarkStart w:id="36" w:name="_Toc227265675"/>
      <w:r>
        <w:rPr>
          <w:lang w:eastAsia="zh-CN"/>
        </w:rPr>
        <w:t xml:space="preserve">6.1 </w:t>
      </w:r>
      <w:r>
        <w:rPr>
          <w:lang w:eastAsia="zh-CN"/>
        </w:rPr>
        <w:t>前端页面需求</w:t>
      </w:r>
      <w:bookmarkEnd w:id="36"/>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26"/>
        <w:gridCol w:w="2126"/>
        <w:gridCol w:w="2126"/>
        <w:gridCol w:w="2126"/>
      </w:tblGrid>
      <w:tr w:rsidR="00D04A7F" w14:paraId="589356BB" w14:textId="77777777">
        <w:trPr>
          <w:jc w:val="center"/>
        </w:trPr>
        <w:tc>
          <w:tcPr>
            <w:tcW w:w="2126" w:type="dxa"/>
            <w:shd w:val="clear" w:color="auto" w:fill="D9D9D9"/>
            <w:vAlign w:val="center"/>
          </w:tcPr>
          <w:p w14:paraId="1C9EF2CF" w14:textId="77777777" w:rsidR="00D04A7F" w:rsidRDefault="00D04A7F">
            <w:proofErr w:type="spellStart"/>
            <w:r>
              <w:t>页面</w:t>
            </w:r>
            <w:proofErr w:type="spellEnd"/>
            <w:r>
              <w:t xml:space="preserve"> / </w:t>
            </w:r>
            <w:proofErr w:type="spellStart"/>
            <w:r>
              <w:t>区域</w:t>
            </w:r>
            <w:proofErr w:type="spellEnd"/>
          </w:p>
        </w:tc>
        <w:tc>
          <w:tcPr>
            <w:tcW w:w="2126" w:type="dxa"/>
            <w:shd w:val="clear" w:color="auto" w:fill="D9D9D9"/>
            <w:vAlign w:val="center"/>
          </w:tcPr>
          <w:p w14:paraId="18D5BC74" w14:textId="77777777" w:rsidR="00D04A7F" w:rsidRDefault="00D04A7F">
            <w:proofErr w:type="spellStart"/>
            <w:r>
              <w:t>面向角色</w:t>
            </w:r>
            <w:proofErr w:type="spellEnd"/>
          </w:p>
        </w:tc>
        <w:tc>
          <w:tcPr>
            <w:tcW w:w="2126" w:type="dxa"/>
            <w:shd w:val="clear" w:color="auto" w:fill="D9D9D9"/>
            <w:vAlign w:val="center"/>
          </w:tcPr>
          <w:p w14:paraId="5AAB6C08" w14:textId="77777777" w:rsidR="00D04A7F" w:rsidRDefault="00D04A7F">
            <w:proofErr w:type="spellStart"/>
            <w:r>
              <w:t>作用</w:t>
            </w:r>
            <w:proofErr w:type="spellEnd"/>
          </w:p>
        </w:tc>
        <w:tc>
          <w:tcPr>
            <w:tcW w:w="2126" w:type="dxa"/>
            <w:shd w:val="clear" w:color="auto" w:fill="D9D9D9"/>
            <w:vAlign w:val="center"/>
          </w:tcPr>
          <w:p w14:paraId="7D5C4A17" w14:textId="77777777" w:rsidR="00D04A7F" w:rsidRDefault="00D04A7F">
            <w:proofErr w:type="spellStart"/>
            <w:r>
              <w:t>交付要求</w:t>
            </w:r>
            <w:proofErr w:type="spellEnd"/>
          </w:p>
        </w:tc>
      </w:tr>
      <w:tr w:rsidR="00D04A7F" w14:paraId="0BA1D5AF" w14:textId="77777777">
        <w:trPr>
          <w:jc w:val="center"/>
        </w:trPr>
        <w:tc>
          <w:tcPr>
            <w:tcW w:w="2126" w:type="dxa"/>
            <w:vAlign w:val="center"/>
          </w:tcPr>
          <w:p w14:paraId="27731FDF" w14:textId="77777777" w:rsidR="00D04A7F" w:rsidRDefault="00D04A7F">
            <w:proofErr w:type="spellStart"/>
            <w:r>
              <w:t>系统状态面板</w:t>
            </w:r>
            <w:proofErr w:type="spellEnd"/>
          </w:p>
        </w:tc>
        <w:tc>
          <w:tcPr>
            <w:tcW w:w="2126" w:type="dxa"/>
            <w:vAlign w:val="center"/>
          </w:tcPr>
          <w:p w14:paraId="069A82FC" w14:textId="77777777" w:rsidR="00D04A7F" w:rsidRDefault="00D04A7F">
            <w:proofErr w:type="spellStart"/>
            <w:r>
              <w:t>全部角色</w:t>
            </w:r>
            <w:proofErr w:type="spellEnd"/>
          </w:p>
        </w:tc>
        <w:tc>
          <w:tcPr>
            <w:tcW w:w="2126" w:type="dxa"/>
            <w:vAlign w:val="center"/>
          </w:tcPr>
          <w:p w14:paraId="709FB045" w14:textId="77777777" w:rsidR="00D04A7F" w:rsidRDefault="00D04A7F">
            <w:pPr>
              <w:rPr>
                <w:lang w:eastAsia="zh-CN"/>
              </w:rPr>
            </w:pPr>
            <w:r>
              <w:rPr>
                <w:lang w:eastAsia="zh-CN"/>
              </w:rPr>
              <w:t>展示健康状态和运行时</w:t>
            </w:r>
          </w:p>
        </w:tc>
        <w:tc>
          <w:tcPr>
            <w:tcW w:w="2126" w:type="dxa"/>
            <w:vAlign w:val="center"/>
          </w:tcPr>
          <w:p w14:paraId="393A4625" w14:textId="77777777" w:rsidR="00D04A7F" w:rsidRDefault="00D04A7F">
            <w:proofErr w:type="spellStart"/>
            <w:r>
              <w:t>本版必须交付</w:t>
            </w:r>
            <w:proofErr w:type="spellEnd"/>
          </w:p>
        </w:tc>
      </w:tr>
      <w:tr w:rsidR="00D04A7F" w14:paraId="690DCBBD" w14:textId="77777777">
        <w:trPr>
          <w:jc w:val="center"/>
        </w:trPr>
        <w:tc>
          <w:tcPr>
            <w:tcW w:w="2126" w:type="dxa"/>
            <w:vAlign w:val="center"/>
          </w:tcPr>
          <w:p w14:paraId="5A8F3EB0" w14:textId="77777777" w:rsidR="00D04A7F" w:rsidRDefault="00D04A7F">
            <w:proofErr w:type="spellStart"/>
            <w:r>
              <w:t>任务创建表单</w:t>
            </w:r>
            <w:proofErr w:type="spellEnd"/>
          </w:p>
        </w:tc>
        <w:tc>
          <w:tcPr>
            <w:tcW w:w="2126" w:type="dxa"/>
            <w:vAlign w:val="center"/>
          </w:tcPr>
          <w:p w14:paraId="4464D4E8" w14:textId="77777777" w:rsidR="00D04A7F" w:rsidRDefault="00D04A7F">
            <w:proofErr w:type="spellStart"/>
            <w:r>
              <w:t>业务用户</w:t>
            </w:r>
            <w:proofErr w:type="spellEnd"/>
            <w:r>
              <w:t xml:space="preserve"> / </w:t>
            </w:r>
            <w:proofErr w:type="spellStart"/>
            <w:r>
              <w:t>开发者</w:t>
            </w:r>
            <w:proofErr w:type="spellEnd"/>
          </w:p>
        </w:tc>
        <w:tc>
          <w:tcPr>
            <w:tcW w:w="2126" w:type="dxa"/>
            <w:vAlign w:val="center"/>
          </w:tcPr>
          <w:p w14:paraId="6B48A27E" w14:textId="77777777" w:rsidR="00B5691B" w:rsidRDefault="00000000">
            <w:pPr>
              <w:rPr>
                <w:lang w:eastAsia="zh-CN"/>
              </w:rPr>
            </w:pPr>
            <w:r>
              <w:rPr>
                <w:lang w:eastAsia="zh-CN"/>
              </w:rPr>
              <w:t>输入任务、上传数据、配置阶段 AI 选择与人工参与策略</w:t>
            </w:r>
          </w:p>
        </w:tc>
        <w:tc>
          <w:tcPr>
            <w:tcW w:w="2126" w:type="dxa"/>
            <w:vAlign w:val="center"/>
          </w:tcPr>
          <w:p w14:paraId="5C8EB049" w14:textId="77777777" w:rsidR="00D04A7F" w:rsidRDefault="00D04A7F">
            <w:proofErr w:type="spellStart"/>
            <w:r>
              <w:t>本版必须交付</w:t>
            </w:r>
            <w:proofErr w:type="spellEnd"/>
          </w:p>
        </w:tc>
      </w:tr>
      <w:tr w:rsidR="00D04A7F" w14:paraId="5721AE78" w14:textId="77777777">
        <w:trPr>
          <w:jc w:val="center"/>
        </w:trPr>
        <w:tc>
          <w:tcPr>
            <w:tcW w:w="2126" w:type="dxa"/>
            <w:vAlign w:val="center"/>
          </w:tcPr>
          <w:p w14:paraId="514E0F17" w14:textId="77777777" w:rsidR="00D04A7F" w:rsidRDefault="00D04A7F">
            <w:proofErr w:type="spellStart"/>
            <w:r>
              <w:t>任务列表与详情页</w:t>
            </w:r>
            <w:proofErr w:type="spellEnd"/>
          </w:p>
        </w:tc>
        <w:tc>
          <w:tcPr>
            <w:tcW w:w="2126" w:type="dxa"/>
            <w:vAlign w:val="center"/>
          </w:tcPr>
          <w:p w14:paraId="3AA5C1BE" w14:textId="77777777" w:rsidR="00D04A7F" w:rsidRDefault="00D04A7F">
            <w:proofErr w:type="spellStart"/>
            <w:r>
              <w:t>业务用户</w:t>
            </w:r>
            <w:proofErr w:type="spellEnd"/>
            <w:r>
              <w:t xml:space="preserve"> / </w:t>
            </w:r>
            <w:proofErr w:type="spellStart"/>
            <w:r>
              <w:t>开发者</w:t>
            </w:r>
            <w:proofErr w:type="spellEnd"/>
          </w:p>
        </w:tc>
        <w:tc>
          <w:tcPr>
            <w:tcW w:w="2126" w:type="dxa"/>
            <w:vAlign w:val="center"/>
          </w:tcPr>
          <w:p w14:paraId="04066E71" w14:textId="77777777" w:rsidR="00D04A7F" w:rsidRDefault="00D04A7F">
            <w:proofErr w:type="spellStart"/>
            <w:r>
              <w:t>查看任务状态和结果</w:t>
            </w:r>
            <w:proofErr w:type="spellEnd"/>
          </w:p>
        </w:tc>
        <w:tc>
          <w:tcPr>
            <w:tcW w:w="2126" w:type="dxa"/>
            <w:vAlign w:val="center"/>
          </w:tcPr>
          <w:p w14:paraId="05C7A56B" w14:textId="77777777" w:rsidR="00D04A7F" w:rsidRDefault="00D04A7F">
            <w:proofErr w:type="spellStart"/>
            <w:r>
              <w:t>本版必须交付</w:t>
            </w:r>
            <w:proofErr w:type="spellEnd"/>
          </w:p>
        </w:tc>
      </w:tr>
      <w:tr w:rsidR="00D04A7F" w14:paraId="6C52B7FE" w14:textId="77777777">
        <w:trPr>
          <w:jc w:val="center"/>
        </w:trPr>
        <w:tc>
          <w:tcPr>
            <w:tcW w:w="2126" w:type="dxa"/>
            <w:vAlign w:val="center"/>
          </w:tcPr>
          <w:p w14:paraId="422F1F10" w14:textId="77777777" w:rsidR="00D04A7F" w:rsidRDefault="00D04A7F">
            <w:proofErr w:type="spellStart"/>
            <w:r>
              <w:t>工作流进度页</w:t>
            </w:r>
            <w:proofErr w:type="spellEnd"/>
          </w:p>
        </w:tc>
        <w:tc>
          <w:tcPr>
            <w:tcW w:w="2126" w:type="dxa"/>
            <w:vAlign w:val="center"/>
          </w:tcPr>
          <w:p w14:paraId="24C7911D" w14:textId="77777777" w:rsidR="00D04A7F" w:rsidRDefault="00D04A7F">
            <w:proofErr w:type="spellStart"/>
            <w:r>
              <w:t>业务用户</w:t>
            </w:r>
            <w:proofErr w:type="spellEnd"/>
            <w:r>
              <w:t xml:space="preserve"> / </w:t>
            </w:r>
            <w:proofErr w:type="spellStart"/>
            <w:r>
              <w:t>开发者</w:t>
            </w:r>
            <w:proofErr w:type="spellEnd"/>
          </w:p>
        </w:tc>
        <w:tc>
          <w:tcPr>
            <w:tcW w:w="2126" w:type="dxa"/>
            <w:vAlign w:val="center"/>
          </w:tcPr>
          <w:p w14:paraId="1716D962" w14:textId="77777777" w:rsidR="00B5691B" w:rsidRDefault="00000000">
            <w:pPr>
              <w:rPr>
                <w:lang w:eastAsia="zh-CN"/>
              </w:rPr>
            </w:pPr>
            <w:r>
              <w:rPr>
                <w:lang w:eastAsia="zh-CN"/>
              </w:rPr>
              <w:t>展示阶段状态、日志、待处理人工节点与责任人</w:t>
            </w:r>
          </w:p>
        </w:tc>
        <w:tc>
          <w:tcPr>
            <w:tcW w:w="2126" w:type="dxa"/>
            <w:vAlign w:val="center"/>
          </w:tcPr>
          <w:p w14:paraId="629E41E4" w14:textId="77777777" w:rsidR="00D04A7F" w:rsidRDefault="00D04A7F">
            <w:proofErr w:type="spellStart"/>
            <w:r>
              <w:t>本版必须交付</w:t>
            </w:r>
            <w:proofErr w:type="spellEnd"/>
          </w:p>
        </w:tc>
      </w:tr>
      <w:tr w:rsidR="00D04A7F" w14:paraId="68D9166E" w14:textId="77777777">
        <w:trPr>
          <w:jc w:val="center"/>
        </w:trPr>
        <w:tc>
          <w:tcPr>
            <w:tcW w:w="2126" w:type="dxa"/>
            <w:vAlign w:val="center"/>
          </w:tcPr>
          <w:p w14:paraId="3C698841" w14:textId="77777777" w:rsidR="00D04A7F" w:rsidRDefault="00D04A7F">
            <w:proofErr w:type="spellStart"/>
            <w:r>
              <w:lastRenderedPageBreak/>
              <w:t>模型分析报告页</w:t>
            </w:r>
            <w:proofErr w:type="spellEnd"/>
          </w:p>
        </w:tc>
        <w:tc>
          <w:tcPr>
            <w:tcW w:w="2126" w:type="dxa"/>
            <w:vAlign w:val="center"/>
          </w:tcPr>
          <w:p w14:paraId="379CFE8E" w14:textId="77777777" w:rsidR="00D04A7F" w:rsidRDefault="00D04A7F">
            <w:proofErr w:type="spellStart"/>
            <w:r>
              <w:t>业务用户</w:t>
            </w:r>
            <w:proofErr w:type="spellEnd"/>
            <w:r>
              <w:t xml:space="preserve"> / </w:t>
            </w:r>
            <w:proofErr w:type="spellStart"/>
            <w:r>
              <w:t>开发者</w:t>
            </w:r>
            <w:proofErr w:type="spellEnd"/>
          </w:p>
        </w:tc>
        <w:tc>
          <w:tcPr>
            <w:tcW w:w="2126" w:type="dxa"/>
            <w:vAlign w:val="center"/>
          </w:tcPr>
          <w:p w14:paraId="1CDE585E" w14:textId="77777777" w:rsidR="00D04A7F" w:rsidRDefault="00D04A7F">
            <w:pPr>
              <w:rPr>
                <w:lang w:eastAsia="zh-CN"/>
              </w:rPr>
            </w:pPr>
            <w:r>
              <w:rPr>
                <w:lang w:eastAsia="zh-CN"/>
              </w:rPr>
              <w:t>展示图表与自然语言解释</w:t>
            </w:r>
          </w:p>
        </w:tc>
        <w:tc>
          <w:tcPr>
            <w:tcW w:w="2126" w:type="dxa"/>
            <w:vAlign w:val="center"/>
          </w:tcPr>
          <w:p w14:paraId="18F0CC44" w14:textId="77777777" w:rsidR="00D04A7F" w:rsidRDefault="00D04A7F">
            <w:proofErr w:type="spellStart"/>
            <w:r>
              <w:t>本版应交付</w:t>
            </w:r>
            <w:proofErr w:type="spellEnd"/>
          </w:p>
        </w:tc>
      </w:tr>
      <w:tr w:rsidR="00D04A7F" w14:paraId="72D75A95" w14:textId="77777777">
        <w:trPr>
          <w:jc w:val="center"/>
        </w:trPr>
        <w:tc>
          <w:tcPr>
            <w:tcW w:w="2126" w:type="dxa"/>
            <w:vAlign w:val="center"/>
          </w:tcPr>
          <w:p w14:paraId="6B3E6FF8" w14:textId="77777777" w:rsidR="00D04A7F" w:rsidRDefault="00D04A7F">
            <w:proofErr w:type="spellStart"/>
            <w:r>
              <w:t>代码查看</w:t>
            </w:r>
            <w:proofErr w:type="spellEnd"/>
            <w:r>
              <w:t xml:space="preserve"> / </w:t>
            </w:r>
            <w:proofErr w:type="spellStart"/>
            <w:r>
              <w:t>编辑页</w:t>
            </w:r>
            <w:proofErr w:type="spellEnd"/>
          </w:p>
        </w:tc>
        <w:tc>
          <w:tcPr>
            <w:tcW w:w="2126" w:type="dxa"/>
            <w:vAlign w:val="center"/>
          </w:tcPr>
          <w:p w14:paraId="555A8084" w14:textId="77777777" w:rsidR="00D04A7F" w:rsidRDefault="00D04A7F">
            <w:proofErr w:type="spellStart"/>
            <w:r>
              <w:t>开发者</w:t>
            </w:r>
            <w:proofErr w:type="spellEnd"/>
          </w:p>
        </w:tc>
        <w:tc>
          <w:tcPr>
            <w:tcW w:w="2126" w:type="dxa"/>
            <w:vAlign w:val="center"/>
          </w:tcPr>
          <w:p w14:paraId="0C0138E0" w14:textId="77777777" w:rsidR="00D04A7F" w:rsidRDefault="00D04A7F">
            <w:proofErr w:type="spellStart"/>
            <w:r>
              <w:t>查看或修改生成代码</w:t>
            </w:r>
            <w:proofErr w:type="spellEnd"/>
          </w:p>
        </w:tc>
        <w:tc>
          <w:tcPr>
            <w:tcW w:w="2126" w:type="dxa"/>
            <w:vAlign w:val="center"/>
          </w:tcPr>
          <w:p w14:paraId="25EF9296" w14:textId="77777777" w:rsidR="00D04A7F" w:rsidRDefault="00D04A7F">
            <w:pPr>
              <w:rPr>
                <w:lang w:eastAsia="zh-CN"/>
              </w:rPr>
            </w:pPr>
            <w:r>
              <w:rPr>
                <w:lang w:eastAsia="zh-CN"/>
              </w:rPr>
              <w:t>代码查看本版应交付，在线编辑为增强项</w:t>
            </w:r>
          </w:p>
        </w:tc>
      </w:tr>
      <w:tr w:rsidR="00D04A7F" w14:paraId="66D1BB60" w14:textId="77777777">
        <w:trPr>
          <w:jc w:val="center"/>
        </w:trPr>
        <w:tc>
          <w:tcPr>
            <w:tcW w:w="2126" w:type="dxa"/>
            <w:vAlign w:val="center"/>
          </w:tcPr>
          <w:p w14:paraId="4ABAFB04" w14:textId="77777777" w:rsidR="00D04A7F" w:rsidRDefault="00D04A7F">
            <w:proofErr w:type="spellStart"/>
            <w:r>
              <w:t>管理员后台</w:t>
            </w:r>
            <w:proofErr w:type="spellEnd"/>
          </w:p>
        </w:tc>
        <w:tc>
          <w:tcPr>
            <w:tcW w:w="2126" w:type="dxa"/>
            <w:vAlign w:val="center"/>
          </w:tcPr>
          <w:p w14:paraId="023CB015" w14:textId="77777777" w:rsidR="00D04A7F" w:rsidRDefault="00D04A7F">
            <w:proofErr w:type="spellStart"/>
            <w:r>
              <w:t>管理员</w:t>
            </w:r>
            <w:proofErr w:type="spellEnd"/>
          </w:p>
        </w:tc>
        <w:tc>
          <w:tcPr>
            <w:tcW w:w="2126" w:type="dxa"/>
            <w:vAlign w:val="center"/>
          </w:tcPr>
          <w:p w14:paraId="6D3BD11F" w14:textId="77777777" w:rsidR="00D04A7F" w:rsidRDefault="00D04A7F">
            <w:pPr>
              <w:rPr>
                <w:lang w:eastAsia="zh-CN"/>
              </w:rPr>
            </w:pPr>
            <w:r>
              <w:rPr>
                <w:lang w:eastAsia="zh-CN"/>
              </w:rPr>
              <w:t>管理用户、额度、数据集、模型和工作流</w:t>
            </w:r>
          </w:p>
        </w:tc>
        <w:tc>
          <w:tcPr>
            <w:tcW w:w="2126" w:type="dxa"/>
            <w:vAlign w:val="center"/>
          </w:tcPr>
          <w:p w14:paraId="2AD274A6" w14:textId="77777777" w:rsidR="00D04A7F" w:rsidRDefault="00D04A7F">
            <w:proofErr w:type="spellStart"/>
            <w:r>
              <w:t>本版必须交付</w:t>
            </w:r>
            <w:proofErr w:type="spellEnd"/>
          </w:p>
        </w:tc>
      </w:tr>
      <w:tr w:rsidR="00D04A7F" w14:paraId="559684AB" w14:textId="77777777">
        <w:trPr>
          <w:jc w:val="center"/>
        </w:trPr>
        <w:tc>
          <w:tcPr>
            <w:tcW w:w="2126" w:type="dxa"/>
            <w:vAlign w:val="center"/>
          </w:tcPr>
          <w:p w14:paraId="170E3F20" w14:textId="77777777" w:rsidR="00D04A7F" w:rsidRDefault="00D04A7F">
            <w:pPr>
              <w:rPr>
                <w:lang w:eastAsia="zh-CN"/>
              </w:rPr>
            </w:pPr>
            <w:r>
              <w:rPr>
                <w:lang w:eastAsia="zh-CN"/>
              </w:rPr>
              <w:t>数据中心 / 模型广场 / 工作</w:t>
            </w:r>
            <w:proofErr w:type="gramStart"/>
            <w:r>
              <w:rPr>
                <w:lang w:eastAsia="zh-CN"/>
              </w:rPr>
              <w:t>流广场</w:t>
            </w:r>
            <w:proofErr w:type="gramEnd"/>
          </w:p>
        </w:tc>
        <w:tc>
          <w:tcPr>
            <w:tcW w:w="2126" w:type="dxa"/>
            <w:vAlign w:val="center"/>
          </w:tcPr>
          <w:p w14:paraId="18985BA9" w14:textId="77777777" w:rsidR="00D04A7F" w:rsidRDefault="00D04A7F">
            <w:pPr>
              <w:rPr>
                <w:lang w:eastAsia="zh-CN"/>
              </w:rPr>
            </w:pPr>
            <w:r>
              <w:rPr>
                <w:lang w:eastAsia="zh-CN"/>
              </w:rPr>
              <w:t>管理员 / 开发者 / 业务用户</w:t>
            </w:r>
          </w:p>
        </w:tc>
        <w:tc>
          <w:tcPr>
            <w:tcW w:w="2126" w:type="dxa"/>
            <w:vAlign w:val="center"/>
          </w:tcPr>
          <w:p w14:paraId="28011C3E" w14:textId="77777777" w:rsidR="00D04A7F" w:rsidRDefault="00D04A7F">
            <w:pPr>
              <w:rPr>
                <w:lang w:eastAsia="zh-CN"/>
              </w:rPr>
            </w:pPr>
            <w:r>
              <w:rPr>
                <w:lang w:eastAsia="zh-CN"/>
              </w:rPr>
              <w:t>资产展示、审核、发布与 Fork</w:t>
            </w:r>
          </w:p>
        </w:tc>
        <w:tc>
          <w:tcPr>
            <w:tcW w:w="2126" w:type="dxa"/>
            <w:vAlign w:val="center"/>
          </w:tcPr>
          <w:p w14:paraId="4DA532B1" w14:textId="77777777" w:rsidR="00D04A7F" w:rsidRDefault="00D04A7F">
            <w:proofErr w:type="spellStart"/>
            <w:r>
              <w:t>本版应交付</w:t>
            </w:r>
            <w:proofErr w:type="spellEnd"/>
          </w:p>
        </w:tc>
      </w:tr>
      <w:tr w:rsidR="00D04A7F" w14:paraId="0A7E1409" w14:textId="77777777">
        <w:trPr>
          <w:jc w:val="center"/>
        </w:trPr>
        <w:tc>
          <w:tcPr>
            <w:tcW w:w="2126" w:type="dxa"/>
          </w:tcPr>
          <w:p w14:paraId="0A6C8232" w14:textId="77777777" w:rsidR="00D04A7F" w:rsidRDefault="00D04A7F">
            <w:proofErr w:type="spellStart"/>
            <w:r>
              <w:t>团队选择</w:t>
            </w:r>
            <w:proofErr w:type="spellEnd"/>
            <w:r>
              <w:t xml:space="preserve"> / </w:t>
            </w:r>
            <w:proofErr w:type="spellStart"/>
            <w:r>
              <w:t>创建页</w:t>
            </w:r>
            <w:proofErr w:type="spellEnd"/>
          </w:p>
        </w:tc>
        <w:tc>
          <w:tcPr>
            <w:tcW w:w="2126" w:type="dxa"/>
          </w:tcPr>
          <w:p w14:paraId="7FCB651E" w14:textId="77777777" w:rsidR="00D04A7F" w:rsidRDefault="00D04A7F">
            <w:proofErr w:type="spellStart"/>
            <w:r>
              <w:t>全部角色</w:t>
            </w:r>
            <w:proofErr w:type="spellEnd"/>
          </w:p>
        </w:tc>
        <w:tc>
          <w:tcPr>
            <w:tcW w:w="2126" w:type="dxa"/>
          </w:tcPr>
          <w:p w14:paraId="38F32F81" w14:textId="77777777" w:rsidR="00D04A7F" w:rsidRDefault="00D04A7F">
            <w:pPr>
              <w:rPr>
                <w:lang w:eastAsia="zh-CN"/>
              </w:rPr>
            </w:pPr>
            <w:r>
              <w:rPr>
                <w:lang w:eastAsia="zh-CN"/>
              </w:rPr>
              <w:t>创建团队、选择团队、接受邀请</w:t>
            </w:r>
          </w:p>
        </w:tc>
        <w:tc>
          <w:tcPr>
            <w:tcW w:w="2126" w:type="dxa"/>
          </w:tcPr>
          <w:p w14:paraId="6472283A" w14:textId="77777777" w:rsidR="00D04A7F" w:rsidRDefault="00D04A7F">
            <w:proofErr w:type="spellStart"/>
            <w:r>
              <w:t>本版必须交付</w:t>
            </w:r>
            <w:proofErr w:type="spellEnd"/>
          </w:p>
        </w:tc>
      </w:tr>
      <w:tr w:rsidR="00D04A7F" w14:paraId="6B527E4E" w14:textId="77777777">
        <w:trPr>
          <w:jc w:val="center"/>
        </w:trPr>
        <w:tc>
          <w:tcPr>
            <w:tcW w:w="2126" w:type="dxa"/>
          </w:tcPr>
          <w:p w14:paraId="21D36461" w14:textId="77777777" w:rsidR="00D04A7F" w:rsidRDefault="00D04A7F">
            <w:proofErr w:type="spellStart"/>
            <w:r>
              <w:t>成员管理页</w:t>
            </w:r>
            <w:proofErr w:type="spellEnd"/>
          </w:p>
        </w:tc>
        <w:tc>
          <w:tcPr>
            <w:tcW w:w="2126" w:type="dxa"/>
          </w:tcPr>
          <w:p w14:paraId="45BE9F2D" w14:textId="77777777" w:rsidR="00D04A7F" w:rsidRDefault="00D04A7F">
            <w:proofErr w:type="spellStart"/>
            <w:r>
              <w:t>团队所有者</w:t>
            </w:r>
            <w:proofErr w:type="spellEnd"/>
            <w:r>
              <w:t xml:space="preserve"> / </w:t>
            </w:r>
            <w:proofErr w:type="spellStart"/>
            <w:r>
              <w:t>管理员</w:t>
            </w:r>
            <w:proofErr w:type="spellEnd"/>
          </w:p>
        </w:tc>
        <w:tc>
          <w:tcPr>
            <w:tcW w:w="2126" w:type="dxa"/>
          </w:tcPr>
          <w:p w14:paraId="3CED5531" w14:textId="77777777" w:rsidR="00D04A7F" w:rsidRDefault="00D04A7F">
            <w:pPr>
              <w:rPr>
                <w:lang w:eastAsia="zh-CN"/>
              </w:rPr>
            </w:pPr>
            <w:r>
              <w:rPr>
                <w:lang w:eastAsia="zh-CN"/>
              </w:rPr>
              <w:t>邀请成员、分配角色、冻结或恢复成员</w:t>
            </w:r>
          </w:p>
        </w:tc>
        <w:tc>
          <w:tcPr>
            <w:tcW w:w="2126" w:type="dxa"/>
          </w:tcPr>
          <w:p w14:paraId="77EA1C74" w14:textId="77777777" w:rsidR="00D04A7F" w:rsidRDefault="00D04A7F">
            <w:proofErr w:type="spellStart"/>
            <w:r>
              <w:t>本版必须交付</w:t>
            </w:r>
            <w:proofErr w:type="spellEnd"/>
          </w:p>
        </w:tc>
      </w:tr>
      <w:tr w:rsidR="00D04A7F" w14:paraId="75939610" w14:textId="77777777">
        <w:trPr>
          <w:jc w:val="center"/>
        </w:trPr>
        <w:tc>
          <w:tcPr>
            <w:tcW w:w="2126" w:type="dxa"/>
          </w:tcPr>
          <w:p w14:paraId="56C47364" w14:textId="77777777" w:rsidR="00D04A7F" w:rsidRDefault="00D04A7F">
            <w:r>
              <w:t xml:space="preserve">AI </w:t>
            </w:r>
            <w:proofErr w:type="spellStart"/>
            <w:r>
              <w:t>连接管理页</w:t>
            </w:r>
            <w:proofErr w:type="spellEnd"/>
          </w:p>
        </w:tc>
        <w:tc>
          <w:tcPr>
            <w:tcW w:w="2126" w:type="dxa"/>
          </w:tcPr>
          <w:p w14:paraId="498BA350" w14:textId="77777777" w:rsidR="00D04A7F" w:rsidRDefault="00D04A7F">
            <w:proofErr w:type="spellStart"/>
            <w:r>
              <w:t>团队所有者</w:t>
            </w:r>
            <w:proofErr w:type="spellEnd"/>
            <w:r>
              <w:t xml:space="preserve"> / </w:t>
            </w:r>
            <w:proofErr w:type="spellStart"/>
            <w:r>
              <w:t>管理员</w:t>
            </w:r>
            <w:proofErr w:type="spellEnd"/>
          </w:p>
        </w:tc>
        <w:tc>
          <w:tcPr>
            <w:tcW w:w="2126" w:type="dxa"/>
          </w:tcPr>
          <w:p w14:paraId="0D0501B1" w14:textId="77777777" w:rsidR="00D04A7F" w:rsidRDefault="00D04A7F">
            <w:pPr>
              <w:rPr>
                <w:lang w:eastAsia="zh-CN"/>
              </w:rPr>
            </w:pPr>
            <w:r>
              <w:rPr>
                <w:lang w:eastAsia="zh-CN"/>
              </w:rPr>
              <w:t>导入多个 Key / 连接配置并命名连接器</w:t>
            </w:r>
          </w:p>
        </w:tc>
        <w:tc>
          <w:tcPr>
            <w:tcW w:w="2126" w:type="dxa"/>
          </w:tcPr>
          <w:p w14:paraId="141E9DAC" w14:textId="77777777" w:rsidR="00D04A7F" w:rsidRDefault="00D04A7F">
            <w:proofErr w:type="spellStart"/>
            <w:r>
              <w:t>本版必须交付</w:t>
            </w:r>
            <w:proofErr w:type="spellEnd"/>
          </w:p>
        </w:tc>
      </w:tr>
      <w:tr w:rsidR="00D04A7F" w14:paraId="2575D018" w14:textId="77777777">
        <w:trPr>
          <w:jc w:val="center"/>
        </w:trPr>
        <w:tc>
          <w:tcPr>
            <w:tcW w:w="2126" w:type="dxa"/>
          </w:tcPr>
          <w:p w14:paraId="39F0E810" w14:textId="77777777" w:rsidR="00D04A7F" w:rsidRDefault="00D04A7F">
            <w:proofErr w:type="spellStart"/>
            <w:r>
              <w:t>默认</w:t>
            </w:r>
            <w:proofErr w:type="spellEnd"/>
            <w:r>
              <w:t xml:space="preserve"> AI </w:t>
            </w:r>
            <w:proofErr w:type="spellStart"/>
            <w:r>
              <w:t>组合页</w:t>
            </w:r>
            <w:proofErr w:type="spellEnd"/>
          </w:p>
        </w:tc>
        <w:tc>
          <w:tcPr>
            <w:tcW w:w="2126" w:type="dxa"/>
          </w:tcPr>
          <w:p w14:paraId="6A037837" w14:textId="77777777" w:rsidR="00D04A7F" w:rsidRDefault="00D04A7F">
            <w:proofErr w:type="spellStart"/>
            <w:r>
              <w:t>团队所有者</w:t>
            </w:r>
            <w:proofErr w:type="spellEnd"/>
            <w:r>
              <w:t xml:space="preserve"> / </w:t>
            </w:r>
            <w:proofErr w:type="spellStart"/>
            <w:r>
              <w:t>管理员</w:t>
            </w:r>
            <w:proofErr w:type="spellEnd"/>
          </w:p>
        </w:tc>
        <w:tc>
          <w:tcPr>
            <w:tcW w:w="2126" w:type="dxa"/>
          </w:tcPr>
          <w:p w14:paraId="2227BDFC" w14:textId="77777777" w:rsidR="00D04A7F" w:rsidRDefault="00D04A7F">
            <w:pPr>
              <w:rPr>
                <w:lang w:eastAsia="zh-CN"/>
              </w:rPr>
            </w:pPr>
            <w:r>
              <w:rPr>
                <w:lang w:eastAsia="zh-CN"/>
              </w:rPr>
              <w:t>配置各阶段默认使用的 AI 连接器和模型</w:t>
            </w:r>
          </w:p>
        </w:tc>
        <w:tc>
          <w:tcPr>
            <w:tcW w:w="2126" w:type="dxa"/>
          </w:tcPr>
          <w:p w14:paraId="69B02484" w14:textId="77777777" w:rsidR="00D04A7F" w:rsidRDefault="00D04A7F">
            <w:proofErr w:type="spellStart"/>
            <w:r>
              <w:t>本版必须交付</w:t>
            </w:r>
            <w:proofErr w:type="spellEnd"/>
          </w:p>
        </w:tc>
      </w:tr>
    </w:tbl>
    <w:p w14:paraId="33BCF107" w14:textId="77777777" w:rsidR="00D04A7F" w:rsidRDefault="00D04A7F"/>
    <w:p w14:paraId="727757E1" w14:textId="77777777" w:rsidR="00D04A7F" w:rsidRDefault="00D04A7F">
      <w:pPr>
        <w:pStyle w:val="21"/>
      </w:pPr>
      <w:bookmarkStart w:id="37" w:name="_Toc227265676"/>
      <w:r>
        <w:t xml:space="preserve">6.2 </w:t>
      </w:r>
      <w:proofErr w:type="spellStart"/>
      <w:r>
        <w:t>核心任务</w:t>
      </w:r>
      <w:proofErr w:type="spellEnd"/>
      <w:r>
        <w:t xml:space="preserve"> API</w:t>
      </w:r>
      <w:bookmarkEnd w:id="37"/>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45"/>
        <w:gridCol w:w="5496"/>
        <w:gridCol w:w="1579"/>
      </w:tblGrid>
      <w:tr w:rsidR="00D04A7F" w14:paraId="5E37992C" w14:textId="77777777">
        <w:trPr>
          <w:jc w:val="center"/>
        </w:trPr>
        <w:tc>
          <w:tcPr>
            <w:tcW w:w="2835" w:type="dxa"/>
            <w:shd w:val="clear" w:color="auto" w:fill="D9D9D9"/>
            <w:vAlign w:val="center"/>
          </w:tcPr>
          <w:p w14:paraId="677357BC" w14:textId="77777777" w:rsidR="00D04A7F" w:rsidRDefault="00D04A7F">
            <w:proofErr w:type="spellStart"/>
            <w:r>
              <w:t>方法</w:t>
            </w:r>
            <w:proofErr w:type="spellEnd"/>
          </w:p>
        </w:tc>
        <w:tc>
          <w:tcPr>
            <w:tcW w:w="2835" w:type="dxa"/>
            <w:shd w:val="clear" w:color="auto" w:fill="D9D9D9"/>
            <w:vAlign w:val="center"/>
          </w:tcPr>
          <w:p w14:paraId="4EF9B105" w14:textId="77777777" w:rsidR="00D04A7F" w:rsidRDefault="00D04A7F">
            <w:proofErr w:type="spellStart"/>
            <w:r>
              <w:t>路径</w:t>
            </w:r>
            <w:proofErr w:type="spellEnd"/>
          </w:p>
        </w:tc>
        <w:tc>
          <w:tcPr>
            <w:tcW w:w="2835" w:type="dxa"/>
            <w:shd w:val="clear" w:color="auto" w:fill="D9D9D9"/>
            <w:vAlign w:val="center"/>
          </w:tcPr>
          <w:p w14:paraId="5C08F1F8" w14:textId="77777777" w:rsidR="00D04A7F" w:rsidRDefault="00D04A7F">
            <w:proofErr w:type="spellStart"/>
            <w:r>
              <w:t>说明</w:t>
            </w:r>
            <w:proofErr w:type="spellEnd"/>
          </w:p>
        </w:tc>
      </w:tr>
      <w:tr w:rsidR="00D04A7F" w14:paraId="3D7E5569" w14:textId="77777777">
        <w:trPr>
          <w:jc w:val="center"/>
        </w:trPr>
        <w:tc>
          <w:tcPr>
            <w:tcW w:w="2835" w:type="dxa"/>
            <w:vAlign w:val="center"/>
          </w:tcPr>
          <w:p w14:paraId="15FC2446" w14:textId="77777777" w:rsidR="00D04A7F" w:rsidRDefault="00D04A7F">
            <w:r>
              <w:lastRenderedPageBreak/>
              <w:t>GET</w:t>
            </w:r>
          </w:p>
        </w:tc>
        <w:tc>
          <w:tcPr>
            <w:tcW w:w="2835" w:type="dxa"/>
            <w:vAlign w:val="center"/>
          </w:tcPr>
          <w:p w14:paraId="05084B81" w14:textId="77777777" w:rsidR="00D04A7F" w:rsidRDefault="00D04A7F">
            <w:r>
              <w:t>/</w:t>
            </w:r>
            <w:proofErr w:type="spellStart"/>
            <w:r>
              <w:t>api</w:t>
            </w:r>
            <w:proofErr w:type="spellEnd"/>
            <w:r>
              <w:t>/health</w:t>
            </w:r>
          </w:p>
        </w:tc>
        <w:tc>
          <w:tcPr>
            <w:tcW w:w="2835" w:type="dxa"/>
            <w:vAlign w:val="center"/>
          </w:tcPr>
          <w:p w14:paraId="2A453E93" w14:textId="77777777" w:rsidR="00D04A7F" w:rsidRDefault="00D04A7F">
            <w:pPr>
              <w:rPr>
                <w:lang w:eastAsia="zh-CN"/>
              </w:rPr>
            </w:pPr>
            <w:r>
              <w:rPr>
                <w:lang w:eastAsia="zh-CN"/>
              </w:rPr>
              <w:t>获取健康状态与环境信息</w:t>
            </w:r>
          </w:p>
        </w:tc>
      </w:tr>
      <w:tr w:rsidR="00D04A7F" w14:paraId="5D48507E" w14:textId="77777777">
        <w:trPr>
          <w:jc w:val="center"/>
        </w:trPr>
        <w:tc>
          <w:tcPr>
            <w:tcW w:w="2835" w:type="dxa"/>
            <w:vAlign w:val="center"/>
          </w:tcPr>
          <w:p w14:paraId="329F65FA" w14:textId="77777777" w:rsidR="00D04A7F" w:rsidRDefault="00D04A7F">
            <w:r>
              <w:t>GET</w:t>
            </w:r>
          </w:p>
        </w:tc>
        <w:tc>
          <w:tcPr>
            <w:tcW w:w="2835" w:type="dxa"/>
            <w:vAlign w:val="center"/>
          </w:tcPr>
          <w:p w14:paraId="2817F094" w14:textId="77777777" w:rsidR="00D04A7F" w:rsidRDefault="00D04A7F">
            <w:r>
              <w:t>/</w:t>
            </w:r>
            <w:proofErr w:type="spellStart"/>
            <w:proofErr w:type="gramStart"/>
            <w:r>
              <w:t>api</w:t>
            </w:r>
            <w:proofErr w:type="spellEnd"/>
            <w:proofErr w:type="gramEnd"/>
            <w:r>
              <w:t>/teams/{</w:t>
            </w:r>
            <w:proofErr w:type="spellStart"/>
            <w:r>
              <w:t>team_id</w:t>
            </w:r>
            <w:proofErr w:type="spellEnd"/>
            <w:r>
              <w:t>}/tasks</w:t>
            </w:r>
          </w:p>
        </w:tc>
        <w:tc>
          <w:tcPr>
            <w:tcW w:w="2835" w:type="dxa"/>
            <w:vAlign w:val="center"/>
          </w:tcPr>
          <w:p w14:paraId="39751F8E" w14:textId="77777777" w:rsidR="00D04A7F" w:rsidRDefault="00D04A7F">
            <w:proofErr w:type="spellStart"/>
            <w:r>
              <w:t>获取团队内任务列表</w:t>
            </w:r>
            <w:proofErr w:type="spellEnd"/>
          </w:p>
        </w:tc>
      </w:tr>
      <w:tr w:rsidR="00D04A7F" w14:paraId="01D65EB0" w14:textId="77777777">
        <w:trPr>
          <w:jc w:val="center"/>
        </w:trPr>
        <w:tc>
          <w:tcPr>
            <w:tcW w:w="2835" w:type="dxa"/>
            <w:vAlign w:val="center"/>
          </w:tcPr>
          <w:p w14:paraId="3A44DDAC" w14:textId="77777777" w:rsidR="00D04A7F" w:rsidRDefault="00D04A7F">
            <w:r>
              <w:t>POST</w:t>
            </w:r>
          </w:p>
        </w:tc>
        <w:tc>
          <w:tcPr>
            <w:tcW w:w="2835" w:type="dxa"/>
            <w:vAlign w:val="center"/>
          </w:tcPr>
          <w:p w14:paraId="7EF8D889" w14:textId="77777777" w:rsidR="00D04A7F" w:rsidRDefault="00D04A7F">
            <w:r>
              <w:t>/</w:t>
            </w:r>
            <w:proofErr w:type="spellStart"/>
            <w:proofErr w:type="gramStart"/>
            <w:r>
              <w:t>api</w:t>
            </w:r>
            <w:proofErr w:type="spellEnd"/>
            <w:proofErr w:type="gramEnd"/>
            <w:r>
              <w:t>/teams/{</w:t>
            </w:r>
            <w:proofErr w:type="spellStart"/>
            <w:r>
              <w:t>team_id</w:t>
            </w:r>
            <w:proofErr w:type="spellEnd"/>
            <w:r>
              <w:t>}/tasks</w:t>
            </w:r>
          </w:p>
        </w:tc>
        <w:tc>
          <w:tcPr>
            <w:tcW w:w="2835" w:type="dxa"/>
            <w:vAlign w:val="center"/>
          </w:tcPr>
          <w:p w14:paraId="2B9803CB" w14:textId="77777777" w:rsidR="00D04A7F" w:rsidRDefault="00D04A7F">
            <w:proofErr w:type="spellStart"/>
            <w:r>
              <w:t>创建团队内任务</w:t>
            </w:r>
            <w:proofErr w:type="spellEnd"/>
          </w:p>
        </w:tc>
      </w:tr>
      <w:tr w:rsidR="00D04A7F" w14:paraId="0A6045CB" w14:textId="77777777">
        <w:trPr>
          <w:jc w:val="center"/>
        </w:trPr>
        <w:tc>
          <w:tcPr>
            <w:tcW w:w="2835" w:type="dxa"/>
            <w:vAlign w:val="center"/>
          </w:tcPr>
          <w:p w14:paraId="17FB348C" w14:textId="77777777" w:rsidR="00D04A7F" w:rsidRDefault="00D04A7F">
            <w:r>
              <w:t>GET</w:t>
            </w:r>
          </w:p>
        </w:tc>
        <w:tc>
          <w:tcPr>
            <w:tcW w:w="2835" w:type="dxa"/>
            <w:vAlign w:val="center"/>
          </w:tcPr>
          <w:p w14:paraId="1B1B9197" w14:textId="77777777" w:rsidR="00D04A7F" w:rsidRDefault="00D04A7F">
            <w:r>
              <w:t>/</w:t>
            </w:r>
            <w:proofErr w:type="spellStart"/>
            <w:proofErr w:type="gramStart"/>
            <w:r>
              <w:t>api</w:t>
            </w:r>
            <w:proofErr w:type="spellEnd"/>
            <w:proofErr w:type="gramEnd"/>
            <w:r>
              <w:t>/teams/{</w:t>
            </w:r>
            <w:proofErr w:type="spellStart"/>
            <w:r>
              <w:t>team_id</w:t>
            </w:r>
            <w:proofErr w:type="spellEnd"/>
            <w:r>
              <w:t>}/tasks/{</w:t>
            </w:r>
            <w:proofErr w:type="spellStart"/>
            <w:r>
              <w:t>task_id</w:t>
            </w:r>
            <w:proofErr w:type="spellEnd"/>
            <w:r>
              <w:t>}</w:t>
            </w:r>
          </w:p>
        </w:tc>
        <w:tc>
          <w:tcPr>
            <w:tcW w:w="2835" w:type="dxa"/>
            <w:vAlign w:val="center"/>
          </w:tcPr>
          <w:p w14:paraId="0BAD1737" w14:textId="77777777" w:rsidR="00D04A7F" w:rsidRDefault="00D04A7F">
            <w:proofErr w:type="spellStart"/>
            <w:r>
              <w:t>获取任务详情</w:t>
            </w:r>
            <w:proofErr w:type="spellEnd"/>
          </w:p>
        </w:tc>
      </w:tr>
      <w:tr w:rsidR="00D04A7F" w14:paraId="4AEAED60" w14:textId="77777777">
        <w:trPr>
          <w:jc w:val="center"/>
        </w:trPr>
        <w:tc>
          <w:tcPr>
            <w:tcW w:w="2835" w:type="dxa"/>
            <w:vAlign w:val="center"/>
          </w:tcPr>
          <w:p w14:paraId="2A6221B0" w14:textId="77777777" w:rsidR="00D04A7F" w:rsidRDefault="00D04A7F">
            <w:r>
              <w:t>POST</w:t>
            </w:r>
          </w:p>
        </w:tc>
        <w:tc>
          <w:tcPr>
            <w:tcW w:w="2835" w:type="dxa"/>
            <w:vAlign w:val="center"/>
          </w:tcPr>
          <w:p w14:paraId="11B32579" w14:textId="77777777" w:rsidR="00D04A7F" w:rsidRDefault="00D04A7F">
            <w:r>
              <w:t>/</w:t>
            </w:r>
            <w:proofErr w:type="spellStart"/>
            <w:proofErr w:type="gramStart"/>
            <w:r>
              <w:t>api</w:t>
            </w:r>
            <w:proofErr w:type="spellEnd"/>
            <w:proofErr w:type="gramEnd"/>
            <w:r>
              <w:t>/teams/{</w:t>
            </w:r>
            <w:proofErr w:type="spellStart"/>
            <w:r>
              <w:t>team_id</w:t>
            </w:r>
            <w:proofErr w:type="spellEnd"/>
            <w:r>
              <w:t>}/tasks/{</w:t>
            </w:r>
            <w:proofErr w:type="spellStart"/>
            <w:r>
              <w:t>task_id</w:t>
            </w:r>
            <w:proofErr w:type="spellEnd"/>
            <w:r>
              <w:t>}/dataset</w:t>
            </w:r>
          </w:p>
        </w:tc>
        <w:tc>
          <w:tcPr>
            <w:tcW w:w="2835" w:type="dxa"/>
            <w:vAlign w:val="center"/>
          </w:tcPr>
          <w:p w14:paraId="20B13FD7" w14:textId="77777777" w:rsidR="00D04A7F" w:rsidRDefault="00D04A7F">
            <w:proofErr w:type="spellStart"/>
            <w:r>
              <w:t>上传</w:t>
            </w:r>
            <w:proofErr w:type="spellEnd"/>
            <w:r>
              <w:t xml:space="preserve"> CSV </w:t>
            </w:r>
            <w:proofErr w:type="spellStart"/>
            <w:r>
              <w:t>数据集</w:t>
            </w:r>
            <w:proofErr w:type="spellEnd"/>
          </w:p>
        </w:tc>
      </w:tr>
      <w:tr w:rsidR="00D04A7F" w14:paraId="7C7EADFF" w14:textId="77777777">
        <w:trPr>
          <w:jc w:val="center"/>
        </w:trPr>
        <w:tc>
          <w:tcPr>
            <w:tcW w:w="2835" w:type="dxa"/>
            <w:vAlign w:val="center"/>
          </w:tcPr>
          <w:p w14:paraId="31A166A6" w14:textId="77777777" w:rsidR="00D04A7F" w:rsidRDefault="00D04A7F">
            <w:r>
              <w:t>POST</w:t>
            </w:r>
          </w:p>
        </w:tc>
        <w:tc>
          <w:tcPr>
            <w:tcW w:w="2835" w:type="dxa"/>
            <w:vAlign w:val="center"/>
          </w:tcPr>
          <w:p w14:paraId="17EBC1ED" w14:textId="77777777" w:rsidR="00D04A7F" w:rsidRDefault="00D04A7F">
            <w:r>
              <w:t>/</w:t>
            </w:r>
            <w:proofErr w:type="spellStart"/>
            <w:proofErr w:type="gramStart"/>
            <w:r>
              <w:t>api</w:t>
            </w:r>
            <w:proofErr w:type="spellEnd"/>
            <w:proofErr w:type="gramEnd"/>
            <w:r>
              <w:t>/teams/{</w:t>
            </w:r>
            <w:proofErr w:type="spellStart"/>
            <w:r>
              <w:t>team_id</w:t>
            </w:r>
            <w:proofErr w:type="spellEnd"/>
            <w:r>
              <w:t>}/tasks/{</w:t>
            </w:r>
            <w:proofErr w:type="spellStart"/>
            <w:r>
              <w:t>task_id</w:t>
            </w:r>
            <w:proofErr w:type="spellEnd"/>
            <w:r>
              <w:t>}/run</w:t>
            </w:r>
          </w:p>
        </w:tc>
        <w:tc>
          <w:tcPr>
            <w:tcW w:w="2835" w:type="dxa"/>
            <w:vAlign w:val="center"/>
          </w:tcPr>
          <w:p w14:paraId="4A7B6FD9" w14:textId="77777777" w:rsidR="00D04A7F" w:rsidRDefault="00D04A7F">
            <w:pPr>
              <w:rPr>
                <w:lang w:eastAsia="zh-CN"/>
              </w:rPr>
            </w:pPr>
            <w:r>
              <w:rPr>
                <w:lang w:eastAsia="zh-CN"/>
              </w:rPr>
              <w:t>按当前 AI 路由触发工作流执行</w:t>
            </w:r>
          </w:p>
        </w:tc>
      </w:tr>
    </w:tbl>
    <w:p w14:paraId="22E60B7F" w14:textId="77777777" w:rsidR="00D04A7F" w:rsidRDefault="00D04A7F">
      <w:pPr>
        <w:rPr>
          <w:lang w:eastAsia="zh-CN"/>
        </w:rPr>
      </w:pPr>
    </w:p>
    <w:p w14:paraId="6E53C45A" w14:textId="77777777" w:rsidR="00D04A7F" w:rsidRDefault="00D04A7F">
      <w:pPr>
        <w:pStyle w:val="21"/>
      </w:pPr>
      <w:bookmarkStart w:id="38" w:name="_Toc227265677"/>
      <w:r>
        <w:t xml:space="preserve">6.3 </w:t>
      </w:r>
      <w:proofErr w:type="spellStart"/>
      <w:r>
        <w:t>团队治理与协同</w:t>
      </w:r>
      <w:proofErr w:type="spellEnd"/>
      <w:r>
        <w:t xml:space="preserve"> API</w:t>
      </w:r>
      <w:bookmarkEnd w:id="38"/>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239"/>
        <w:gridCol w:w="6336"/>
        <w:gridCol w:w="1145"/>
      </w:tblGrid>
      <w:tr w:rsidR="00D04A7F" w14:paraId="1A9231D8" w14:textId="77777777">
        <w:trPr>
          <w:jc w:val="center"/>
        </w:trPr>
        <w:tc>
          <w:tcPr>
            <w:tcW w:w="2835" w:type="dxa"/>
            <w:shd w:val="clear" w:color="auto" w:fill="D9D9D9"/>
            <w:vAlign w:val="center"/>
          </w:tcPr>
          <w:p w14:paraId="1EA099E6" w14:textId="77777777" w:rsidR="00D04A7F" w:rsidRDefault="00D04A7F">
            <w:proofErr w:type="spellStart"/>
            <w:r>
              <w:t>方法</w:t>
            </w:r>
            <w:proofErr w:type="spellEnd"/>
          </w:p>
        </w:tc>
        <w:tc>
          <w:tcPr>
            <w:tcW w:w="2835" w:type="dxa"/>
            <w:shd w:val="clear" w:color="auto" w:fill="D9D9D9"/>
            <w:vAlign w:val="center"/>
          </w:tcPr>
          <w:p w14:paraId="123CC0EF" w14:textId="77777777" w:rsidR="00D04A7F" w:rsidRDefault="00D04A7F">
            <w:proofErr w:type="spellStart"/>
            <w:r>
              <w:t>路径</w:t>
            </w:r>
            <w:proofErr w:type="spellEnd"/>
          </w:p>
        </w:tc>
        <w:tc>
          <w:tcPr>
            <w:tcW w:w="2835" w:type="dxa"/>
            <w:shd w:val="clear" w:color="auto" w:fill="D9D9D9"/>
            <w:vAlign w:val="center"/>
          </w:tcPr>
          <w:p w14:paraId="3FC24307" w14:textId="77777777" w:rsidR="00D04A7F" w:rsidRDefault="00D04A7F">
            <w:proofErr w:type="spellStart"/>
            <w:r>
              <w:t>功能说明</w:t>
            </w:r>
            <w:proofErr w:type="spellEnd"/>
          </w:p>
        </w:tc>
      </w:tr>
      <w:tr w:rsidR="00D04A7F" w14:paraId="38EC2AC0" w14:textId="77777777">
        <w:trPr>
          <w:jc w:val="center"/>
        </w:trPr>
        <w:tc>
          <w:tcPr>
            <w:tcW w:w="2835" w:type="dxa"/>
            <w:vAlign w:val="center"/>
          </w:tcPr>
          <w:p w14:paraId="758EFE30" w14:textId="77777777" w:rsidR="00D04A7F" w:rsidRDefault="00D04A7F">
            <w:r>
              <w:t>GET</w:t>
            </w:r>
          </w:p>
        </w:tc>
        <w:tc>
          <w:tcPr>
            <w:tcW w:w="2835" w:type="dxa"/>
            <w:vAlign w:val="center"/>
          </w:tcPr>
          <w:p w14:paraId="09BA65A9" w14:textId="77777777" w:rsidR="00D04A7F" w:rsidRDefault="00D04A7F">
            <w:r>
              <w:t>/</w:t>
            </w:r>
            <w:proofErr w:type="spellStart"/>
            <w:proofErr w:type="gramStart"/>
            <w:r>
              <w:t>api</w:t>
            </w:r>
            <w:proofErr w:type="spellEnd"/>
            <w:proofErr w:type="gramEnd"/>
            <w:r>
              <w:t>/teams/{</w:t>
            </w:r>
            <w:proofErr w:type="spellStart"/>
            <w:r>
              <w:t>team_id</w:t>
            </w:r>
            <w:proofErr w:type="spellEnd"/>
            <w:r>
              <w:t>}/members</w:t>
            </w:r>
          </w:p>
        </w:tc>
        <w:tc>
          <w:tcPr>
            <w:tcW w:w="2835" w:type="dxa"/>
            <w:vAlign w:val="center"/>
          </w:tcPr>
          <w:p w14:paraId="4EDABF5D" w14:textId="77777777" w:rsidR="00D04A7F" w:rsidRDefault="00D04A7F">
            <w:proofErr w:type="spellStart"/>
            <w:r>
              <w:t>获取团队成员列表</w:t>
            </w:r>
            <w:proofErr w:type="spellEnd"/>
          </w:p>
        </w:tc>
      </w:tr>
      <w:tr w:rsidR="00D04A7F" w14:paraId="5D641519" w14:textId="77777777">
        <w:trPr>
          <w:jc w:val="center"/>
        </w:trPr>
        <w:tc>
          <w:tcPr>
            <w:tcW w:w="2835" w:type="dxa"/>
            <w:vAlign w:val="center"/>
          </w:tcPr>
          <w:p w14:paraId="5730EB07" w14:textId="77777777" w:rsidR="00D04A7F" w:rsidRDefault="00D04A7F">
            <w:r>
              <w:t>PATCH</w:t>
            </w:r>
          </w:p>
        </w:tc>
        <w:tc>
          <w:tcPr>
            <w:tcW w:w="2835" w:type="dxa"/>
            <w:vAlign w:val="center"/>
          </w:tcPr>
          <w:p w14:paraId="0AB55F3C" w14:textId="77777777" w:rsidR="00D04A7F" w:rsidRDefault="00D04A7F">
            <w:r>
              <w:t>/</w:t>
            </w:r>
            <w:proofErr w:type="spellStart"/>
            <w:proofErr w:type="gramStart"/>
            <w:r>
              <w:t>api</w:t>
            </w:r>
            <w:proofErr w:type="spellEnd"/>
            <w:proofErr w:type="gramEnd"/>
            <w:r>
              <w:t>/teams/{</w:t>
            </w:r>
            <w:proofErr w:type="spellStart"/>
            <w:r>
              <w:t>team_id</w:t>
            </w:r>
            <w:proofErr w:type="spellEnd"/>
            <w:r>
              <w:t>}/members/{</w:t>
            </w:r>
            <w:proofErr w:type="spellStart"/>
            <w:r>
              <w:t>member_id</w:t>
            </w:r>
            <w:proofErr w:type="spellEnd"/>
            <w:r>
              <w:t>}/role</w:t>
            </w:r>
          </w:p>
        </w:tc>
        <w:tc>
          <w:tcPr>
            <w:tcW w:w="2835" w:type="dxa"/>
            <w:vAlign w:val="center"/>
          </w:tcPr>
          <w:p w14:paraId="6B1345A7" w14:textId="77777777" w:rsidR="00D04A7F" w:rsidRDefault="00D04A7F">
            <w:proofErr w:type="spellStart"/>
            <w:r>
              <w:t>修改团队角色</w:t>
            </w:r>
            <w:proofErr w:type="spellEnd"/>
          </w:p>
        </w:tc>
      </w:tr>
      <w:tr w:rsidR="00D04A7F" w14:paraId="09600483" w14:textId="77777777">
        <w:trPr>
          <w:jc w:val="center"/>
        </w:trPr>
        <w:tc>
          <w:tcPr>
            <w:tcW w:w="2835" w:type="dxa"/>
            <w:vAlign w:val="center"/>
          </w:tcPr>
          <w:p w14:paraId="638A3C9E" w14:textId="77777777" w:rsidR="00D04A7F" w:rsidRDefault="00D04A7F">
            <w:r>
              <w:t>GET</w:t>
            </w:r>
          </w:p>
        </w:tc>
        <w:tc>
          <w:tcPr>
            <w:tcW w:w="2835" w:type="dxa"/>
            <w:vAlign w:val="center"/>
          </w:tcPr>
          <w:p w14:paraId="49445FC0" w14:textId="77777777" w:rsidR="00D04A7F" w:rsidRDefault="00D04A7F">
            <w:r>
              <w:t>/</w:t>
            </w:r>
            <w:proofErr w:type="spellStart"/>
            <w:proofErr w:type="gramStart"/>
            <w:r>
              <w:t>api</w:t>
            </w:r>
            <w:proofErr w:type="spellEnd"/>
            <w:proofErr w:type="gramEnd"/>
            <w:r>
              <w:t>/teams/{</w:t>
            </w:r>
            <w:proofErr w:type="spellStart"/>
            <w:r>
              <w:t>team_id</w:t>
            </w:r>
            <w:proofErr w:type="spellEnd"/>
            <w:r>
              <w:t>}/quotas</w:t>
            </w:r>
          </w:p>
        </w:tc>
        <w:tc>
          <w:tcPr>
            <w:tcW w:w="2835" w:type="dxa"/>
            <w:vAlign w:val="center"/>
          </w:tcPr>
          <w:p w14:paraId="5F1A273C" w14:textId="77777777" w:rsidR="00D04A7F" w:rsidRDefault="00D04A7F">
            <w:proofErr w:type="spellStart"/>
            <w:r>
              <w:t>查看</w:t>
            </w:r>
            <w:r>
              <w:lastRenderedPageBreak/>
              <w:t>成员额度列表</w:t>
            </w:r>
            <w:proofErr w:type="spellEnd"/>
          </w:p>
        </w:tc>
      </w:tr>
      <w:tr w:rsidR="00D04A7F" w14:paraId="7C5B1312" w14:textId="77777777">
        <w:trPr>
          <w:jc w:val="center"/>
        </w:trPr>
        <w:tc>
          <w:tcPr>
            <w:tcW w:w="2835" w:type="dxa"/>
            <w:vAlign w:val="center"/>
          </w:tcPr>
          <w:p w14:paraId="4399D5A7" w14:textId="77777777" w:rsidR="00D04A7F" w:rsidRDefault="00D04A7F">
            <w:r>
              <w:lastRenderedPageBreak/>
              <w:t>POST</w:t>
            </w:r>
          </w:p>
        </w:tc>
        <w:tc>
          <w:tcPr>
            <w:tcW w:w="2835" w:type="dxa"/>
            <w:vAlign w:val="center"/>
          </w:tcPr>
          <w:p w14:paraId="7FA64D1E" w14:textId="77777777" w:rsidR="00D04A7F" w:rsidRDefault="00D04A7F">
            <w:r>
              <w:t>/</w:t>
            </w:r>
            <w:proofErr w:type="spellStart"/>
            <w:proofErr w:type="gramStart"/>
            <w:r>
              <w:t>api</w:t>
            </w:r>
            <w:proofErr w:type="spellEnd"/>
            <w:proofErr w:type="gramEnd"/>
            <w:r>
              <w:t>/teams/{</w:t>
            </w:r>
            <w:proofErr w:type="spellStart"/>
            <w:r>
              <w:t>team_id</w:t>
            </w:r>
            <w:proofErr w:type="spellEnd"/>
            <w:r>
              <w:t>}/quotas/{</w:t>
            </w:r>
            <w:proofErr w:type="spellStart"/>
            <w:r>
              <w:t>member_id</w:t>
            </w:r>
            <w:proofErr w:type="spellEnd"/>
            <w:r>
              <w:t>}/adjust</w:t>
            </w:r>
          </w:p>
        </w:tc>
        <w:tc>
          <w:tcPr>
            <w:tcW w:w="2835" w:type="dxa"/>
            <w:vAlign w:val="center"/>
          </w:tcPr>
          <w:p w14:paraId="29E975DB" w14:textId="77777777" w:rsidR="00D04A7F" w:rsidRDefault="00D04A7F">
            <w:proofErr w:type="spellStart"/>
            <w:r>
              <w:t>调整成员额度</w:t>
            </w:r>
            <w:proofErr w:type="spellEnd"/>
          </w:p>
        </w:tc>
      </w:tr>
      <w:tr w:rsidR="00D04A7F" w14:paraId="65043D40" w14:textId="77777777">
        <w:trPr>
          <w:jc w:val="center"/>
        </w:trPr>
        <w:tc>
          <w:tcPr>
            <w:tcW w:w="2835" w:type="dxa"/>
            <w:vAlign w:val="center"/>
          </w:tcPr>
          <w:p w14:paraId="4CF78270" w14:textId="77777777" w:rsidR="00D04A7F" w:rsidRDefault="00D04A7F">
            <w:r>
              <w:t>GET</w:t>
            </w:r>
          </w:p>
        </w:tc>
        <w:tc>
          <w:tcPr>
            <w:tcW w:w="2835" w:type="dxa"/>
            <w:vAlign w:val="center"/>
          </w:tcPr>
          <w:p w14:paraId="4E53E7EA" w14:textId="77777777" w:rsidR="00D04A7F" w:rsidRDefault="00D04A7F">
            <w:r>
              <w:t>/</w:t>
            </w:r>
            <w:proofErr w:type="spellStart"/>
            <w:proofErr w:type="gramStart"/>
            <w:r>
              <w:t>api</w:t>
            </w:r>
            <w:proofErr w:type="spellEnd"/>
            <w:proofErr w:type="gramEnd"/>
            <w:r>
              <w:t>/teams/{</w:t>
            </w:r>
            <w:proofErr w:type="spellStart"/>
            <w:r>
              <w:t>team_id</w:t>
            </w:r>
            <w:proofErr w:type="spellEnd"/>
            <w:r>
              <w:t>}/tasks/{</w:t>
            </w:r>
            <w:proofErr w:type="spellStart"/>
            <w:r>
              <w:t>task_id</w:t>
            </w:r>
            <w:proofErr w:type="spellEnd"/>
            <w:r>
              <w:t>}/stages</w:t>
            </w:r>
          </w:p>
        </w:tc>
        <w:tc>
          <w:tcPr>
            <w:tcW w:w="2835" w:type="dxa"/>
            <w:vAlign w:val="center"/>
          </w:tcPr>
          <w:p w14:paraId="03F4E510" w14:textId="77777777" w:rsidR="00D04A7F" w:rsidRDefault="00D04A7F">
            <w:proofErr w:type="spellStart"/>
            <w:r>
              <w:t>获取任务阶段进度</w:t>
            </w:r>
            <w:proofErr w:type="spellEnd"/>
          </w:p>
        </w:tc>
      </w:tr>
      <w:tr w:rsidR="00D04A7F" w14:paraId="2FA938C7" w14:textId="77777777">
        <w:trPr>
          <w:jc w:val="center"/>
        </w:trPr>
        <w:tc>
          <w:tcPr>
            <w:tcW w:w="2835" w:type="dxa"/>
            <w:vAlign w:val="center"/>
          </w:tcPr>
          <w:p w14:paraId="6EAEA10E" w14:textId="77777777" w:rsidR="00D04A7F" w:rsidRDefault="00D04A7F">
            <w:r>
              <w:t>POST</w:t>
            </w:r>
          </w:p>
        </w:tc>
        <w:tc>
          <w:tcPr>
            <w:tcW w:w="2835" w:type="dxa"/>
            <w:vAlign w:val="center"/>
          </w:tcPr>
          <w:p w14:paraId="3C658A00" w14:textId="77777777" w:rsidR="00D04A7F" w:rsidRDefault="00D04A7F">
            <w:r>
              <w:t>/</w:t>
            </w:r>
            <w:proofErr w:type="spellStart"/>
            <w:proofErr w:type="gramStart"/>
            <w:r>
              <w:t>api</w:t>
            </w:r>
            <w:proofErr w:type="spellEnd"/>
            <w:proofErr w:type="gramEnd"/>
            <w:r>
              <w:t>/teams/{</w:t>
            </w:r>
            <w:proofErr w:type="spellStart"/>
            <w:r>
              <w:t>team_id</w:t>
            </w:r>
            <w:proofErr w:type="spellEnd"/>
            <w:r>
              <w:t>}/tasks/{</w:t>
            </w:r>
            <w:proofErr w:type="spellStart"/>
            <w:r>
              <w:t>task_id</w:t>
            </w:r>
            <w:proofErr w:type="spellEnd"/>
            <w:r>
              <w:t>}/interventions</w:t>
            </w:r>
          </w:p>
        </w:tc>
        <w:tc>
          <w:tcPr>
            <w:tcW w:w="2835" w:type="dxa"/>
            <w:vAlign w:val="center"/>
          </w:tcPr>
          <w:p w14:paraId="1E6BFBD7" w14:textId="77777777" w:rsidR="00D04A7F" w:rsidRDefault="00D04A7F">
            <w:proofErr w:type="spellStart"/>
            <w:r>
              <w:t>提交人工干预</w:t>
            </w:r>
            <w:proofErr w:type="spellEnd"/>
          </w:p>
        </w:tc>
      </w:tr>
      <w:tr w:rsidR="00D04A7F" w14:paraId="1767FF20" w14:textId="77777777">
        <w:trPr>
          <w:jc w:val="center"/>
        </w:trPr>
        <w:tc>
          <w:tcPr>
            <w:tcW w:w="2835" w:type="dxa"/>
            <w:vAlign w:val="center"/>
          </w:tcPr>
          <w:p w14:paraId="09F403B0" w14:textId="77777777" w:rsidR="00D04A7F" w:rsidRDefault="00D04A7F">
            <w:r>
              <w:t>GET</w:t>
            </w:r>
          </w:p>
        </w:tc>
        <w:tc>
          <w:tcPr>
            <w:tcW w:w="2835" w:type="dxa"/>
            <w:vAlign w:val="center"/>
          </w:tcPr>
          <w:p w14:paraId="713E1ECC" w14:textId="77777777" w:rsidR="00D04A7F" w:rsidRDefault="00D04A7F">
            <w:r>
              <w:t>/</w:t>
            </w:r>
            <w:proofErr w:type="spellStart"/>
            <w:proofErr w:type="gramStart"/>
            <w:r>
              <w:t>api</w:t>
            </w:r>
            <w:proofErr w:type="spellEnd"/>
            <w:proofErr w:type="gramEnd"/>
            <w:r>
              <w:t>/teams/{</w:t>
            </w:r>
            <w:proofErr w:type="spellStart"/>
            <w:r>
              <w:t>team_id</w:t>
            </w:r>
            <w:proofErr w:type="spellEnd"/>
            <w:r>
              <w:t>}/tasks/{</w:t>
            </w:r>
            <w:proofErr w:type="spellStart"/>
            <w:r>
              <w:t>task_id</w:t>
            </w:r>
            <w:proofErr w:type="spellEnd"/>
            <w:r>
              <w:t>}/artifacts/code</w:t>
            </w:r>
          </w:p>
        </w:tc>
        <w:tc>
          <w:tcPr>
            <w:tcW w:w="2835" w:type="dxa"/>
            <w:vAlign w:val="center"/>
          </w:tcPr>
          <w:p w14:paraId="77306A39" w14:textId="77777777" w:rsidR="00D04A7F" w:rsidRDefault="00D04A7F">
            <w:pPr>
              <w:rPr>
                <w:lang w:eastAsia="zh-CN"/>
              </w:rPr>
            </w:pPr>
            <w:r>
              <w:rPr>
                <w:lang w:eastAsia="zh-CN"/>
              </w:rPr>
              <w:t>获取阶段代码或关键产物</w:t>
            </w:r>
          </w:p>
        </w:tc>
      </w:tr>
      <w:tr w:rsidR="00D04A7F" w14:paraId="42CA1C4E" w14:textId="77777777">
        <w:trPr>
          <w:jc w:val="center"/>
        </w:trPr>
        <w:tc>
          <w:tcPr>
            <w:tcW w:w="2835" w:type="dxa"/>
            <w:vAlign w:val="center"/>
          </w:tcPr>
          <w:p w14:paraId="0BB33031" w14:textId="77777777" w:rsidR="00D04A7F" w:rsidRDefault="00D04A7F">
            <w:r>
              <w:t>PUT</w:t>
            </w:r>
          </w:p>
        </w:tc>
        <w:tc>
          <w:tcPr>
            <w:tcW w:w="2835" w:type="dxa"/>
            <w:vAlign w:val="center"/>
          </w:tcPr>
          <w:p w14:paraId="744C78CD" w14:textId="77777777" w:rsidR="00D04A7F" w:rsidRDefault="00D04A7F">
            <w:r>
              <w:t>/</w:t>
            </w:r>
            <w:proofErr w:type="spellStart"/>
            <w:proofErr w:type="gramStart"/>
            <w:r>
              <w:t>api</w:t>
            </w:r>
            <w:proofErr w:type="spellEnd"/>
            <w:proofErr w:type="gramEnd"/>
            <w:r>
              <w:t>/teams/{</w:t>
            </w:r>
            <w:proofErr w:type="spellStart"/>
            <w:r>
              <w:t>team_id</w:t>
            </w:r>
            <w:proofErr w:type="spellEnd"/>
            <w:r>
              <w:t>}/tasks/{</w:t>
            </w:r>
            <w:proofErr w:type="spellStart"/>
            <w:r>
              <w:t>task_id</w:t>
            </w:r>
            <w:proofErr w:type="spellEnd"/>
            <w:r>
              <w:t>}/artifacts/code</w:t>
            </w:r>
          </w:p>
        </w:tc>
        <w:tc>
          <w:tcPr>
            <w:tcW w:w="2835" w:type="dxa"/>
            <w:vAlign w:val="center"/>
          </w:tcPr>
          <w:p w14:paraId="34C348BC" w14:textId="77777777" w:rsidR="00D04A7F" w:rsidRDefault="00D04A7F">
            <w:pPr>
              <w:rPr>
                <w:lang w:eastAsia="zh-CN"/>
              </w:rPr>
            </w:pPr>
            <w:r>
              <w:rPr>
                <w:lang w:eastAsia="zh-CN"/>
              </w:rPr>
              <w:t>保存开发成员修改后的代码</w:t>
            </w:r>
          </w:p>
        </w:tc>
      </w:tr>
      <w:tr w:rsidR="00D04A7F" w14:paraId="744BD473" w14:textId="77777777">
        <w:trPr>
          <w:jc w:val="center"/>
        </w:trPr>
        <w:tc>
          <w:tcPr>
            <w:tcW w:w="2835" w:type="dxa"/>
            <w:vAlign w:val="center"/>
          </w:tcPr>
          <w:p w14:paraId="5EACA52A" w14:textId="77777777" w:rsidR="00D04A7F" w:rsidRDefault="00D04A7F">
            <w:r>
              <w:t>GET</w:t>
            </w:r>
          </w:p>
        </w:tc>
        <w:tc>
          <w:tcPr>
            <w:tcW w:w="2835" w:type="dxa"/>
            <w:vAlign w:val="center"/>
          </w:tcPr>
          <w:p w14:paraId="20492B61" w14:textId="77777777" w:rsidR="00D04A7F" w:rsidRDefault="00D04A7F">
            <w:r>
              <w:t>/</w:t>
            </w:r>
            <w:proofErr w:type="spellStart"/>
            <w:proofErr w:type="gramStart"/>
            <w:r>
              <w:t>api</w:t>
            </w:r>
            <w:proofErr w:type="spellEnd"/>
            <w:proofErr w:type="gramEnd"/>
            <w:r>
              <w:t>/teams/{</w:t>
            </w:r>
            <w:proofErr w:type="spellStart"/>
            <w:r>
              <w:t>team_id</w:t>
            </w:r>
            <w:proofErr w:type="spellEnd"/>
            <w:r>
              <w:t>}/reports/{</w:t>
            </w:r>
            <w:proofErr w:type="spellStart"/>
            <w:r>
              <w:t>task_id</w:t>
            </w:r>
            <w:proofErr w:type="spellEnd"/>
            <w:r>
              <w:t>}</w:t>
            </w:r>
          </w:p>
        </w:tc>
        <w:tc>
          <w:tcPr>
            <w:tcW w:w="2835" w:type="dxa"/>
            <w:vAlign w:val="center"/>
          </w:tcPr>
          <w:p w14:paraId="3211EA07" w14:textId="77777777" w:rsidR="00D04A7F" w:rsidRDefault="00D04A7F">
            <w:proofErr w:type="spellStart"/>
            <w:r>
              <w:t>获取模型分析报告</w:t>
            </w:r>
            <w:proofErr w:type="spellEnd"/>
          </w:p>
        </w:tc>
      </w:tr>
      <w:tr w:rsidR="00D04A7F" w14:paraId="26ECAC8E" w14:textId="77777777">
        <w:trPr>
          <w:jc w:val="center"/>
        </w:trPr>
        <w:tc>
          <w:tcPr>
            <w:tcW w:w="2835" w:type="dxa"/>
            <w:vAlign w:val="center"/>
          </w:tcPr>
          <w:p w14:paraId="1C222BAD" w14:textId="77777777" w:rsidR="00D04A7F" w:rsidRDefault="00D04A7F">
            <w:r>
              <w:t>POST</w:t>
            </w:r>
          </w:p>
        </w:tc>
        <w:tc>
          <w:tcPr>
            <w:tcW w:w="2835" w:type="dxa"/>
            <w:vAlign w:val="center"/>
          </w:tcPr>
          <w:p w14:paraId="65F254E7" w14:textId="77777777" w:rsidR="00D04A7F" w:rsidRDefault="00D04A7F">
            <w:r>
              <w:t>/</w:t>
            </w:r>
            <w:proofErr w:type="spellStart"/>
            <w:proofErr w:type="gramStart"/>
            <w:r>
              <w:t>api</w:t>
            </w:r>
            <w:proofErr w:type="spellEnd"/>
            <w:proofErr w:type="gramEnd"/>
            <w:r>
              <w:t>/teams/{</w:t>
            </w:r>
            <w:proofErr w:type="spellStart"/>
            <w:r>
              <w:t>team_id</w:t>
            </w:r>
            <w:proofErr w:type="spellEnd"/>
            <w:r>
              <w:t>}/workflows</w:t>
            </w:r>
          </w:p>
        </w:tc>
        <w:tc>
          <w:tcPr>
            <w:tcW w:w="2835" w:type="dxa"/>
            <w:vAlign w:val="center"/>
          </w:tcPr>
          <w:p w14:paraId="1CAFFF95" w14:textId="77777777" w:rsidR="00D04A7F" w:rsidRDefault="00D04A7F">
            <w:proofErr w:type="spellStart"/>
            <w:r>
              <w:t>发布工作流</w:t>
            </w:r>
            <w:proofErr w:type="spellEnd"/>
          </w:p>
        </w:tc>
      </w:tr>
      <w:tr w:rsidR="00D04A7F" w14:paraId="7565D3D5" w14:textId="77777777">
        <w:trPr>
          <w:jc w:val="center"/>
        </w:trPr>
        <w:tc>
          <w:tcPr>
            <w:tcW w:w="2835" w:type="dxa"/>
            <w:vAlign w:val="center"/>
          </w:tcPr>
          <w:p w14:paraId="60A48A9E" w14:textId="77777777" w:rsidR="00D04A7F" w:rsidRDefault="00D04A7F">
            <w:r>
              <w:t>POST</w:t>
            </w:r>
          </w:p>
        </w:tc>
        <w:tc>
          <w:tcPr>
            <w:tcW w:w="2835" w:type="dxa"/>
            <w:vAlign w:val="center"/>
          </w:tcPr>
          <w:p w14:paraId="2366B0BB" w14:textId="77777777" w:rsidR="00D04A7F" w:rsidRDefault="00D04A7F">
            <w:r>
              <w:t>/</w:t>
            </w:r>
            <w:proofErr w:type="spellStart"/>
            <w:proofErr w:type="gramStart"/>
            <w:r>
              <w:t>api</w:t>
            </w:r>
            <w:proofErr w:type="spellEnd"/>
            <w:proofErr w:type="gramEnd"/>
            <w:r>
              <w:t>/teams/{</w:t>
            </w:r>
            <w:proofErr w:type="spellStart"/>
            <w:r>
              <w:t>team_id</w:t>
            </w:r>
            <w:proofErr w:type="spellEnd"/>
            <w:r>
              <w:t>}/workflows/{</w:t>
            </w:r>
            <w:proofErr w:type="spellStart"/>
            <w:r>
              <w:t>workflow_id</w:t>
            </w:r>
            <w:proofErr w:type="spellEnd"/>
            <w:r>
              <w:t>}/fork</w:t>
            </w:r>
          </w:p>
        </w:tc>
        <w:tc>
          <w:tcPr>
            <w:tcW w:w="2835" w:type="dxa"/>
            <w:vAlign w:val="center"/>
          </w:tcPr>
          <w:p w14:paraId="3596CDE6" w14:textId="77777777" w:rsidR="00D04A7F" w:rsidRDefault="00D04A7F">
            <w:r>
              <w:t xml:space="preserve">Fork </w:t>
            </w:r>
            <w:proofErr w:type="spellStart"/>
            <w:r>
              <w:t>工作流</w:t>
            </w:r>
            <w:proofErr w:type="spellEnd"/>
          </w:p>
        </w:tc>
      </w:tr>
      <w:tr w:rsidR="00D04A7F" w14:paraId="27272EA6" w14:textId="77777777">
        <w:trPr>
          <w:jc w:val="center"/>
        </w:trPr>
        <w:tc>
          <w:tcPr>
            <w:tcW w:w="2835" w:type="dxa"/>
            <w:vAlign w:val="center"/>
          </w:tcPr>
          <w:p w14:paraId="5E7C8611" w14:textId="77777777" w:rsidR="00D04A7F" w:rsidRDefault="00D04A7F">
            <w:r>
              <w:lastRenderedPageBreak/>
              <w:t>GET</w:t>
            </w:r>
          </w:p>
        </w:tc>
        <w:tc>
          <w:tcPr>
            <w:tcW w:w="2835" w:type="dxa"/>
            <w:vAlign w:val="center"/>
          </w:tcPr>
          <w:p w14:paraId="6A302565" w14:textId="77777777" w:rsidR="00D04A7F" w:rsidRDefault="00D04A7F">
            <w:r>
              <w:t>/</w:t>
            </w:r>
            <w:proofErr w:type="spellStart"/>
            <w:proofErr w:type="gramStart"/>
            <w:r>
              <w:t>api</w:t>
            </w:r>
            <w:proofErr w:type="spellEnd"/>
            <w:proofErr w:type="gramEnd"/>
            <w:r>
              <w:t>/teams/{</w:t>
            </w:r>
            <w:proofErr w:type="spellStart"/>
            <w:r>
              <w:t>team_id</w:t>
            </w:r>
            <w:proofErr w:type="spellEnd"/>
            <w:r>
              <w:t>}/assets/datasets</w:t>
            </w:r>
          </w:p>
        </w:tc>
        <w:tc>
          <w:tcPr>
            <w:tcW w:w="2835" w:type="dxa"/>
            <w:vAlign w:val="center"/>
          </w:tcPr>
          <w:p w14:paraId="5417911F" w14:textId="77777777" w:rsidR="00D04A7F" w:rsidRDefault="00D04A7F">
            <w:proofErr w:type="spellStart"/>
            <w:r>
              <w:t>获取数据集资产列表</w:t>
            </w:r>
            <w:proofErr w:type="spellEnd"/>
          </w:p>
        </w:tc>
      </w:tr>
      <w:tr w:rsidR="00D04A7F" w14:paraId="3BAA6079" w14:textId="77777777">
        <w:trPr>
          <w:jc w:val="center"/>
        </w:trPr>
        <w:tc>
          <w:tcPr>
            <w:tcW w:w="2835" w:type="dxa"/>
            <w:vAlign w:val="center"/>
          </w:tcPr>
          <w:p w14:paraId="25356EB9" w14:textId="77777777" w:rsidR="00D04A7F" w:rsidRDefault="00D04A7F">
            <w:r>
              <w:t>GET</w:t>
            </w:r>
          </w:p>
        </w:tc>
        <w:tc>
          <w:tcPr>
            <w:tcW w:w="2835" w:type="dxa"/>
            <w:vAlign w:val="center"/>
          </w:tcPr>
          <w:p w14:paraId="0DE56F93" w14:textId="77777777" w:rsidR="00D04A7F" w:rsidRDefault="00D04A7F">
            <w:r>
              <w:t>/</w:t>
            </w:r>
            <w:proofErr w:type="spellStart"/>
            <w:proofErr w:type="gramStart"/>
            <w:r>
              <w:t>api</w:t>
            </w:r>
            <w:proofErr w:type="spellEnd"/>
            <w:proofErr w:type="gramEnd"/>
            <w:r>
              <w:t>/teams/{</w:t>
            </w:r>
            <w:proofErr w:type="spellStart"/>
            <w:r>
              <w:t>team_id</w:t>
            </w:r>
            <w:proofErr w:type="spellEnd"/>
            <w:r>
              <w:t>}/assets/models</w:t>
            </w:r>
          </w:p>
        </w:tc>
        <w:tc>
          <w:tcPr>
            <w:tcW w:w="2835" w:type="dxa"/>
            <w:vAlign w:val="center"/>
          </w:tcPr>
          <w:p w14:paraId="35F60F01" w14:textId="77777777" w:rsidR="00D04A7F" w:rsidRDefault="00D04A7F">
            <w:proofErr w:type="spellStart"/>
            <w:r>
              <w:t>获取模型资产列表</w:t>
            </w:r>
            <w:proofErr w:type="spellEnd"/>
          </w:p>
        </w:tc>
      </w:tr>
      <w:tr w:rsidR="00D04A7F" w14:paraId="5243F5E7" w14:textId="77777777">
        <w:trPr>
          <w:jc w:val="center"/>
        </w:trPr>
        <w:tc>
          <w:tcPr>
            <w:tcW w:w="2835" w:type="dxa"/>
            <w:vAlign w:val="center"/>
          </w:tcPr>
          <w:p w14:paraId="1243C3E6" w14:textId="77777777" w:rsidR="00D04A7F" w:rsidRDefault="00D04A7F">
            <w:r>
              <w:t>POST</w:t>
            </w:r>
          </w:p>
        </w:tc>
        <w:tc>
          <w:tcPr>
            <w:tcW w:w="2835" w:type="dxa"/>
            <w:vAlign w:val="center"/>
          </w:tcPr>
          <w:p w14:paraId="4CBEFC09" w14:textId="77777777" w:rsidR="00D04A7F" w:rsidRDefault="00D04A7F">
            <w:r>
              <w:t>/</w:t>
            </w:r>
            <w:proofErr w:type="spellStart"/>
            <w:proofErr w:type="gramStart"/>
            <w:r>
              <w:t>api</w:t>
            </w:r>
            <w:proofErr w:type="spellEnd"/>
            <w:proofErr w:type="gramEnd"/>
            <w:r>
              <w:t>/teams/{</w:t>
            </w:r>
            <w:proofErr w:type="spellStart"/>
            <w:r>
              <w:t>team_id</w:t>
            </w:r>
            <w:proofErr w:type="spellEnd"/>
            <w:r>
              <w:t>}/reviews/{</w:t>
            </w:r>
            <w:proofErr w:type="spellStart"/>
            <w:r>
              <w:t>asset_id</w:t>
            </w:r>
            <w:proofErr w:type="spellEnd"/>
            <w:r>
              <w:t>}/decision</w:t>
            </w:r>
          </w:p>
        </w:tc>
        <w:tc>
          <w:tcPr>
            <w:tcW w:w="2835" w:type="dxa"/>
            <w:vAlign w:val="center"/>
          </w:tcPr>
          <w:p w14:paraId="55D7C8EC" w14:textId="77777777" w:rsidR="00D04A7F" w:rsidRDefault="00D04A7F">
            <w:proofErr w:type="spellStart"/>
            <w:r>
              <w:t>审核资产</w:t>
            </w:r>
            <w:proofErr w:type="spellEnd"/>
          </w:p>
        </w:tc>
      </w:tr>
      <w:tr w:rsidR="00D04A7F" w14:paraId="53CCAEAB" w14:textId="77777777">
        <w:trPr>
          <w:jc w:val="center"/>
        </w:trPr>
        <w:tc>
          <w:tcPr>
            <w:tcW w:w="2548" w:type="dxa"/>
          </w:tcPr>
          <w:p w14:paraId="143D758A" w14:textId="77777777" w:rsidR="00D04A7F" w:rsidRDefault="00D04A7F">
            <w:r>
              <w:t>POST</w:t>
            </w:r>
          </w:p>
        </w:tc>
        <w:tc>
          <w:tcPr>
            <w:tcW w:w="3673" w:type="dxa"/>
          </w:tcPr>
          <w:p w14:paraId="14D2E1B6" w14:textId="77777777" w:rsidR="00D04A7F" w:rsidRDefault="00D04A7F">
            <w:r>
              <w:t>/</w:t>
            </w:r>
            <w:proofErr w:type="spellStart"/>
            <w:r>
              <w:t>api</w:t>
            </w:r>
            <w:proofErr w:type="spellEnd"/>
            <w:r>
              <w:t>/teams</w:t>
            </w:r>
          </w:p>
        </w:tc>
        <w:tc>
          <w:tcPr>
            <w:tcW w:w="2499" w:type="dxa"/>
          </w:tcPr>
          <w:p w14:paraId="7929CDE4" w14:textId="77777777" w:rsidR="00D04A7F" w:rsidRDefault="00D04A7F">
            <w:proofErr w:type="spellStart"/>
            <w:r>
              <w:t>创建团队</w:t>
            </w:r>
            <w:proofErr w:type="spellEnd"/>
          </w:p>
        </w:tc>
      </w:tr>
      <w:tr w:rsidR="00D04A7F" w14:paraId="55E937E7" w14:textId="77777777">
        <w:trPr>
          <w:jc w:val="center"/>
        </w:trPr>
        <w:tc>
          <w:tcPr>
            <w:tcW w:w="2548" w:type="dxa"/>
          </w:tcPr>
          <w:p w14:paraId="6E55C649" w14:textId="77777777" w:rsidR="00D04A7F" w:rsidRDefault="00D04A7F">
            <w:r>
              <w:t>GET</w:t>
            </w:r>
          </w:p>
        </w:tc>
        <w:tc>
          <w:tcPr>
            <w:tcW w:w="3673" w:type="dxa"/>
          </w:tcPr>
          <w:p w14:paraId="6BA4DB7F" w14:textId="77777777" w:rsidR="00D04A7F" w:rsidRDefault="00D04A7F">
            <w:r>
              <w:t>/</w:t>
            </w:r>
            <w:proofErr w:type="spellStart"/>
            <w:r>
              <w:t>api</w:t>
            </w:r>
            <w:proofErr w:type="spellEnd"/>
            <w:r>
              <w:t>/teams</w:t>
            </w:r>
          </w:p>
        </w:tc>
        <w:tc>
          <w:tcPr>
            <w:tcW w:w="2499" w:type="dxa"/>
          </w:tcPr>
          <w:p w14:paraId="2E859671" w14:textId="77777777" w:rsidR="00D04A7F" w:rsidRDefault="00D04A7F">
            <w:pPr>
              <w:rPr>
                <w:lang w:eastAsia="zh-CN"/>
              </w:rPr>
            </w:pPr>
            <w:r>
              <w:rPr>
                <w:lang w:eastAsia="zh-CN"/>
              </w:rPr>
              <w:t>获取当前用户可访问的团队列表</w:t>
            </w:r>
          </w:p>
        </w:tc>
      </w:tr>
      <w:tr w:rsidR="00D04A7F" w14:paraId="202788EA" w14:textId="77777777">
        <w:trPr>
          <w:jc w:val="center"/>
        </w:trPr>
        <w:tc>
          <w:tcPr>
            <w:tcW w:w="2548" w:type="dxa"/>
          </w:tcPr>
          <w:p w14:paraId="6F12845D" w14:textId="77777777" w:rsidR="00D04A7F" w:rsidRDefault="00D04A7F">
            <w:r>
              <w:t>POST</w:t>
            </w:r>
          </w:p>
        </w:tc>
        <w:tc>
          <w:tcPr>
            <w:tcW w:w="3673" w:type="dxa"/>
          </w:tcPr>
          <w:p w14:paraId="346CCFC2" w14:textId="77777777" w:rsidR="00D04A7F" w:rsidRDefault="00D04A7F">
            <w:r>
              <w:t>/</w:t>
            </w:r>
            <w:proofErr w:type="spellStart"/>
            <w:proofErr w:type="gramStart"/>
            <w:r>
              <w:t>api</w:t>
            </w:r>
            <w:proofErr w:type="spellEnd"/>
            <w:proofErr w:type="gramEnd"/>
            <w:r>
              <w:t>/teams/{</w:t>
            </w:r>
            <w:proofErr w:type="spellStart"/>
            <w:r>
              <w:t>team_id</w:t>
            </w:r>
            <w:proofErr w:type="spellEnd"/>
            <w:r>
              <w:t>}/members/invite</w:t>
            </w:r>
          </w:p>
        </w:tc>
        <w:tc>
          <w:tcPr>
            <w:tcW w:w="2499" w:type="dxa"/>
          </w:tcPr>
          <w:p w14:paraId="4D6B1593" w14:textId="77777777" w:rsidR="00D04A7F" w:rsidRDefault="00D04A7F">
            <w:proofErr w:type="spellStart"/>
            <w:r>
              <w:t>邀请成员加入团队</w:t>
            </w:r>
            <w:proofErr w:type="spellEnd"/>
          </w:p>
        </w:tc>
      </w:tr>
      <w:tr w:rsidR="00D04A7F" w14:paraId="4AA7753B" w14:textId="77777777">
        <w:trPr>
          <w:jc w:val="center"/>
        </w:trPr>
        <w:tc>
          <w:tcPr>
            <w:tcW w:w="2548" w:type="dxa"/>
          </w:tcPr>
          <w:p w14:paraId="27BC2AB0" w14:textId="77777777" w:rsidR="00D04A7F" w:rsidRDefault="00D04A7F">
            <w:r>
              <w:t>GET</w:t>
            </w:r>
          </w:p>
        </w:tc>
        <w:tc>
          <w:tcPr>
            <w:tcW w:w="3673" w:type="dxa"/>
          </w:tcPr>
          <w:p w14:paraId="78BE65D2" w14:textId="77777777" w:rsidR="00D04A7F" w:rsidRDefault="00D04A7F">
            <w:r>
              <w:t>/</w:t>
            </w:r>
            <w:proofErr w:type="spellStart"/>
            <w:proofErr w:type="gramStart"/>
            <w:r>
              <w:t>api</w:t>
            </w:r>
            <w:proofErr w:type="spellEnd"/>
            <w:proofErr w:type="gramEnd"/>
            <w:r>
              <w:t>/teams/{</w:t>
            </w:r>
            <w:proofErr w:type="spellStart"/>
            <w:r>
              <w:t>team_id</w:t>
            </w:r>
            <w:proofErr w:type="spellEnd"/>
            <w:r>
              <w:t>}/ai-connectors</w:t>
            </w:r>
          </w:p>
        </w:tc>
        <w:tc>
          <w:tcPr>
            <w:tcW w:w="2499" w:type="dxa"/>
          </w:tcPr>
          <w:p w14:paraId="3B5518DC" w14:textId="77777777" w:rsidR="00D04A7F" w:rsidRDefault="00D04A7F">
            <w:pPr>
              <w:rPr>
                <w:lang w:eastAsia="zh-CN"/>
              </w:rPr>
            </w:pPr>
            <w:r>
              <w:rPr>
                <w:lang w:eastAsia="zh-CN"/>
              </w:rPr>
              <w:t>获取团队下所有 AI 连接器</w:t>
            </w:r>
          </w:p>
        </w:tc>
      </w:tr>
      <w:tr w:rsidR="00D04A7F" w14:paraId="4542B8CB" w14:textId="77777777">
        <w:trPr>
          <w:jc w:val="center"/>
        </w:trPr>
        <w:tc>
          <w:tcPr>
            <w:tcW w:w="2548" w:type="dxa"/>
          </w:tcPr>
          <w:p w14:paraId="154932F3" w14:textId="77777777" w:rsidR="00D04A7F" w:rsidRDefault="00D04A7F">
            <w:r>
              <w:t>POST</w:t>
            </w:r>
          </w:p>
        </w:tc>
        <w:tc>
          <w:tcPr>
            <w:tcW w:w="3673" w:type="dxa"/>
          </w:tcPr>
          <w:p w14:paraId="343457F0" w14:textId="77777777" w:rsidR="00D04A7F" w:rsidRDefault="00D04A7F">
            <w:r>
              <w:t>/</w:t>
            </w:r>
            <w:proofErr w:type="spellStart"/>
            <w:proofErr w:type="gramStart"/>
            <w:r>
              <w:t>api</w:t>
            </w:r>
            <w:proofErr w:type="spellEnd"/>
            <w:proofErr w:type="gramEnd"/>
            <w:r>
              <w:t>/teams/{</w:t>
            </w:r>
            <w:proofErr w:type="spellStart"/>
            <w:r>
              <w:t>team_id</w:t>
            </w:r>
            <w:proofErr w:type="spellEnd"/>
            <w:r>
              <w:t>}/ai-connectors</w:t>
            </w:r>
          </w:p>
        </w:tc>
        <w:tc>
          <w:tcPr>
            <w:tcW w:w="2499" w:type="dxa"/>
          </w:tcPr>
          <w:p w14:paraId="571E6CDA" w14:textId="77777777" w:rsidR="00D04A7F" w:rsidRDefault="00D04A7F">
            <w:pPr>
              <w:rPr>
                <w:lang w:eastAsia="zh-CN"/>
              </w:rPr>
            </w:pPr>
            <w:r>
              <w:rPr>
                <w:lang w:eastAsia="zh-CN"/>
              </w:rPr>
              <w:t>新增 AI 连接器并设置显示</w:t>
            </w:r>
            <w:r>
              <w:rPr>
                <w:lang w:eastAsia="zh-CN"/>
              </w:rPr>
              <w:lastRenderedPageBreak/>
              <w:t>名称</w:t>
            </w:r>
          </w:p>
        </w:tc>
      </w:tr>
      <w:tr w:rsidR="00D04A7F" w14:paraId="2C01FB75" w14:textId="77777777">
        <w:trPr>
          <w:jc w:val="center"/>
        </w:trPr>
        <w:tc>
          <w:tcPr>
            <w:tcW w:w="2548" w:type="dxa"/>
          </w:tcPr>
          <w:p w14:paraId="2BB8162B" w14:textId="77777777" w:rsidR="00D04A7F" w:rsidRDefault="00D04A7F">
            <w:r>
              <w:lastRenderedPageBreak/>
              <w:t>POST</w:t>
            </w:r>
          </w:p>
        </w:tc>
        <w:tc>
          <w:tcPr>
            <w:tcW w:w="3673" w:type="dxa"/>
          </w:tcPr>
          <w:p w14:paraId="503741F7" w14:textId="77777777" w:rsidR="00D04A7F" w:rsidRDefault="00D04A7F">
            <w:r>
              <w:t>/</w:t>
            </w:r>
            <w:proofErr w:type="spellStart"/>
            <w:proofErr w:type="gramStart"/>
            <w:r>
              <w:t>api</w:t>
            </w:r>
            <w:proofErr w:type="spellEnd"/>
            <w:proofErr w:type="gramEnd"/>
            <w:r>
              <w:t>/teams/{</w:t>
            </w:r>
            <w:proofErr w:type="spellStart"/>
            <w:r>
              <w:t>team_id</w:t>
            </w:r>
            <w:proofErr w:type="spellEnd"/>
            <w:r>
              <w:t>}/ai-connectors/{</w:t>
            </w:r>
            <w:proofErr w:type="spellStart"/>
            <w:r>
              <w:t>connector_id</w:t>
            </w:r>
            <w:proofErr w:type="spellEnd"/>
            <w:r>
              <w:t>}/test</w:t>
            </w:r>
          </w:p>
        </w:tc>
        <w:tc>
          <w:tcPr>
            <w:tcW w:w="2499" w:type="dxa"/>
          </w:tcPr>
          <w:p w14:paraId="72EA9278" w14:textId="77777777" w:rsidR="00D04A7F" w:rsidRDefault="00D04A7F">
            <w:pPr>
              <w:rPr>
                <w:lang w:eastAsia="zh-CN"/>
              </w:rPr>
            </w:pPr>
            <w:r>
              <w:rPr>
                <w:lang w:eastAsia="zh-CN"/>
              </w:rPr>
              <w:t>测试 AI 连接器可用性</w:t>
            </w:r>
          </w:p>
        </w:tc>
      </w:tr>
      <w:tr w:rsidR="00D04A7F" w14:paraId="0E685588" w14:textId="77777777">
        <w:trPr>
          <w:jc w:val="center"/>
        </w:trPr>
        <w:tc>
          <w:tcPr>
            <w:tcW w:w="2548" w:type="dxa"/>
          </w:tcPr>
          <w:p w14:paraId="631886B4" w14:textId="77777777" w:rsidR="00D04A7F" w:rsidRDefault="00D04A7F">
            <w:r>
              <w:t>PUT</w:t>
            </w:r>
          </w:p>
        </w:tc>
        <w:tc>
          <w:tcPr>
            <w:tcW w:w="3673" w:type="dxa"/>
          </w:tcPr>
          <w:p w14:paraId="3EF48101" w14:textId="77777777" w:rsidR="00D04A7F" w:rsidRDefault="00D04A7F">
            <w:r>
              <w:t>/</w:t>
            </w:r>
            <w:proofErr w:type="spellStart"/>
            <w:proofErr w:type="gramStart"/>
            <w:r>
              <w:t>api</w:t>
            </w:r>
            <w:proofErr w:type="spellEnd"/>
            <w:proofErr w:type="gramEnd"/>
            <w:r>
              <w:t>/teams/{</w:t>
            </w:r>
            <w:proofErr w:type="spellStart"/>
            <w:r>
              <w:t>team_id</w:t>
            </w:r>
            <w:proofErr w:type="spellEnd"/>
            <w:r>
              <w:t>}/ai-routing/default</w:t>
            </w:r>
          </w:p>
        </w:tc>
        <w:tc>
          <w:tcPr>
            <w:tcW w:w="2499" w:type="dxa"/>
          </w:tcPr>
          <w:p w14:paraId="4505E67E" w14:textId="77777777" w:rsidR="00D04A7F" w:rsidRDefault="00D04A7F">
            <w:pPr>
              <w:rPr>
                <w:lang w:eastAsia="zh-CN"/>
              </w:rPr>
            </w:pPr>
            <w:r>
              <w:rPr>
                <w:lang w:eastAsia="zh-CN"/>
              </w:rPr>
              <w:t>保存团队默认 AI 组合</w:t>
            </w:r>
          </w:p>
        </w:tc>
      </w:tr>
      <w:tr w:rsidR="00B5691B" w14:paraId="311C568C" w14:textId="77777777">
        <w:trPr>
          <w:jc w:val="center"/>
        </w:trPr>
        <w:tc>
          <w:tcPr>
            <w:tcW w:w="1239" w:type="dxa"/>
          </w:tcPr>
          <w:p w14:paraId="53A5E925" w14:textId="77777777" w:rsidR="00B5691B" w:rsidRDefault="00000000">
            <w:r>
              <w:t>PUT</w:t>
            </w:r>
          </w:p>
        </w:tc>
        <w:tc>
          <w:tcPr>
            <w:tcW w:w="6336" w:type="dxa"/>
          </w:tcPr>
          <w:p w14:paraId="1EEE06C3" w14:textId="77777777" w:rsidR="00B5691B" w:rsidRDefault="00000000">
            <w:r>
              <w:t>/api/teams/{team_id}/tasks/{task_id}/interaction-policy</w:t>
            </w:r>
          </w:p>
        </w:tc>
        <w:tc>
          <w:tcPr>
            <w:tcW w:w="1145" w:type="dxa"/>
          </w:tcPr>
          <w:p w14:paraId="2C8623E8" w14:textId="77777777" w:rsidR="00B5691B" w:rsidRDefault="00000000">
            <w:pPr>
              <w:rPr>
                <w:lang w:eastAsia="zh-CN"/>
              </w:rPr>
            </w:pPr>
            <w:r>
              <w:rPr>
                <w:lang w:eastAsia="zh-CN"/>
              </w:rPr>
              <w:t>保存或更新任务的</w:t>
            </w:r>
            <w:proofErr w:type="gramStart"/>
            <w:r>
              <w:rPr>
                <w:lang w:eastAsia="zh-CN"/>
              </w:rPr>
              <w:t>阶段级</w:t>
            </w:r>
            <w:proofErr w:type="gramEnd"/>
            <w:r>
              <w:rPr>
                <w:lang w:eastAsia="zh-CN"/>
              </w:rPr>
              <w:t>人工参与策略</w:t>
            </w:r>
          </w:p>
        </w:tc>
      </w:tr>
      <w:tr w:rsidR="00B5691B" w14:paraId="38054205" w14:textId="77777777">
        <w:trPr>
          <w:jc w:val="center"/>
        </w:trPr>
        <w:tc>
          <w:tcPr>
            <w:tcW w:w="1239" w:type="dxa"/>
          </w:tcPr>
          <w:p w14:paraId="2730F57A" w14:textId="77777777" w:rsidR="00B5691B" w:rsidRDefault="00000000">
            <w:r>
              <w:t>GET</w:t>
            </w:r>
          </w:p>
        </w:tc>
        <w:tc>
          <w:tcPr>
            <w:tcW w:w="6336" w:type="dxa"/>
          </w:tcPr>
          <w:p w14:paraId="1C462124" w14:textId="77777777" w:rsidR="00B5691B" w:rsidRDefault="00000000">
            <w:r>
              <w:t>/api/teams/{team_id}/tasks/{task_id}/interaction-requests</w:t>
            </w:r>
          </w:p>
        </w:tc>
        <w:tc>
          <w:tcPr>
            <w:tcW w:w="1145" w:type="dxa"/>
          </w:tcPr>
          <w:p w14:paraId="4972110F" w14:textId="77777777" w:rsidR="00B5691B" w:rsidRDefault="00000000">
            <w:pPr>
              <w:rPr>
                <w:lang w:eastAsia="zh-CN"/>
              </w:rPr>
            </w:pPr>
            <w:r>
              <w:rPr>
                <w:lang w:eastAsia="zh-CN"/>
              </w:rPr>
              <w:t>获取任务的人机交互待办与处理记录</w:t>
            </w:r>
          </w:p>
        </w:tc>
      </w:tr>
      <w:tr w:rsidR="00B5691B" w14:paraId="605A8314" w14:textId="77777777">
        <w:trPr>
          <w:jc w:val="center"/>
        </w:trPr>
        <w:tc>
          <w:tcPr>
            <w:tcW w:w="1239" w:type="dxa"/>
          </w:tcPr>
          <w:p w14:paraId="3CC27DED" w14:textId="77777777" w:rsidR="00B5691B" w:rsidRDefault="00000000">
            <w:r>
              <w:t>POST</w:t>
            </w:r>
          </w:p>
        </w:tc>
        <w:tc>
          <w:tcPr>
            <w:tcW w:w="6336" w:type="dxa"/>
          </w:tcPr>
          <w:p w14:paraId="0C65CB36" w14:textId="77777777" w:rsidR="00B5691B" w:rsidRDefault="00000000">
            <w:r>
              <w:t>/api/teams/{team_id}/tasks/{task_id}/interaction-requests/{request_id}/decision</w:t>
            </w:r>
          </w:p>
        </w:tc>
        <w:tc>
          <w:tcPr>
            <w:tcW w:w="1145" w:type="dxa"/>
          </w:tcPr>
          <w:p w14:paraId="38318F7D" w14:textId="77777777" w:rsidR="00B5691B" w:rsidRDefault="00000000">
            <w:pPr>
              <w:rPr>
                <w:lang w:eastAsia="zh-CN"/>
              </w:rPr>
            </w:pPr>
            <w:r>
              <w:rPr>
                <w:lang w:eastAsia="zh-CN"/>
              </w:rPr>
              <w:t>提交人工节点处理结果</w:t>
            </w:r>
          </w:p>
        </w:tc>
      </w:tr>
    </w:tbl>
    <w:p w14:paraId="0B6379D9" w14:textId="77777777" w:rsidR="00D04A7F" w:rsidRDefault="00D04A7F">
      <w:pPr>
        <w:rPr>
          <w:lang w:eastAsia="zh-CN"/>
        </w:rPr>
      </w:pPr>
    </w:p>
    <w:p w14:paraId="02463CAC" w14:textId="77777777" w:rsidR="00D04A7F" w:rsidRDefault="00D04A7F">
      <w:pPr>
        <w:pStyle w:val="21"/>
      </w:pPr>
      <w:bookmarkStart w:id="39" w:name="_Toc227265678"/>
      <w:r>
        <w:lastRenderedPageBreak/>
        <w:t xml:space="preserve">6.4 </w:t>
      </w:r>
      <w:proofErr w:type="spellStart"/>
      <w:r>
        <w:t>接口设计原则</w:t>
      </w:r>
      <w:bookmarkEnd w:id="39"/>
      <w:proofErr w:type="spellEnd"/>
    </w:p>
    <w:p w14:paraId="5B9246DC" w14:textId="77777777" w:rsidR="00D04A7F" w:rsidRDefault="00D04A7F">
      <w:pPr>
        <w:pStyle w:val="a0"/>
        <w:jc w:val="both"/>
      </w:pPr>
      <w:r>
        <w:t>除 /</w:t>
      </w:r>
      <w:proofErr w:type="spellStart"/>
      <w:r>
        <w:t>api</w:t>
      </w:r>
      <w:proofErr w:type="spellEnd"/>
      <w:r>
        <w:t xml:space="preserve">/health </w:t>
      </w:r>
      <w:proofErr w:type="spellStart"/>
      <w:r>
        <w:t>以及团队创建</w:t>
      </w:r>
      <w:proofErr w:type="spellEnd"/>
      <w:r>
        <w:t xml:space="preserve"> / </w:t>
      </w:r>
      <w:proofErr w:type="spellStart"/>
      <w:r>
        <w:t>团队列表接口外，其余业务接口统一围绕</w:t>
      </w:r>
      <w:proofErr w:type="spellEnd"/>
      <w:r>
        <w:t xml:space="preserve"> /</w:t>
      </w:r>
      <w:proofErr w:type="spellStart"/>
      <w:r>
        <w:t>api</w:t>
      </w:r>
      <w:proofErr w:type="spellEnd"/>
      <w:r>
        <w:t>/teams/{</w:t>
      </w:r>
      <w:proofErr w:type="spellStart"/>
      <w:r>
        <w:t>team_id</w:t>
      </w:r>
      <w:proofErr w:type="spellEnd"/>
      <w:r>
        <w:t xml:space="preserve">}/... </w:t>
      </w:r>
      <w:proofErr w:type="spellStart"/>
      <w:r>
        <w:t>资源展开</w:t>
      </w:r>
      <w:proofErr w:type="spellEnd"/>
      <w:r>
        <w:t>。</w:t>
      </w:r>
    </w:p>
    <w:p w14:paraId="15B53E7E" w14:textId="77777777" w:rsidR="00D04A7F" w:rsidRDefault="00D04A7F">
      <w:pPr>
        <w:pStyle w:val="a0"/>
        <w:jc w:val="both"/>
        <w:rPr>
          <w:lang w:eastAsia="zh-CN"/>
        </w:rPr>
      </w:pPr>
      <w:r>
        <w:rPr>
          <w:lang w:eastAsia="zh-CN"/>
        </w:rPr>
        <w:t>路由层保持轻量，业务逻辑下沉到服务层。</w:t>
      </w:r>
    </w:p>
    <w:p w14:paraId="652B26B6" w14:textId="77777777" w:rsidR="00D04A7F" w:rsidRDefault="00D04A7F">
      <w:pPr>
        <w:pStyle w:val="a0"/>
        <w:jc w:val="both"/>
        <w:rPr>
          <w:lang w:eastAsia="zh-CN"/>
        </w:rPr>
      </w:pPr>
      <w:r>
        <w:rPr>
          <w:lang w:eastAsia="zh-CN"/>
        </w:rPr>
        <w:t>统一返回状态、消息和</w:t>
      </w:r>
      <w:proofErr w:type="gramStart"/>
      <w:r>
        <w:rPr>
          <w:lang w:eastAsia="zh-CN"/>
        </w:rPr>
        <w:t>可</w:t>
      </w:r>
      <w:proofErr w:type="gramEnd"/>
      <w:r>
        <w:rPr>
          <w:lang w:eastAsia="zh-CN"/>
        </w:rPr>
        <w:t>追踪 ID，便于前端提示和问题排查。</w:t>
      </w:r>
    </w:p>
    <w:p w14:paraId="43790423" w14:textId="77777777" w:rsidR="00D04A7F" w:rsidRDefault="00D04A7F">
      <w:pPr>
        <w:pStyle w:val="a0"/>
        <w:jc w:val="both"/>
        <w:rPr>
          <w:lang w:eastAsia="zh-CN"/>
        </w:rPr>
      </w:pPr>
      <w:r>
        <w:rPr>
          <w:lang w:eastAsia="zh-CN"/>
        </w:rPr>
        <w:t>后台接口必须接入角色鉴权与审计日志。</w:t>
      </w:r>
    </w:p>
    <w:p w14:paraId="14A07B66" w14:textId="77777777" w:rsidR="00D04A7F" w:rsidRDefault="00D04A7F">
      <w:pPr>
        <w:pStyle w:val="1"/>
      </w:pPr>
      <w:bookmarkStart w:id="40" w:name="_Toc227265679"/>
      <w:r>
        <w:t xml:space="preserve">7 </w:t>
      </w:r>
      <w:proofErr w:type="spellStart"/>
      <w:r>
        <w:t>非功能性需求</w:t>
      </w:r>
      <w:bookmarkEnd w:id="40"/>
      <w:proofErr w:type="spellEnd"/>
    </w:p>
    <w:p w14:paraId="6BAAB2DF" w14:textId="77777777" w:rsidR="00D04A7F" w:rsidRDefault="00D04A7F">
      <w:pPr>
        <w:pStyle w:val="21"/>
      </w:pPr>
      <w:bookmarkStart w:id="41" w:name="_Toc227265680"/>
      <w:r>
        <w:t xml:space="preserve">7.1 </w:t>
      </w:r>
      <w:proofErr w:type="spellStart"/>
      <w:r>
        <w:t>易用性要求</w:t>
      </w:r>
      <w:bookmarkEnd w:id="41"/>
      <w:proofErr w:type="spellEnd"/>
    </w:p>
    <w:p w14:paraId="0E9D0568" w14:textId="77777777" w:rsidR="00D04A7F" w:rsidRDefault="00D04A7F">
      <w:pPr>
        <w:pStyle w:val="a0"/>
        <w:jc w:val="both"/>
        <w:rPr>
          <w:lang w:eastAsia="zh-CN"/>
        </w:rPr>
      </w:pPr>
      <w:r>
        <w:rPr>
          <w:lang w:eastAsia="zh-CN"/>
        </w:rPr>
        <w:t>零基础用户应能在少量页面内完成任务发起、数据上传、运行查看和结果理解。</w:t>
      </w:r>
    </w:p>
    <w:p w14:paraId="38E52BF1" w14:textId="77777777" w:rsidR="00D04A7F" w:rsidRDefault="00D04A7F">
      <w:pPr>
        <w:pStyle w:val="a0"/>
        <w:jc w:val="both"/>
        <w:rPr>
          <w:lang w:eastAsia="zh-CN"/>
        </w:rPr>
      </w:pPr>
      <w:r>
        <w:rPr>
          <w:lang w:eastAsia="zh-CN"/>
        </w:rPr>
        <w:t>页面</w:t>
      </w:r>
      <w:proofErr w:type="gramStart"/>
      <w:r>
        <w:rPr>
          <w:lang w:eastAsia="zh-CN"/>
        </w:rPr>
        <w:t>文案需</w:t>
      </w:r>
      <w:proofErr w:type="gramEnd"/>
      <w:r>
        <w:rPr>
          <w:lang w:eastAsia="zh-CN"/>
        </w:rPr>
        <w:t>尽量使用业务可理解语言，而不是仅展示底层技术术语。</w:t>
      </w:r>
    </w:p>
    <w:p w14:paraId="4AD38921" w14:textId="77777777" w:rsidR="00D04A7F" w:rsidRDefault="00D04A7F">
      <w:pPr>
        <w:pStyle w:val="a0"/>
        <w:jc w:val="both"/>
        <w:rPr>
          <w:lang w:eastAsia="zh-CN"/>
        </w:rPr>
      </w:pPr>
      <w:r>
        <w:rPr>
          <w:lang w:eastAsia="zh-CN"/>
        </w:rPr>
        <w:t>失败提示应可读，而不是直接暴露原始异常堆栈。</w:t>
      </w:r>
    </w:p>
    <w:p w14:paraId="304082E4" w14:textId="77777777" w:rsidR="00D04A7F" w:rsidRDefault="00D04A7F">
      <w:pPr>
        <w:pStyle w:val="21"/>
      </w:pPr>
      <w:bookmarkStart w:id="42" w:name="_Toc227265681"/>
      <w:r>
        <w:t xml:space="preserve">7.2 </w:t>
      </w:r>
      <w:proofErr w:type="spellStart"/>
      <w:r>
        <w:t>性能要求</w:t>
      </w:r>
      <w:bookmarkEnd w:id="42"/>
      <w:proofErr w:type="spellEnd"/>
    </w:p>
    <w:p w14:paraId="35EA3EBE" w14:textId="77777777" w:rsidR="00D04A7F" w:rsidRDefault="00D04A7F">
      <w:pPr>
        <w:pStyle w:val="a0"/>
        <w:jc w:val="both"/>
        <w:rPr>
          <w:lang w:eastAsia="zh-CN"/>
        </w:rPr>
      </w:pPr>
      <w:r>
        <w:rPr>
          <w:lang w:eastAsia="zh-CN"/>
        </w:rPr>
        <w:t>健康检查、任务列表查询在本地环境下应在 2 秒内返回。</w:t>
      </w:r>
    </w:p>
    <w:p w14:paraId="7675D7A9" w14:textId="77777777" w:rsidR="00D04A7F" w:rsidRDefault="00D04A7F">
      <w:pPr>
        <w:pStyle w:val="a0"/>
        <w:jc w:val="both"/>
        <w:rPr>
          <w:lang w:eastAsia="zh-CN"/>
        </w:rPr>
      </w:pPr>
      <w:r>
        <w:rPr>
          <w:lang w:eastAsia="zh-CN"/>
        </w:rPr>
        <w:t>任务创建接口应在 2 秒内返回。</w:t>
      </w:r>
    </w:p>
    <w:p w14:paraId="21DF6A07" w14:textId="77777777" w:rsidR="00D04A7F" w:rsidRDefault="00D04A7F">
      <w:pPr>
        <w:pStyle w:val="a0"/>
        <w:jc w:val="both"/>
        <w:rPr>
          <w:lang w:eastAsia="zh-CN"/>
        </w:rPr>
      </w:pPr>
      <w:r>
        <w:rPr>
          <w:lang w:eastAsia="zh-CN"/>
        </w:rPr>
        <w:t>单个 CSV 上传在 100MB 以内应支持稳定完成。</w:t>
      </w:r>
    </w:p>
    <w:p w14:paraId="12F35D4C" w14:textId="77777777" w:rsidR="00D04A7F" w:rsidRDefault="00D04A7F">
      <w:pPr>
        <w:pStyle w:val="a0"/>
        <w:jc w:val="both"/>
        <w:rPr>
          <w:lang w:eastAsia="zh-CN"/>
        </w:rPr>
      </w:pPr>
      <w:r>
        <w:rPr>
          <w:lang w:eastAsia="zh-CN"/>
        </w:rPr>
        <w:t>工作流进度刷新建议采用轮询或流式更新，刷新间隔不超过 5 秒。</w:t>
      </w:r>
    </w:p>
    <w:p w14:paraId="1D4EDC6B" w14:textId="77777777" w:rsidR="00D04A7F" w:rsidRDefault="00D04A7F">
      <w:pPr>
        <w:pStyle w:val="a0"/>
        <w:jc w:val="both"/>
        <w:rPr>
          <w:lang w:eastAsia="zh-CN"/>
        </w:rPr>
      </w:pPr>
      <w:r>
        <w:rPr>
          <w:lang w:eastAsia="zh-CN"/>
        </w:rPr>
        <w:t>额度检查应</w:t>
      </w:r>
      <w:proofErr w:type="gramStart"/>
      <w:r>
        <w:rPr>
          <w:lang w:eastAsia="zh-CN"/>
        </w:rPr>
        <w:t>在阶段</w:t>
      </w:r>
      <w:proofErr w:type="gramEnd"/>
      <w:r>
        <w:rPr>
          <w:lang w:eastAsia="zh-CN"/>
        </w:rPr>
        <w:t>执行前完成，避免高成本阶段空跑。</w:t>
      </w:r>
    </w:p>
    <w:p w14:paraId="756AA400" w14:textId="77777777" w:rsidR="00D04A7F" w:rsidRDefault="00D04A7F">
      <w:pPr>
        <w:pStyle w:val="21"/>
      </w:pPr>
      <w:bookmarkStart w:id="43" w:name="_Toc227265682"/>
      <w:r>
        <w:t xml:space="preserve">7.3 </w:t>
      </w:r>
      <w:proofErr w:type="spellStart"/>
      <w:r>
        <w:t>可靠性要求</w:t>
      </w:r>
      <w:bookmarkEnd w:id="43"/>
      <w:proofErr w:type="spellEnd"/>
    </w:p>
    <w:p w14:paraId="17227782" w14:textId="77777777" w:rsidR="00D04A7F" w:rsidRDefault="00D04A7F">
      <w:pPr>
        <w:pStyle w:val="a0"/>
        <w:jc w:val="both"/>
        <w:rPr>
          <w:lang w:eastAsia="zh-CN"/>
        </w:rPr>
      </w:pPr>
      <w:r>
        <w:rPr>
          <w:lang w:eastAsia="zh-CN"/>
        </w:rPr>
        <w:t>任务创建、上传、运行三个关键环节必须有明确状态流转。</w:t>
      </w:r>
    </w:p>
    <w:p w14:paraId="204F7219" w14:textId="77777777" w:rsidR="00D04A7F" w:rsidRDefault="00D04A7F">
      <w:pPr>
        <w:pStyle w:val="a0"/>
        <w:jc w:val="both"/>
        <w:rPr>
          <w:lang w:eastAsia="zh-CN"/>
        </w:rPr>
      </w:pPr>
      <w:r>
        <w:rPr>
          <w:lang w:eastAsia="zh-CN"/>
        </w:rPr>
        <w:t>运行失败时必须保留日志、输出目录和错误摘要。</w:t>
      </w:r>
    </w:p>
    <w:p w14:paraId="22D8E194" w14:textId="77777777" w:rsidR="00D04A7F" w:rsidRDefault="00D04A7F">
      <w:pPr>
        <w:pStyle w:val="a0"/>
        <w:jc w:val="both"/>
      </w:pPr>
      <w:r>
        <w:t xml:space="preserve">Provider </w:t>
      </w:r>
      <w:proofErr w:type="spellStart"/>
      <w:r>
        <w:t>异常退出后应支持再次检测和自动拉起</w:t>
      </w:r>
      <w:proofErr w:type="spellEnd"/>
      <w:r>
        <w:t>。</w:t>
      </w:r>
    </w:p>
    <w:p w14:paraId="7552C2F4" w14:textId="77777777" w:rsidR="00D04A7F" w:rsidRDefault="00D04A7F">
      <w:pPr>
        <w:pStyle w:val="21"/>
      </w:pPr>
      <w:bookmarkStart w:id="44" w:name="_Toc227265683"/>
      <w:r>
        <w:t xml:space="preserve">7.4 </w:t>
      </w:r>
      <w:proofErr w:type="spellStart"/>
      <w:r>
        <w:t>安全性要求</w:t>
      </w:r>
      <w:bookmarkEnd w:id="44"/>
      <w:proofErr w:type="spellEnd"/>
    </w:p>
    <w:p w14:paraId="030E02D4" w14:textId="77777777" w:rsidR="00D04A7F" w:rsidRDefault="00D04A7F">
      <w:pPr>
        <w:pStyle w:val="a0"/>
        <w:jc w:val="both"/>
        <w:rPr>
          <w:lang w:eastAsia="zh-CN"/>
        </w:rPr>
      </w:pPr>
      <w:r>
        <w:rPr>
          <w:lang w:eastAsia="zh-CN"/>
        </w:rPr>
        <w:t>管理后台必须进行身份认证与权限校验。</w:t>
      </w:r>
    </w:p>
    <w:p w14:paraId="4B8F3FFA" w14:textId="77777777" w:rsidR="00D04A7F" w:rsidRDefault="00D04A7F">
      <w:pPr>
        <w:pStyle w:val="a0"/>
        <w:jc w:val="both"/>
        <w:rPr>
          <w:lang w:eastAsia="zh-CN"/>
        </w:rPr>
      </w:pPr>
      <w:r>
        <w:rPr>
          <w:lang w:eastAsia="zh-CN"/>
        </w:rPr>
        <w:t>上传文件需校验类型、大小和文件名安全性。</w:t>
      </w:r>
    </w:p>
    <w:p w14:paraId="5196462B" w14:textId="77777777" w:rsidR="00D04A7F" w:rsidRDefault="00D04A7F">
      <w:pPr>
        <w:pStyle w:val="a0"/>
        <w:jc w:val="both"/>
        <w:rPr>
          <w:lang w:eastAsia="zh-CN"/>
        </w:rPr>
      </w:pPr>
      <w:r>
        <w:rPr>
          <w:lang w:eastAsia="zh-CN"/>
        </w:rPr>
        <w:t>用户代码编辑能力上线前，应增加执行隔离或最小权限控制。</w:t>
      </w:r>
    </w:p>
    <w:p w14:paraId="0D0EC321" w14:textId="77777777" w:rsidR="00D04A7F" w:rsidRDefault="00D04A7F">
      <w:pPr>
        <w:pStyle w:val="a0"/>
        <w:jc w:val="both"/>
        <w:rPr>
          <w:lang w:eastAsia="zh-CN"/>
        </w:rPr>
      </w:pPr>
      <w:r>
        <w:rPr>
          <w:lang w:eastAsia="zh-CN"/>
        </w:rPr>
        <w:lastRenderedPageBreak/>
        <w:t>日志、额度和审核记录不得被未授权用户访问。</w:t>
      </w:r>
    </w:p>
    <w:p w14:paraId="0A6084DC" w14:textId="77777777" w:rsidR="00D04A7F" w:rsidRDefault="00D04A7F">
      <w:pPr>
        <w:pStyle w:val="a0"/>
        <w:rPr>
          <w:lang w:eastAsia="zh-CN"/>
        </w:rPr>
      </w:pPr>
      <w:r>
        <w:rPr>
          <w:lang w:eastAsia="zh-CN"/>
        </w:rPr>
        <w:t>AI 连接器密钥必须加密存储，并按团队边界隔离访问。</w:t>
      </w:r>
    </w:p>
    <w:p w14:paraId="33D5A46B" w14:textId="77777777" w:rsidR="00D04A7F" w:rsidRDefault="00D04A7F">
      <w:pPr>
        <w:pStyle w:val="21"/>
      </w:pPr>
      <w:bookmarkStart w:id="45" w:name="_Toc227265684"/>
      <w:r>
        <w:t xml:space="preserve">7.5 </w:t>
      </w:r>
      <w:proofErr w:type="spellStart"/>
      <w:r>
        <w:t>可维护性要求</w:t>
      </w:r>
      <w:bookmarkEnd w:id="45"/>
      <w:proofErr w:type="spellEnd"/>
    </w:p>
    <w:p w14:paraId="26117510" w14:textId="77777777" w:rsidR="00D04A7F" w:rsidRDefault="00D04A7F">
      <w:pPr>
        <w:pStyle w:val="a0"/>
        <w:jc w:val="both"/>
      </w:pPr>
      <w:proofErr w:type="spellStart"/>
      <w:r>
        <w:t>前端、后端、执行器、Provider</w:t>
      </w:r>
      <w:proofErr w:type="spellEnd"/>
      <w:r>
        <w:t xml:space="preserve"> </w:t>
      </w:r>
      <w:proofErr w:type="spellStart"/>
      <w:r>
        <w:t>管理、文件存储必须分层</w:t>
      </w:r>
      <w:proofErr w:type="spellEnd"/>
      <w:r>
        <w:t>。</w:t>
      </w:r>
    </w:p>
    <w:p w14:paraId="06C4B8A3" w14:textId="77777777" w:rsidR="00D04A7F" w:rsidRDefault="00D04A7F">
      <w:pPr>
        <w:pStyle w:val="a0"/>
        <w:jc w:val="both"/>
        <w:rPr>
          <w:lang w:eastAsia="zh-CN"/>
        </w:rPr>
      </w:pPr>
      <w:r>
        <w:rPr>
          <w:lang w:eastAsia="zh-CN"/>
        </w:rPr>
        <w:t>需求文档、接口定义和目录职责应保持一致。</w:t>
      </w:r>
    </w:p>
    <w:p w14:paraId="43EC062E" w14:textId="77777777" w:rsidR="00D04A7F" w:rsidRDefault="00D04A7F">
      <w:pPr>
        <w:pStyle w:val="a0"/>
        <w:jc w:val="both"/>
        <w:rPr>
          <w:lang w:eastAsia="zh-CN"/>
        </w:rPr>
      </w:pPr>
      <w:r>
        <w:rPr>
          <w:lang w:eastAsia="zh-CN"/>
        </w:rPr>
        <w:t>工作流状态模型与页面状态枚举需统一定义，避免前后端口径不一致。</w:t>
      </w:r>
    </w:p>
    <w:p w14:paraId="50B5D8B1" w14:textId="77777777" w:rsidR="00D04A7F" w:rsidRDefault="00D04A7F">
      <w:pPr>
        <w:pStyle w:val="21"/>
      </w:pPr>
      <w:bookmarkStart w:id="46" w:name="_Toc227265685"/>
      <w:r>
        <w:t xml:space="preserve">7.6 </w:t>
      </w:r>
      <w:proofErr w:type="spellStart"/>
      <w:r>
        <w:t>可扩展性要求</w:t>
      </w:r>
      <w:bookmarkEnd w:id="46"/>
      <w:proofErr w:type="spellEnd"/>
    </w:p>
    <w:p w14:paraId="6B46F12A" w14:textId="77777777" w:rsidR="00D04A7F" w:rsidRDefault="00D04A7F">
      <w:pPr>
        <w:pStyle w:val="a0"/>
        <w:jc w:val="both"/>
      </w:pPr>
      <w:proofErr w:type="spellStart"/>
      <w:r>
        <w:t>未来应可扩展更多任务类型和模型</w:t>
      </w:r>
      <w:proofErr w:type="spellEnd"/>
      <w:r>
        <w:t xml:space="preserve"> Provider。</w:t>
      </w:r>
    </w:p>
    <w:p w14:paraId="1B9EC38F" w14:textId="77777777" w:rsidR="00D04A7F" w:rsidRDefault="00D04A7F">
      <w:pPr>
        <w:pStyle w:val="a0"/>
        <w:jc w:val="both"/>
        <w:rPr>
          <w:lang w:eastAsia="zh-CN"/>
        </w:rPr>
      </w:pPr>
      <w:r>
        <w:rPr>
          <w:lang w:eastAsia="zh-CN"/>
        </w:rPr>
        <w:t>数据中心、模型广场和工作</w:t>
      </w:r>
      <w:proofErr w:type="gramStart"/>
      <w:r>
        <w:rPr>
          <w:lang w:eastAsia="zh-CN"/>
        </w:rPr>
        <w:t>流广场</w:t>
      </w:r>
      <w:proofErr w:type="gramEnd"/>
      <w:r>
        <w:rPr>
          <w:lang w:eastAsia="zh-CN"/>
        </w:rPr>
        <w:t>应基于统一资产模型扩展。</w:t>
      </w:r>
    </w:p>
    <w:p w14:paraId="34C0FC9F" w14:textId="77777777" w:rsidR="00D04A7F" w:rsidRDefault="00D04A7F">
      <w:pPr>
        <w:pStyle w:val="a0"/>
        <w:jc w:val="both"/>
        <w:rPr>
          <w:lang w:eastAsia="zh-CN"/>
        </w:rPr>
      </w:pPr>
      <w:r>
        <w:rPr>
          <w:lang w:eastAsia="zh-CN"/>
        </w:rPr>
        <w:t>额度系统应支持从 Token 扩展到调用次数、预算单位或套餐单位。</w:t>
      </w:r>
    </w:p>
    <w:p w14:paraId="6AA83806" w14:textId="77777777" w:rsidR="00D04A7F" w:rsidRDefault="00D04A7F">
      <w:pPr>
        <w:pStyle w:val="21"/>
      </w:pPr>
      <w:bookmarkStart w:id="47" w:name="_Toc227265686"/>
      <w:r>
        <w:t xml:space="preserve">7.7 </w:t>
      </w:r>
      <w:proofErr w:type="spellStart"/>
      <w:r>
        <w:t>可审计性要求</w:t>
      </w:r>
      <w:bookmarkEnd w:id="47"/>
      <w:proofErr w:type="spellEnd"/>
    </w:p>
    <w:p w14:paraId="527A3D55" w14:textId="77777777" w:rsidR="00D04A7F" w:rsidRDefault="00D04A7F">
      <w:pPr>
        <w:pStyle w:val="a0"/>
        <w:jc w:val="both"/>
        <w:rPr>
          <w:lang w:eastAsia="zh-CN"/>
        </w:rPr>
      </w:pPr>
      <w:r>
        <w:rPr>
          <w:lang w:eastAsia="zh-CN"/>
        </w:rPr>
        <w:t>用户角色变更、额度变更、资产审核、工作</w:t>
      </w:r>
      <w:proofErr w:type="gramStart"/>
      <w:r>
        <w:rPr>
          <w:lang w:eastAsia="zh-CN"/>
        </w:rPr>
        <w:t>流发布</w:t>
      </w:r>
      <w:proofErr w:type="gramEnd"/>
      <w:r>
        <w:rPr>
          <w:lang w:eastAsia="zh-CN"/>
        </w:rPr>
        <w:t>与 Fork 操作必须记录审计日志。</w:t>
      </w:r>
    </w:p>
    <w:p w14:paraId="368FC916" w14:textId="77777777" w:rsidR="00D04A7F" w:rsidRDefault="00D04A7F">
      <w:pPr>
        <w:pStyle w:val="a0"/>
        <w:jc w:val="both"/>
        <w:rPr>
          <w:lang w:eastAsia="zh-CN"/>
        </w:rPr>
      </w:pPr>
      <w:r>
        <w:rPr>
          <w:lang w:eastAsia="zh-CN"/>
        </w:rPr>
        <w:t>Token 消耗流水必须可追溯到用户、任务、阶段和模型。</w:t>
      </w:r>
    </w:p>
    <w:p w14:paraId="4522175A" w14:textId="77777777" w:rsidR="00D04A7F" w:rsidRDefault="00D04A7F">
      <w:pPr>
        <w:pStyle w:val="1"/>
        <w:rPr>
          <w:lang w:eastAsia="zh-CN"/>
        </w:rPr>
      </w:pPr>
      <w:bookmarkStart w:id="48" w:name="_Toc227265687"/>
      <w:r>
        <w:rPr>
          <w:lang w:eastAsia="zh-CN"/>
        </w:rPr>
        <w:t xml:space="preserve">8 </w:t>
      </w:r>
      <w:r>
        <w:rPr>
          <w:lang w:eastAsia="zh-CN"/>
        </w:rPr>
        <w:t>技术约束、风险与验收</w:t>
      </w:r>
      <w:bookmarkEnd w:id="48"/>
    </w:p>
    <w:p w14:paraId="47E6A0AD" w14:textId="77777777" w:rsidR="00D04A7F" w:rsidRDefault="00D04A7F">
      <w:pPr>
        <w:pStyle w:val="21"/>
        <w:rPr>
          <w:lang w:eastAsia="zh-CN"/>
        </w:rPr>
      </w:pPr>
      <w:bookmarkStart w:id="49" w:name="_Toc227265688"/>
      <w:r>
        <w:rPr>
          <w:lang w:eastAsia="zh-CN"/>
        </w:rPr>
        <w:t xml:space="preserve">8.1 </w:t>
      </w:r>
      <w:r>
        <w:rPr>
          <w:lang w:eastAsia="zh-CN"/>
        </w:rPr>
        <w:t>技术约束</w:t>
      </w:r>
      <w:bookmarkEnd w:id="49"/>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2"/>
        <w:gridCol w:w="4252"/>
      </w:tblGrid>
      <w:tr w:rsidR="00D04A7F" w14:paraId="523A3DA7" w14:textId="77777777">
        <w:trPr>
          <w:jc w:val="center"/>
        </w:trPr>
        <w:tc>
          <w:tcPr>
            <w:tcW w:w="4252" w:type="dxa"/>
            <w:shd w:val="clear" w:color="auto" w:fill="D9D9D9"/>
            <w:vAlign w:val="center"/>
          </w:tcPr>
          <w:p w14:paraId="75AEE389" w14:textId="77777777" w:rsidR="00D04A7F" w:rsidRDefault="00D04A7F">
            <w:proofErr w:type="spellStart"/>
            <w:r>
              <w:t>类别</w:t>
            </w:r>
            <w:proofErr w:type="spellEnd"/>
          </w:p>
        </w:tc>
        <w:tc>
          <w:tcPr>
            <w:tcW w:w="4252" w:type="dxa"/>
            <w:shd w:val="clear" w:color="auto" w:fill="D9D9D9"/>
            <w:vAlign w:val="center"/>
          </w:tcPr>
          <w:p w14:paraId="515C050A" w14:textId="77777777" w:rsidR="00D04A7F" w:rsidRDefault="00D04A7F">
            <w:proofErr w:type="spellStart"/>
            <w:r>
              <w:t>约束说明</w:t>
            </w:r>
            <w:proofErr w:type="spellEnd"/>
          </w:p>
        </w:tc>
      </w:tr>
      <w:tr w:rsidR="00D04A7F" w14:paraId="5C89CBDF" w14:textId="77777777">
        <w:trPr>
          <w:jc w:val="center"/>
        </w:trPr>
        <w:tc>
          <w:tcPr>
            <w:tcW w:w="4252" w:type="dxa"/>
            <w:vAlign w:val="center"/>
          </w:tcPr>
          <w:p w14:paraId="1F5C1486" w14:textId="77777777" w:rsidR="00D04A7F" w:rsidRDefault="00D04A7F">
            <w:proofErr w:type="spellStart"/>
            <w:r>
              <w:t>执行底座</w:t>
            </w:r>
            <w:proofErr w:type="spellEnd"/>
          </w:p>
        </w:tc>
        <w:tc>
          <w:tcPr>
            <w:tcW w:w="4252" w:type="dxa"/>
            <w:vAlign w:val="center"/>
          </w:tcPr>
          <w:p w14:paraId="2A8C1EE4" w14:textId="77777777" w:rsidR="00D04A7F" w:rsidRDefault="00D04A7F">
            <w:r>
              <w:t xml:space="preserve">以 </w:t>
            </w:r>
            <w:proofErr w:type="spellStart"/>
            <w:r>
              <w:t>MLZero</w:t>
            </w:r>
            <w:proofErr w:type="spellEnd"/>
            <w:r>
              <w:t xml:space="preserve"> / </w:t>
            </w:r>
            <w:proofErr w:type="spellStart"/>
            <w:r>
              <w:t>AutoGluon</w:t>
            </w:r>
            <w:proofErr w:type="spellEnd"/>
            <w:r>
              <w:t xml:space="preserve"> Assistant </w:t>
            </w:r>
            <w:proofErr w:type="spellStart"/>
            <w:r>
              <w:t>作为任务执行路径</w:t>
            </w:r>
            <w:proofErr w:type="spellEnd"/>
          </w:p>
        </w:tc>
      </w:tr>
      <w:tr w:rsidR="00D04A7F" w14:paraId="07A0A59B" w14:textId="77777777">
        <w:trPr>
          <w:jc w:val="center"/>
        </w:trPr>
        <w:tc>
          <w:tcPr>
            <w:tcW w:w="4252" w:type="dxa"/>
            <w:vAlign w:val="center"/>
          </w:tcPr>
          <w:p w14:paraId="2D5F08F3" w14:textId="77777777" w:rsidR="00D04A7F" w:rsidRDefault="00D04A7F">
            <w:proofErr w:type="spellStart"/>
            <w:r>
              <w:t>数据类型</w:t>
            </w:r>
            <w:proofErr w:type="spellEnd"/>
          </w:p>
        </w:tc>
        <w:tc>
          <w:tcPr>
            <w:tcW w:w="4252" w:type="dxa"/>
            <w:vAlign w:val="center"/>
          </w:tcPr>
          <w:p w14:paraId="31E70B13" w14:textId="77777777" w:rsidR="00D04A7F" w:rsidRDefault="00D04A7F">
            <w:proofErr w:type="spellStart"/>
            <w:r>
              <w:t>首版支持</w:t>
            </w:r>
            <w:proofErr w:type="spellEnd"/>
            <w:r>
              <w:t xml:space="preserve"> CSV </w:t>
            </w:r>
            <w:proofErr w:type="spellStart"/>
            <w:r>
              <w:t>表格数据</w:t>
            </w:r>
            <w:proofErr w:type="spellEnd"/>
          </w:p>
        </w:tc>
      </w:tr>
      <w:tr w:rsidR="00D04A7F" w14:paraId="587C6376" w14:textId="77777777">
        <w:trPr>
          <w:jc w:val="center"/>
        </w:trPr>
        <w:tc>
          <w:tcPr>
            <w:tcW w:w="4252" w:type="dxa"/>
            <w:vAlign w:val="center"/>
          </w:tcPr>
          <w:p w14:paraId="38FDECA6" w14:textId="77777777" w:rsidR="00D04A7F" w:rsidRDefault="00D04A7F">
            <w:proofErr w:type="spellStart"/>
            <w:r>
              <w:t>问题类型</w:t>
            </w:r>
            <w:proofErr w:type="spellEnd"/>
          </w:p>
        </w:tc>
        <w:tc>
          <w:tcPr>
            <w:tcW w:w="4252" w:type="dxa"/>
            <w:vAlign w:val="center"/>
          </w:tcPr>
          <w:p w14:paraId="006C5EC5" w14:textId="77777777" w:rsidR="00D04A7F" w:rsidRDefault="00D04A7F">
            <w:proofErr w:type="spellStart"/>
            <w:r>
              <w:t>首版支持分类与回归</w:t>
            </w:r>
            <w:proofErr w:type="spellEnd"/>
          </w:p>
        </w:tc>
      </w:tr>
      <w:tr w:rsidR="00D04A7F" w14:paraId="593AF6FD" w14:textId="77777777">
        <w:trPr>
          <w:jc w:val="center"/>
        </w:trPr>
        <w:tc>
          <w:tcPr>
            <w:tcW w:w="4252" w:type="dxa"/>
            <w:vAlign w:val="center"/>
          </w:tcPr>
          <w:p w14:paraId="3700930A" w14:textId="77777777" w:rsidR="00D04A7F" w:rsidRDefault="00D04A7F">
            <w:proofErr w:type="spellStart"/>
            <w:r>
              <w:t>运行方式</w:t>
            </w:r>
            <w:proofErr w:type="spellEnd"/>
          </w:p>
        </w:tc>
        <w:tc>
          <w:tcPr>
            <w:tcW w:w="4252" w:type="dxa"/>
            <w:vAlign w:val="center"/>
          </w:tcPr>
          <w:p w14:paraId="2C15BE86" w14:textId="77777777" w:rsidR="00D04A7F" w:rsidRDefault="00D04A7F">
            <w:pPr>
              <w:rPr>
                <w:lang w:eastAsia="zh-CN"/>
              </w:rPr>
            </w:pPr>
            <w:r>
              <w:rPr>
                <w:lang w:eastAsia="zh-CN"/>
              </w:rPr>
              <w:t>优先支持单机部署与可控资源环境</w:t>
            </w:r>
          </w:p>
        </w:tc>
      </w:tr>
      <w:tr w:rsidR="00D04A7F" w14:paraId="55D140E3" w14:textId="77777777">
        <w:trPr>
          <w:jc w:val="center"/>
        </w:trPr>
        <w:tc>
          <w:tcPr>
            <w:tcW w:w="4252" w:type="dxa"/>
            <w:vAlign w:val="center"/>
          </w:tcPr>
          <w:p w14:paraId="46223FB8" w14:textId="77777777" w:rsidR="00D04A7F" w:rsidRDefault="00D04A7F">
            <w:proofErr w:type="spellStart"/>
            <w:r>
              <w:t>模型服务</w:t>
            </w:r>
            <w:proofErr w:type="spellEnd"/>
          </w:p>
        </w:tc>
        <w:tc>
          <w:tcPr>
            <w:tcW w:w="4252" w:type="dxa"/>
            <w:vAlign w:val="center"/>
          </w:tcPr>
          <w:p w14:paraId="2AF360B1" w14:textId="77777777" w:rsidR="00D04A7F" w:rsidRDefault="00D04A7F">
            <w:proofErr w:type="spellStart"/>
            <w:r>
              <w:t>支持接入</w:t>
            </w:r>
            <w:proofErr w:type="spellEnd"/>
            <w:r>
              <w:t xml:space="preserve"> OpenAI-compatible </w:t>
            </w:r>
            <w:proofErr w:type="spellStart"/>
            <w:r>
              <w:t>或</w:t>
            </w:r>
            <w:r>
              <w:lastRenderedPageBreak/>
              <w:t>等价协议的模型服务</w:t>
            </w:r>
            <w:proofErr w:type="spellEnd"/>
          </w:p>
        </w:tc>
      </w:tr>
      <w:tr w:rsidR="00D04A7F" w14:paraId="2C06BE55" w14:textId="77777777">
        <w:trPr>
          <w:jc w:val="center"/>
        </w:trPr>
        <w:tc>
          <w:tcPr>
            <w:tcW w:w="4252" w:type="dxa"/>
            <w:vAlign w:val="center"/>
          </w:tcPr>
          <w:p w14:paraId="57B33575" w14:textId="77777777" w:rsidR="00D04A7F" w:rsidRDefault="00D04A7F">
            <w:proofErr w:type="spellStart"/>
            <w:r>
              <w:lastRenderedPageBreak/>
              <w:t>存储方式</w:t>
            </w:r>
            <w:proofErr w:type="spellEnd"/>
          </w:p>
        </w:tc>
        <w:tc>
          <w:tcPr>
            <w:tcW w:w="4252" w:type="dxa"/>
            <w:vAlign w:val="center"/>
          </w:tcPr>
          <w:p w14:paraId="1116A00D" w14:textId="77777777" w:rsidR="00D04A7F" w:rsidRDefault="00D04A7F">
            <w:pPr>
              <w:rPr>
                <w:lang w:eastAsia="zh-CN"/>
              </w:rPr>
            </w:pPr>
            <w:r>
              <w:rPr>
                <w:lang w:eastAsia="zh-CN"/>
              </w:rPr>
              <w:t>文件系统保存大文件产物，数据库保存元数据与审计信息</w:t>
            </w:r>
          </w:p>
        </w:tc>
      </w:tr>
    </w:tbl>
    <w:p w14:paraId="19C091C8" w14:textId="77777777" w:rsidR="00D04A7F" w:rsidRDefault="00D04A7F">
      <w:pPr>
        <w:rPr>
          <w:lang w:eastAsia="zh-CN"/>
        </w:rPr>
      </w:pPr>
    </w:p>
    <w:p w14:paraId="0BA56367" w14:textId="77777777" w:rsidR="00D04A7F" w:rsidRDefault="00D04A7F">
      <w:pPr>
        <w:pStyle w:val="21"/>
      </w:pPr>
      <w:bookmarkStart w:id="50" w:name="_Toc227265689"/>
      <w:r>
        <w:t xml:space="preserve">8.2 </w:t>
      </w:r>
      <w:proofErr w:type="spellStart"/>
      <w:r>
        <w:t>风险分析</w:t>
      </w:r>
      <w:bookmarkEnd w:id="50"/>
      <w:proofErr w:type="spellEnd"/>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26"/>
        <w:gridCol w:w="2126"/>
        <w:gridCol w:w="2126"/>
        <w:gridCol w:w="2136"/>
      </w:tblGrid>
      <w:tr w:rsidR="00D04A7F" w14:paraId="08BA3FAB" w14:textId="77777777">
        <w:trPr>
          <w:jc w:val="center"/>
        </w:trPr>
        <w:tc>
          <w:tcPr>
            <w:tcW w:w="2126" w:type="dxa"/>
            <w:shd w:val="clear" w:color="auto" w:fill="D9D9D9"/>
            <w:vAlign w:val="center"/>
          </w:tcPr>
          <w:p w14:paraId="62E30D4E" w14:textId="77777777" w:rsidR="00D04A7F" w:rsidRDefault="00D04A7F">
            <w:proofErr w:type="spellStart"/>
            <w:r>
              <w:t>风险编号</w:t>
            </w:r>
            <w:proofErr w:type="spellEnd"/>
          </w:p>
        </w:tc>
        <w:tc>
          <w:tcPr>
            <w:tcW w:w="2126" w:type="dxa"/>
            <w:shd w:val="clear" w:color="auto" w:fill="D9D9D9"/>
            <w:vAlign w:val="center"/>
          </w:tcPr>
          <w:p w14:paraId="3B824D97" w14:textId="77777777" w:rsidR="00D04A7F" w:rsidRDefault="00D04A7F">
            <w:proofErr w:type="spellStart"/>
            <w:r>
              <w:t>风险描述</w:t>
            </w:r>
            <w:proofErr w:type="spellEnd"/>
          </w:p>
        </w:tc>
        <w:tc>
          <w:tcPr>
            <w:tcW w:w="2126" w:type="dxa"/>
            <w:shd w:val="clear" w:color="auto" w:fill="D9D9D9"/>
            <w:vAlign w:val="center"/>
          </w:tcPr>
          <w:p w14:paraId="10E7750C" w14:textId="77777777" w:rsidR="00D04A7F" w:rsidRDefault="00D04A7F">
            <w:proofErr w:type="spellStart"/>
            <w:r>
              <w:t>影响</w:t>
            </w:r>
            <w:proofErr w:type="spellEnd"/>
          </w:p>
        </w:tc>
        <w:tc>
          <w:tcPr>
            <w:tcW w:w="2126" w:type="dxa"/>
            <w:shd w:val="clear" w:color="auto" w:fill="D9D9D9"/>
            <w:vAlign w:val="center"/>
          </w:tcPr>
          <w:p w14:paraId="1A820303" w14:textId="77777777" w:rsidR="00D04A7F" w:rsidRDefault="00D04A7F">
            <w:proofErr w:type="spellStart"/>
            <w:r>
              <w:t>应对建议</w:t>
            </w:r>
            <w:proofErr w:type="spellEnd"/>
          </w:p>
        </w:tc>
      </w:tr>
      <w:tr w:rsidR="00D04A7F" w14:paraId="3A012B84" w14:textId="77777777">
        <w:trPr>
          <w:jc w:val="center"/>
        </w:trPr>
        <w:tc>
          <w:tcPr>
            <w:tcW w:w="2126" w:type="dxa"/>
            <w:vAlign w:val="center"/>
          </w:tcPr>
          <w:p w14:paraId="6C2931B9" w14:textId="77777777" w:rsidR="00D04A7F" w:rsidRDefault="00D04A7F">
            <w:r>
              <w:t>R-01</w:t>
            </w:r>
          </w:p>
        </w:tc>
        <w:tc>
          <w:tcPr>
            <w:tcW w:w="2126" w:type="dxa"/>
            <w:vAlign w:val="center"/>
          </w:tcPr>
          <w:p w14:paraId="036585AA" w14:textId="77777777" w:rsidR="00D04A7F" w:rsidRDefault="00D04A7F">
            <w:pPr>
              <w:rPr>
                <w:lang w:eastAsia="zh-CN"/>
              </w:rPr>
            </w:pPr>
            <w:r>
              <w:rPr>
                <w:lang w:eastAsia="zh-CN"/>
              </w:rPr>
              <w:t>若团队治理、进度可视化和额度能力未同步交付</w:t>
            </w:r>
          </w:p>
        </w:tc>
        <w:tc>
          <w:tcPr>
            <w:tcW w:w="2126" w:type="dxa"/>
            <w:vAlign w:val="center"/>
          </w:tcPr>
          <w:p w14:paraId="68C57D2F" w14:textId="77777777" w:rsidR="00D04A7F" w:rsidRDefault="00D04A7F">
            <w:proofErr w:type="spellStart"/>
            <w:r>
              <w:t>影响产品闭环完整度</w:t>
            </w:r>
            <w:proofErr w:type="spellEnd"/>
          </w:p>
        </w:tc>
        <w:tc>
          <w:tcPr>
            <w:tcW w:w="2126" w:type="dxa"/>
            <w:vAlign w:val="center"/>
          </w:tcPr>
          <w:p w14:paraId="7B605747" w14:textId="77777777" w:rsidR="00D04A7F" w:rsidRDefault="00D04A7F">
            <w:pPr>
              <w:rPr>
                <w:lang w:eastAsia="zh-CN"/>
              </w:rPr>
            </w:pPr>
            <w:r>
              <w:rPr>
                <w:lang w:eastAsia="zh-CN"/>
              </w:rPr>
              <w:t>以 P0 需求作为统一验收边界，禁止只交付基础运行链路</w:t>
            </w:r>
          </w:p>
        </w:tc>
      </w:tr>
      <w:tr w:rsidR="00D04A7F" w14:paraId="09DD6EC7" w14:textId="77777777">
        <w:trPr>
          <w:jc w:val="center"/>
        </w:trPr>
        <w:tc>
          <w:tcPr>
            <w:tcW w:w="2126" w:type="dxa"/>
            <w:vAlign w:val="center"/>
          </w:tcPr>
          <w:p w14:paraId="59EF3002" w14:textId="77777777" w:rsidR="00D04A7F" w:rsidRDefault="00D04A7F">
            <w:r>
              <w:t>R-02</w:t>
            </w:r>
          </w:p>
        </w:tc>
        <w:tc>
          <w:tcPr>
            <w:tcW w:w="2126" w:type="dxa"/>
            <w:vAlign w:val="center"/>
          </w:tcPr>
          <w:p w14:paraId="48119A63" w14:textId="77777777" w:rsidR="00D04A7F" w:rsidRDefault="00D04A7F">
            <w:pPr>
              <w:rPr>
                <w:lang w:eastAsia="zh-CN"/>
              </w:rPr>
            </w:pPr>
            <w:r>
              <w:rPr>
                <w:lang w:eastAsia="zh-CN"/>
              </w:rPr>
              <w:t>AI 提供方能力差异大、稳定性不一</w:t>
            </w:r>
          </w:p>
        </w:tc>
        <w:tc>
          <w:tcPr>
            <w:tcW w:w="2126" w:type="dxa"/>
            <w:vAlign w:val="center"/>
          </w:tcPr>
          <w:p w14:paraId="665CA3C0" w14:textId="77777777" w:rsidR="00D04A7F" w:rsidRDefault="00D04A7F">
            <w:pPr>
              <w:rPr>
                <w:lang w:eastAsia="zh-CN"/>
              </w:rPr>
            </w:pPr>
            <w:r>
              <w:rPr>
                <w:lang w:eastAsia="zh-CN"/>
              </w:rPr>
              <w:t>影响任务质量与执行稳定性</w:t>
            </w:r>
          </w:p>
        </w:tc>
        <w:tc>
          <w:tcPr>
            <w:tcW w:w="2126" w:type="dxa"/>
            <w:vAlign w:val="center"/>
          </w:tcPr>
          <w:p w14:paraId="0B02EA26" w14:textId="77777777" w:rsidR="00D04A7F" w:rsidRDefault="00D04A7F">
            <w:pPr>
              <w:rPr>
                <w:lang w:eastAsia="zh-CN"/>
              </w:rPr>
            </w:pPr>
            <w:r>
              <w:rPr>
                <w:lang w:eastAsia="zh-CN"/>
              </w:rPr>
              <w:t>通过多连接器接入、健康检查、默认路由和回退策略降低风险</w:t>
            </w:r>
          </w:p>
        </w:tc>
      </w:tr>
      <w:tr w:rsidR="00D04A7F" w14:paraId="5A0F954E" w14:textId="77777777">
        <w:trPr>
          <w:jc w:val="center"/>
        </w:trPr>
        <w:tc>
          <w:tcPr>
            <w:tcW w:w="2126" w:type="dxa"/>
            <w:vAlign w:val="center"/>
          </w:tcPr>
          <w:p w14:paraId="0EEF79E6" w14:textId="77777777" w:rsidR="00D04A7F" w:rsidRDefault="00D04A7F">
            <w:r>
              <w:t>R-03</w:t>
            </w:r>
          </w:p>
        </w:tc>
        <w:tc>
          <w:tcPr>
            <w:tcW w:w="2126" w:type="dxa"/>
            <w:vAlign w:val="center"/>
          </w:tcPr>
          <w:p w14:paraId="14242979" w14:textId="77777777" w:rsidR="00D04A7F" w:rsidRDefault="00D04A7F">
            <w:pPr>
              <w:rPr>
                <w:lang w:eastAsia="zh-CN"/>
              </w:rPr>
            </w:pPr>
            <w:r>
              <w:rPr>
                <w:lang w:eastAsia="zh-CN"/>
              </w:rPr>
              <w:t>权限模型定义不清或执行不一致</w:t>
            </w:r>
          </w:p>
        </w:tc>
        <w:tc>
          <w:tcPr>
            <w:tcW w:w="2126" w:type="dxa"/>
            <w:vAlign w:val="center"/>
          </w:tcPr>
          <w:p w14:paraId="4A57D448" w14:textId="77777777" w:rsidR="00D04A7F" w:rsidRDefault="00D04A7F">
            <w:pPr>
              <w:rPr>
                <w:lang w:eastAsia="zh-CN"/>
              </w:rPr>
            </w:pPr>
            <w:r>
              <w:rPr>
                <w:lang w:eastAsia="zh-CN"/>
              </w:rPr>
              <w:t>造成越权访问或管理能力失效</w:t>
            </w:r>
          </w:p>
        </w:tc>
        <w:tc>
          <w:tcPr>
            <w:tcW w:w="2126" w:type="dxa"/>
            <w:vAlign w:val="center"/>
          </w:tcPr>
          <w:p w14:paraId="2677B961" w14:textId="77777777" w:rsidR="00D04A7F" w:rsidRDefault="00D04A7F">
            <w:proofErr w:type="spellStart"/>
            <w:r>
              <w:t>统一</w:t>
            </w:r>
            <w:proofErr w:type="spellEnd"/>
            <w:r>
              <w:t xml:space="preserve"> </w:t>
            </w:r>
            <w:proofErr w:type="spellStart"/>
            <w:r>
              <w:t>team_owner</w:t>
            </w:r>
            <w:proofErr w:type="spellEnd"/>
            <w:r>
              <w:t xml:space="preserve"> / admin / </w:t>
            </w:r>
            <w:proofErr w:type="spellStart"/>
            <w:r>
              <w:t>business_user</w:t>
            </w:r>
            <w:proofErr w:type="spellEnd"/>
            <w:r>
              <w:t xml:space="preserve"> / </w:t>
            </w:r>
            <w:proofErr w:type="spellStart"/>
            <w:r>
              <w:t>developer_user</w:t>
            </w:r>
            <w:proofErr w:type="spellEnd"/>
            <w:r>
              <w:t xml:space="preserve"> </w:t>
            </w:r>
            <w:proofErr w:type="spellStart"/>
            <w:r>
              <w:t>口径，并以</w:t>
            </w:r>
            <w:proofErr w:type="spellEnd"/>
            <w:r>
              <w:t xml:space="preserve"> </w:t>
            </w:r>
            <w:proofErr w:type="spellStart"/>
            <w:r>
              <w:t>TeamMember</w:t>
            </w:r>
            <w:proofErr w:type="spellEnd"/>
            <w:r>
              <w:t xml:space="preserve"> </w:t>
            </w:r>
            <w:proofErr w:type="spellStart"/>
            <w:r>
              <w:t>落地授权</w:t>
            </w:r>
            <w:proofErr w:type="spellEnd"/>
          </w:p>
        </w:tc>
      </w:tr>
      <w:tr w:rsidR="00D04A7F" w14:paraId="2C4DA3DB" w14:textId="77777777">
        <w:trPr>
          <w:jc w:val="center"/>
        </w:trPr>
        <w:tc>
          <w:tcPr>
            <w:tcW w:w="2126" w:type="dxa"/>
            <w:vAlign w:val="center"/>
          </w:tcPr>
          <w:p w14:paraId="22DFADBA" w14:textId="77777777" w:rsidR="00D04A7F" w:rsidRDefault="00D04A7F">
            <w:r>
              <w:t>R-04</w:t>
            </w:r>
          </w:p>
        </w:tc>
        <w:tc>
          <w:tcPr>
            <w:tcW w:w="2126" w:type="dxa"/>
            <w:vAlign w:val="center"/>
          </w:tcPr>
          <w:p w14:paraId="7A186A9F" w14:textId="77777777" w:rsidR="00D04A7F" w:rsidRDefault="00D04A7F">
            <w:pPr>
              <w:rPr>
                <w:lang w:eastAsia="zh-CN"/>
              </w:rPr>
            </w:pPr>
            <w:r>
              <w:rPr>
                <w:lang w:eastAsia="zh-CN"/>
              </w:rPr>
              <w:t>工作</w:t>
            </w:r>
            <w:proofErr w:type="gramStart"/>
            <w:r>
              <w:rPr>
                <w:lang w:eastAsia="zh-CN"/>
              </w:rPr>
              <w:t>流阶段</w:t>
            </w:r>
            <w:proofErr w:type="gramEnd"/>
            <w:r>
              <w:rPr>
                <w:lang w:eastAsia="zh-CN"/>
              </w:rPr>
              <w:t>粒度不足或状态不一致</w:t>
            </w:r>
          </w:p>
        </w:tc>
        <w:tc>
          <w:tcPr>
            <w:tcW w:w="2126" w:type="dxa"/>
            <w:vAlign w:val="center"/>
          </w:tcPr>
          <w:p w14:paraId="15BF3C7E" w14:textId="77777777" w:rsidR="00D04A7F" w:rsidRDefault="00D04A7F">
            <w:pPr>
              <w:rPr>
                <w:lang w:eastAsia="zh-CN"/>
              </w:rPr>
            </w:pPr>
            <w:r>
              <w:rPr>
                <w:lang w:eastAsia="zh-CN"/>
              </w:rPr>
              <w:t>无法支撑进度可视化与人工干预</w:t>
            </w:r>
          </w:p>
        </w:tc>
        <w:tc>
          <w:tcPr>
            <w:tcW w:w="2126" w:type="dxa"/>
            <w:vAlign w:val="center"/>
          </w:tcPr>
          <w:p w14:paraId="64806272" w14:textId="77777777" w:rsidR="00D04A7F" w:rsidRDefault="00D04A7F">
            <w:proofErr w:type="spellStart"/>
            <w:r>
              <w:t>引入</w:t>
            </w:r>
            <w:proofErr w:type="spellEnd"/>
            <w:r>
              <w:t xml:space="preserve"> </w:t>
            </w:r>
            <w:proofErr w:type="spellStart"/>
            <w:r>
              <w:t>AgentStageRecord</w:t>
            </w:r>
            <w:proofErr w:type="spellEnd"/>
            <w:r>
              <w:t xml:space="preserve"> </w:t>
            </w:r>
            <w:proofErr w:type="spellStart"/>
            <w:r>
              <w:t>与统一状态模型</w:t>
            </w:r>
            <w:proofErr w:type="spellEnd"/>
          </w:p>
        </w:tc>
      </w:tr>
      <w:tr w:rsidR="00D04A7F" w14:paraId="02EF69D7" w14:textId="77777777">
        <w:trPr>
          <w:jc w:val="center"/>
        </w:trPr>
        <w:tc>
          <w:tcPr>
            <w:tcW w:w="2126" w:type="dxa"/>
            <w:vAlign w:val="center"/>
          </w:tcPr>
          <w:p w14:paraId="3993C660" w14:textId="77777777" w:rsidR="00D04A7F" w:rsidRDefault="00D04A7F">
            <w:r>
              <w:t>R-05</w:t>
            </w:r>
          </w:p>
        </w:tc>
        <w:tc>
          <w:tcPr>
            <w:tcW w:w="2126" w:type="dxa"/>
            <w:vAlign w:val="center"/>
          </w:tcPr>
          <w:p w14:paraId="752E2517" w14:textId="77777777" w:rsidR="00D04A7F" w:rsidRDefault="00D04A7F">
            <w:pPr>
              <w:rPr>
                <w:lang w:eastAsia="zh-CN"/>
              </w:rPr>
            </w:pPr>
            <w:r>
              <w:rPr>
                <w:lang w:eastAsia="zh-CN"/>
              </w:rPr>
              <w:t>指标口径单一</w:t>
            </w:r>
            <w:r>
              <w:rPr>
                <w:lang w:eastAsia="zh-CN"/>
              </w:rPr>
              <w:lastRenderedPageBreak/>
              <w:t>或缺乏解释</w:t>
            </w:r>
          </w:p>
        </w:tc>
        <w:tc>
          <w:tcPr>
            <w:tcW w:w="2126" w:type="dxa"/>
            <w:vAlign w:val="center"/>
          </w:tcPr>
          <w:p w14:paraId="0651E9DB" w14:textId="77777777" w:rsidR="00D04A7F" w:rsidRDefault="00D04A7F">
            <w:pPr>
              <w:rPr>
                <w:lang w:eastAsia="zh-CN"/>
              </w:rPr>
            </w:pPr>
            <w:r>
              <w:rPr>
                <w:lang w:eastAsia="zh-CN"/>
              </w:rPr>
              <w:lastRenderedPageBreak/>
              <w:t>用户难以理解</w:t>
            </w:r>
            <w:r>
              <w:rPr>
                <w:lang w:eastAsia="zh-CN"/>
              </w:rPr>
              <w:lastRenderedPageBreak/>
              <w:t>模型结果</w:t>
            </w:r>
          </w:p>
        </w:tc>
        <w:tc>
          <w:tcPr>
            <w:tcW w:w="2126" w:type="dxa"/>
            <w:vAlign w:val="center"/>
          </w:tcPr>
          <w:p w14:paraId="0F852BD6" w14:textId="77777777" w:rsidR="00D04A7F" w:rsidRDefault="00D04A7F">
            <w:pPr>
              <w:rPr>
                <w:lang w:eastAsia="zh-CN"/>
              </w:rPr>
            </w:pPr>
            <w:r>
              <w:rPr>
                <w:lang w:eastAsia="zh-CN"/>
              </w:rPr>
              <w:lastRenderedPageBreak/>
              <w:t>按任务类型输</w:t>
            </w:r>
            <w:r>
              <w:rPr>
                <w:lang w:eastAsia="zh-CN"/>
              </w:rPr>
              <w:lastRenderedPageBreak/>
              <w:t>出指标并提供可读解释</w:t>
            </w:r>
          </w:p>
        </w:tc>
      </w:tr>
      <w:tr w:rsidR="00D04A7F" w14:paraId="2D0B7344" w14:textId="77777777">
        <w:trPr>
          <w:jc w:val="center"/>
        </w:trPr>
        <w:tc>
          <w:tcPr>
            <w:tcW w:w="2126" w:type="dxa"/>
            <w:vAlign w:val="center"/>
          </w:tcPr>
          <w:p w14:paraId="35BC2051" w14:textId="77777777" w:rsidR="00D04A7F" w:rsidRDefault="00D04A7F">
            <w:r>
              <w:lastRenderedPageBreak/>
              <w:t>R-06</w:t>
            </w:r>
          </w:p>
        </w:tc>
        <w:tc>
          <w:tcPr>
            <w:tcW w:w="2126" w:type="dxa"/>
            <w:vAlign w:val="center"/>
          </w:tcPr>
          <w:p w14:paraId="0D309AA6" w14:textId="77777777" w:rsidR="00D04A7F" w:rsidRDefault="00D04A7F">
            <w:pPr>
              <w:rPr>
                <w:lang w:eastAsia="zh-CN"/>
              </w:rPr>
            </w:pPr>
            <w:r>
              <w:rPr>
                <w:lang w:eastAsia="zh-CN"/>
              </w:rPr>
              <w:t>额度核算与连接器消耗未打通</w:t>
            </w:r>
          </w:p>
        </w:tc>
        <w:tc>
          <w:tcPr>
            <w:tcW w:w="2126" w:type="dxa"/>
            <w:vAlign w:val="center"/>
          </w:tcPr>
          <w:p w14:paraId="1CA986E8" w14:textId="77777777" w:rsidR="00D04A7F" w:rsidRDefault="00D04A7F">
            <w:pPr>
              <w:rPr>
                <w:lang w:eastAsia="zh-CN"/>
              </w:rPr>
            </w:pPr>
            <w:r>
              <w:rPr>
                <w:lang w:eastAsia="zh-CN"/>
              </w:rPr>
              <w:t>资源消耗不可控、审计不可追溯</w:t>
            </w:r>
          </w:p>
        </w:tc>
        <w:tc>
          <w:tcPr>
            <w:tcW w:w="2126" w:type="dxa"/>
            <w:vAlign w:val="center"/>
          </w:tcPr>
          <w:p w14:paraId="2EA93964" w14:textId="77777777" w:rsidR="00D04A7F" w:rsidRDefault="00D04A7F">
            <w:proofErr w:type="spellStart"/>
            <w:r>
              <w:t>统一</w:t>
            </w:r>
            <w:proofErr w:type="spellEnd"/>
            <w:r>
              <w:t xml:space="preserve"> </w:t>
            </w:r>
            <w:proofErr w:type="spellStart"/>
            <w:r>
              <w:t>QuotaAccount、TokenLedger、connector_id</w:t>
            </w:r>
            <w:proofErr w:type="spellEnd"/>
            <w:r>
              <w:t xml:space="preserve"> 与 </w:t>
            </w:r>
            <w:proofErr w:type="spellStart"/>
            <w:r>
              <w:t>stage_id</w:t>
            </w:r>
            <w:proofErr w:type="spellEnd"/>
            <w:r>
              <w:t xml:space="preserve"> </w:t>
            </w:r>
            <w:proofErr w:type="spellStart"/>
            <w:r>
              <w:t>口径</w:t>
            </w:r>
            <w:proofErr w:type="spellEnd"/>
          </w:p>
        </w:tc>
      </w:tr>
      <w:tr w:rsidR="00D04A7F" w14:paraId="560EE087" w14:textId="77777777">
        <w:trPr>
          <w:jc w:val="center"/>
        </w:trPr>
        <w:tc>
          <w:tcPr>
            <w:tcW w:w="2126" w:type="dxa"/>
            <w:vAlign w:val="center"/>
          </w:tcPr>
          <w:p w14:paraId="2B51CB8D" w14:textId="77777777" w:rsidR="00D04A7F" w:rsidRDefault="00D04A7F">
            <w:r>
              <w:t>R-07</w:t>
            </w:r>
          </w:p>
        </w:tc>
        <w:tc>
          <w:tcPr>
            <w:tcW w:w="2126" w:type="dxa"/>
            <w:vAlign w:val="center"/>
          </w:tcPr>
          <w:p w14:paraId="7BFA9D83" w14:textId="77777777" w:rsidR="00D04A7F" w:rsidRDefault="00D04A7F">
            <w:pPr>
              <w:rPr>
                <w:lang w:eastAsia="zh-CN"/>
              </w:rPr>
            </w:pPr>
            <w:r>
              <w:rPr>
                <w:lang w:eastAsia="zh-CN"/>
              </w:rPr>
              <w:t>资产模型与审核流程不完整</w:t>
            </w:r>
          </w:p>
        </w:tc>
        <w:tc>
          <w:tcPr>
            <w:tcW w:w="2126" w:type="dxa"/>
            <w:vAlign w:val="center"/>
          </w:tcPr>
          <w:p w14:paraId="58799AC2" w14:textId="77777777" w:rsidR="00D04A7F" w:rsidRDefault="00D04A7F">
            <w:pPr>
              <w:rPr>
                <w:lang w:eastAsia="zh-CN"/>
              </w:rPr>
            </w:pPr>
            <w:r>
              <w:rPr>
                <w:lang w:eastAsia="zh-CN"/>
              </w:rPr>
              <w:t>数据中心、模型广场、工作流复用难以落地</w:t>
            </w:r>
          </w:p>
        </w:tc>
        <w:tc>
          <w:tcPr>
            <w:tcW w:w="2126" w:type="dxa"/>
            <w:vAlign w:val="center"/>
          </w:tcPr>
          <w:p w14:paraId="4C32DB2B" w14:textId="77777777" w:rsidR="00D04A7F" w:rsidRDefault="00D04A7F">
            <w:proofErr w:type="spellStart"/>
            <w:r>
              <w:t>统一</w:t>
            </w:r>
            <w:proofErr w:type="spellEnd"/>
            <w:r>
              <w:t xml:space="preserve"> </w:t>
            </w:r>
            <w:proofErr w:type="spellStart"/>
            <w:r>
              <w:t>DatasetAsset、ModelAsset、WorkflowAsset</w:t>
            </w:r>
            <w:proofErr w:type="spellEnd"/>
            <w:r>
              <w:t xml:space="preserve"> </w:t>
            </w:r>
            <w:proofErr w:type="spellStart"/>
            <w:r>
              <w:t>与审核记录</w:t>
            </w:r>
            <w:proofErr w:type="spellEnd"/>
          </w:p>
        </w:tc>
      </w:tr>
      <w:tr w:rsidR="00D04A7F" w14:paraId="4C1A07AB" w14:textId="77777777">
        <w:trPr>
          <w:jc w:val="center"/>
        </w:trPr>
        <w:tc>
          <w:tcPr>
            <w:tcW w:w="2126" w:type="dxa"/>
          </w:tcPr>
          <w:p w14:paraId="13C88811" w14:textId="77777777" w:rsidR="00D04A7F" w:rsidRDefault="00D04A7F">
            <w:r>
              <w:t>R-08</w:t>
            </w:r>
          </w:p>
        </w:tc>
        <w:tc>
          <w:tcPr>
            <w:tcW w:w="2126" w:type="dxa"/>
          </w:tcPr>
          <w:p w14:paraId="0F18B2AB" w14:textId="77777777" w:rsidR="00D04A7F" w:rsidRDefault="00D04A7F">
            <w:pPr>
              <w:rPr>
                <w:lang w:eastAsia="zh-CN"/>
              </w:rPr>
            </w:pPr>
            <w:r>
              <w:rPr>
                <w:lang w:eastAsia="zh-CN"/>
              </w:rPr>
              <w:t>多 AI 路由配置复杂或默认策略缺失</w:t>
            </w:r>
          </w:p>
        </w:tc>
        <w:tc>
          <w:tcPr>
            <w:tcW w:w="2126" w:type="dxa"/>
          </w:tcPr>
          <w:p w14:paraId="418B1054" w14:textId="77777777" w:rsidR="00D04A7F" w:rsidRDefault="00D04A7F">
            <w:pPr>
              <w:rPr>
                <w:lang w:eastAsia="zh-CN"/>
              </w:rPr>
            </w:pPr>
            <w:r>
              <w:rPr>
                <w:lang w:eastAsia="zh-CN"/>
              </w:rPr>
              <w:t>团队协作下难以稳定复现任务结果</w:t>
            </w:r>
          </w:p>
        </w:tc>
        <w:tc>
          <w:tcPr>
            <w:tcW w:w="2126" w:type="dxa"/>
          </w:tcPr>
          <w:p w14:paraId="0EFE47ED" w14:textId="77777777" w:rsidR="00D04A7F" w:rsidRDefault="00D04A7F">
            <w:proofErr w:type="spellStart"/>
            <w:r>
              <w:t>引入</w:t>
            </w:r>
            <w:proofErr w:type="spellEnd"/>
            <w:r>
              <w:t xml:space="preserve"> </w:t>
            </w:r>
            <w:proofErr w:type="spellStart"/>
            <w:r>
              <w:t>Team、AIConnector、AIRoutingPolicy</w:t>
            </w:r>
            <w:proofErr w:type="spellEnd"/>
            <w:r>
              <w:t xml:space="preserve"> </w:t>
            </w:r>
            <w:proofErr w:type="spellStart"/>
            <w:r>
              <w:t>与阶段级默认组合</w:t>
            </w:r>
            <w:proofErr w:type="spellEnd"/>
          </w:p>
        </w:tc>
      </w:tr>
      <w:tr w:rsidR="00B5691B" w14:paraId="396810BC" w14:textId="77777777">
        <w:trPr>
          <w:jc w:val="center"/>
        </w:trPr>
        <w:tc>
          <w:tcPr>
            <w:tcW w:w="2126" w:type="dxa"/>
          </w:tcPr>
          <w:p w14:paraId="1DA50A48" w14:textId="77777777" w:rsidR="00B5691B" w:rsidRDefault="00000000">
            <w:r>
              <w:t>R-09</w:t>
            </w:r>
          </w:p>
        </w:tc>
        <w:tc>
          <w:tcPr>
            <w:tcW w:w="2126" w:type="dxa"/>
          </w:tcPr>
          <w:p w14:paraId="5F8839DB" w14:textId="77777777" w:rsidR="00B5691B" w:rsidRDefault="00000000">
            <w:pPr>
              <w:rPr>
                <w:lang w:eastAsia="zh-CN"/>
              </w:rPr>
            </w:pPr>
            <w:r>
              <w:rPr>
                <w:lang w:eastAsia="zh-CN"/>
              </w:rPr>
              <w:t>阶段人工节点无人处理或处理超时</w:t>
            </w:r>
          </w:p>
        </w:tc>
        <w:tc>
          <w:tcPr>
            <w:tcW w:w="2126" w:type="dxa"/>
          </w:tcPr>
          <w:p w14:paraId="08206E43" w14:textId="77777777" w:rsidR="00B5691B" w:rsidRDefault="00000000">
            <w:pPr>
              <w:rPr>
                <w:lang w:eastAsia="zh-CN"/>
              </w:rPr>
            </w:pPr>
            <w:r>
              <w:rPr>
                <w:lang w:eastAsia="zh-CN"/>
              </w:rPr>
              <w:t>任务可能长期阻塞、协作效率下降</w:t>
            </w:r>
          </w:p>
        </w:tc>
        <w:tc>
          <w:tcPr>
            <w:tcW w:w="2136" w:type="dxa"/>
          </w:tcPr>
          <w:p w14:paraId="5F32C2CD" w14:textId="77777777" w:rsidR="00B5691B" w:rsidRDefault="00000000">
            <w:pPr>
              <w:rPr>
                <w:lang w:eastAsia="zh-CN"/>
              </w:rPr>
            </w:pPr>
            <w:r>
              <w:rPr>
                <w:lang w:eastAsia="zh-CN"/>
              </w:rPr>
              <w:t>支持超时提醒、转交、升级处理和默认继续 / 终止策略</w:t>
            </w:r>
          </w:p>
        </w:tc>
      </w:tr>
    </w:tbl>
    <w:p w14:paraId="6856C31A" w14:textId="77777777" w:rsidR="00D04A7F" w:rsidRDefault="00D04A7F">
      <w:pPr>
        <w:rPr>
          <w:lang w:eastAsia="zh-CN"/>
        </w:rPr>
      </w:pPr>
    </w:p>
    <w:p w14:paraId="6387AF3C" w14:textId="77777777" w:rsidR="00D04A7F" w:rsidRDefault="00D04A7F">
      <w:pPr>
        <w:pStyle w:val="21"/>
        <w:rPr>
          <w:lang w:eastAsia="zh-CN"/>
        </w:rPr>
      </w:pPr>
      <w:bookmarkStart w:id="51" w:name="_Toc227265690"/>
      <w:r>
        <w:rPr>
          <w:lang w:eastAsia="zh-CN"/>
        </w:rPr>
        <w:t xml:space="preserve">8.3 </w:t>
      </w:r>
      <w:r>
        <w:rPr>
          <w:lang w:eastAsia="zh-CN"/>
        </w:rPr>
        <w:t>验收口径</w:t>
      </w:r>
      <w:bookmarkEnd w:id="51"/>
    </w:p>
    <w:p w14:paraId="675A7520" w14:textId="77777777" w:rsidR="00D04A7F" w:rsidRDefault="00D04A7F">
      <w:pPr>
        <w:jc w:val="both"/>
        <w:rPr>
          <w:lang w:eastAsia="zh-CN"/>
        </w:rPr>
      </w:pPr>
      <w:r>
        <w:rPr>
          <w:lang w:eastAsia="zh-CN"/>
        </w:rPr>
        <w:t>本项目以本规格书定义的完整需求作为统一验收依据，验收时应同时覆盖任务闭环、团队治理、多 AI 路由、进度可视化、代码透明和资产沉淀等能力：</w:t>
      </w:r>
    </w:p>
    <w:p w14:paraId="144C2EC9" w14:textId="77777777" w:rsidR="00D04A7F" w:rsidRDefault="00D04A7F">
      <w:pPr>
        <w:pStyle w:val="31"/>
      </w:pPr>
      <w:r>
        <w:t xml:space="preserve">8.3.1 </w:t>
      </w:r>
      <w:proofErr w:type="spellStart"/>
      <w:r>
        <w:t>功能与流程验收</w:t>
      </w:r>
      <w:proofErr w:type="spellEnd"/>
    </w:p>
    <w:p w14:paraId="49AB868C" w14:textId="77777777" w:rsidR="00D04A7F" w:rsidRDefault="00D04A7F">
      <w:pPr>
        <w:pStyle w:val="a0"/>
        <w:jc w:val="both"/>
        <w:rPr>
          <w:lang w:eastAsia="zh-CN"/>
        </w:rPr>
      </w:pPr>
      <w:r>
        <w:rPr>
          <w:lang w:eastAsia="zh-CN"/>
        </w:rPr>
        <w:t>可查看系统状态与环境信息</w:t>
      </w:r>
    </w:p>
    <w:p w14:paraId="5455852C" w14:textId="77777777" w:rsidR="00D04A7F" w:rsidRDefault="00D04A7F">
      <w:pPr>
        <w:pStyle w:val="a0"/>
        <w:jc w:val="both"/>
        <w:rPr>
          <w:lang w:eastAsia="zh-CN"/>
        </w:rPr>
      </w:pPr>
      <w:r>
        <w:rPr>
          <w:lang w:eastAsia="zh-CN"/>
        </w:rPr>
        <w:t>可创建任务、保存描述并上传 CSV 数据集</w:t>
      </w:r>
    </w:p>
    <w:p w14:paraId="6FE2BA6E" w14:textId="77777777" w:rsidR="00D04A7F" w:rsidRDefault="00D04A7F">
      <w:pPr>
        <w:pStyle w:val="a0"/>
        <w:jc w:val="both"/>
        <w:rPr>
          <w:lang w:eastAsia="zh-CN"/>
        </w:rPr>
      </w:pPr>
      <w:r>
        <w:rPr>
          <w:lang w:eastAsia="zh-CN"/>
        </w:rPr>
        <w:lastRenderedPageBreak/>
        <w:t>可按阶段选择 AI 或继承管理员默认 AI 组合后执行任务</w:t>
      </w:r>
    </w:p>
    <w:p w14:paraId="6816F8CE" w14:textId="77777777" w:rsidR="00D04A7F" w:rsidRDefault="00D04A7F">
      <w:pPr>
        <w:pStyle w:val="a0"/>
        <w:jc w:val="both"/>
        <w:rPr>
          <w:lang w:eastAsia="zh-CN"/>
        </w:rPr>
      </w:pPr>
      <w:r>
        <w:rPr>
          <w:lang w:eastAsia="zh-CN"/>
        </w:rPr>
        <w:t>可查看阶段进度、当前 AI、日志摘要和关键代码产物入口</w:t>
      </w:r>
    </w:p>
    <w:p w14:paraId="5453F7F0" w14:textId="77777777" w:rsidR="00D04A7F" w:rsidRDefault="00D04A7F">
      <w:pPr>
        <w:pStyle w:val="a0"/>
        <w:jc w:val="both"/>
        <w:rPr>
          <w:lang w:eastAsia="zh-CN"/>
        </w:rPr>
      </w:pPr>
      <w:r>
        <w:rPr>
          <w:lang w:eastAsia="zh-CN"/>
        </w:rPr>
        <w:t>可查看结果摘要、模型分析报告及相关运行产物</w:t>
      </w:r>
    </w:p>
    <w:p w14:paraId="345B8AC1" w14:textId="77777777" w:rsidR="00D04A7F" w:rsidRDefault="00D04A7F">
      <w:pPr>
        <w:pStyle w:val="31"/>
      </w:pPr>
      <w:r>
        <w:t xml:space="preserve">8.3.2 </w:t>
      </w:r>
      <w:proofErr w:type="spellStart"/>
      <w:r>
        <w:t>治理与协同验收</w:t>
      </w:r>
      <w:proofErr w:type="spellEnd"/>
    </w:p>
    <w:p w14:paraId="36E6DC6A" w14:textId="77777777" w:rsidR="00D04A7F" w:rsidRDefault="00D04A7F">
      <w:pPr>
        <w:pStyle w:val="a0"/>
        <w:jc w:val="both"/>
        <w:rPr>
          <w:lang w:eastAsia="zh-CN"/>
        </w:rPr>
      </w:pPr>
      <w:r>
        <w:rPr>
          <w:lang w:eastAsia="zh-CN"/>
        </w:rPr>
        <w:t>管理员</w:t>
      </w:r>
      <w:proofErr w:type="gramStart"/>
      <w:r>
        <w:rPr>
          <w:lang w:eastAsia="zh-CN"/>
        </w:rPr>
        <w:t>端存在</w:t>
      </w:r>
      <w:proofErr w:type="gramEnd"/>
      <w:r>
        <w:rPr>
          <w:lang w:eastAsia="zh-CN"/>
        </w:rPr>
        <w:t>团队创建、成员邀请、角色管理和至少 1 名管理员约束</w:t>
      </w:r>
    </w:p>
    <w:p w14:paraId="51A2A13A" w14:textId="77777777" w:rsidR="00D04A7F" w:rsidRDefault="00D04A7F">
      <w:pPr>
        <w:pStyle w:val="a0"/>
        <w:jc w:val="both"/>
        <w:rPr>
          <w:lang w:eastAsia="zh-CN"/>
        </w:rPr>
      </w:pPr>
      <w:r>
        <w:rPr>
          <w:lang w:eastAsia="zh-CN"/>
        </w:rPr>
        <w:t>管理员</w:t>
      </w:r>
      <w:proofErr w:type="gramStart"/>
      <w:r>
        <w:rPr>
          <w:lang w:eastAsia="zh-CN"/>
        </w:rPr>
        <w:t>端存在</w:t>
      </w:r>
      <w:proofErr w:type="gramEnd"/>
      <w:r>
        <w:rPr>
          <w:lang w:eastAsia="zh-CN"/>
        </w:rPr>
        <w:t xml:space="preserve"> AI 连接器接入、命名、健康检查和默认 AI 组合配置能力</w:t>
      </w:r>
    </w:p>
    <w:p w14:paraId="67101C4A" w14:textId="77777777" w:rsidR="00D04A7F" w:rsidRDefault="00D04A7F">
      <w:pPr>
        <w:pStyle w:val="a0"/>
        <w:jc w:val="both"/>
        <w:rPr>
          <w:lang w:eastAsia="zh-CN"/>
        </w:rPr>
      </w:pPr>
      <w:r>
        <w:rPr>
          <w:lang w:eastAsia="zh-CN"/>
        </w:rPr>
        <w:t>管理员</w:t>
      </w:r>
      <w:proofErr w:type="gramStart"/>
      <w:r>
        <w:rPr>
          <w:lang w:eastAsia="zh-CN"/>
        </w:rPr>
        <w:t>端存在</w:t>
      </w:r>
      <w:proofErr w:type="gramEnd"/>
      <w:r>
        <w:rPr>
          <w:lang w:eastAsia="zh-CN"/>
        </w:rPr>
        <w:t>成员额度管理与消耗追踪能力</w:t>
      </w:r>
    </w:p>
    <w:p w14:paraId="701A2423" w14:textId="77777777" w:rsidR="00D04A7F" w:rsidRDefault="00D04A7F">
      <w:pPr>
        <w:pStyle w:val="a0"/>
        <w:jc w:val="both"/>
        <w:rPr>
          <w:lang w:eastAsia="zh-CN"/>
        </w:rPr>
      </w:pPr>
      <w:r>
        <w:rPr>
          <w:lang w:eastAsia="zh-CN"/>
        </w:rPr>
        <w:t>平台具备显式工作流阶段、进度可视化和失败定位能力</w:t>
      </w:r>
    </w:p>
    <w:p w14:paraId="35E94A14" w14:textId="77777777" w:rsidR="00B5691B" w:rsidRDefault="00000000">
      <w:pPr>
        <w:pStyle w:val="a0"/>
        <w:rPr>
          <w:lang w:eastAsia="zh-CN"/>
        </w:rPr>
      </w:pPr>
      <w:r>
        <w:rPr>
          <w:lang w:eastAsia="zh-CN"/>
        </w:rPr>
        <w:t>平台支持在任务开始前或执行中配置</w:t>
      </w:r>
      <w:proofErr w:type="gramStart"/>
      <w:r>
        <w:rPr>
          <w:lang w:eastAsia="zh-CN"/>
        </w:rPr>
        <w:t>阶段级</w:t>
      </w:r>
      <w:proofErr w:type="gramEnd"/>
      <w:r>
        <w:rPr>
          <w:lang w:eastAsia="zh-CN"/>
        </w:rPr>
        <w:t>人工参与节点，并可指定具体成员、角色或候选参与组。</w:t>
      </w:r>
    </w:p>
    <w:p w14:paraId="51CBA261" w14:textId="77777777" w:rsidR="00B5691B" w:rsidRDefault="00000000">
      <w:pPr>
        <w:pStyle w:val="a0"/>
        <w:rPr>
          <w:lang w:eastAsia="zh-CN"/>
        </w:rPr>
      </w:pPr>
      <w:r>
        <w:rPr>
          <w:lang w:eastAsia="zh-CN"/>
        </w:rPr>
        <w:t>具备对应节点参与权限的业务成员或开发成员都可在擅长阶段参与确认、补充、修改、驳回、转交或继续执行。</w:t>
      </w:r>
    </w:p>
    <w:p w14:paraId="0C213729" w14:textId="77777777" w:rsidR="00D04A7F" w:rsidRDefault="00D04A7F">
      <w:pPr>
        <w:pStyle w:val="a0"/>
        <w:jc w:val="both"/>
        <w:rPr>
          <w:lang w:eastAsia="zh-CN"/>
        </w:rPr>
      </w:pPr>
      <w:r>
        <w:rPr>
          <w:lang w:eastAsia="zh-CN"/>
        </w:rPr>
        <w:t>业务成员可查看阶段摘要与关键代码产物；开发成员可查看完整源码并进行人工干预</w:t>
      </w:r>
    </w:p>
    <w:p w14:paraId="714DE427" w14:textId="77777777" w:rsidR="00D04A7F" w:rsidRDefault="00D04A7F">
      <w:pPr>
        <w:pStyle w:val="a0"/>
        <w:rPr>
          <w:lang w:eastAsia="zh-CN"/>
        </w:rPr>
      </w:pPr>
      <w:r>
        <w:rPr>
          <w:lang w:eastAsia="zh-CN"/>
        </w:rPr>
        <w:t>用户可查看模型分析报告并理解关键指标含义</w:t>
      </w:r>
    </w:p>
    <w:p w14:paraId="54369837" w14:textId="77777777" w:rsidR="00D04A7F" w:rsidRDefault="00D04A7F">
      <w:pPr>
        <w:pStyle w:val="a0"/>
      </w:pPr>
      <w:proofErr w:type="spellStart"/>
      <w:r>
        <w:t>工作流可分享、审核和</w:t>
      </w:r>
      <w:proofErr w:type="spellEnd"/>
      <w:r>
        <w:t xml:space="preserve"> Fork </w:t>
      </w:r>
      <w:proofErr w:type="spellStart"/>
      <w:r>
        <w:t>复用</w:t>
      </w:r>
      <w:proofErr w:type="spellEnd"/>
    </w:p>
    <w:p w14:paraId="4D7A4D1F" w14:textId="77777777" w:rsidR="00D04A7F" w:rsidRDefault="00D04A7F">
      <w:pPr>
        <w:pStyle w:val="a0"/>
        <w:rPr>
          <w:lang w:eastAsia="zh-CN"/>
        </w:rPr>
      </w:pPr>
      <w:r>
        <w:rPr>
          <w:lang w:eastAsia="zh-CN"/>
        </w:rPr>
        <w:t>Token / 调用消耗可追溯到成员、任务、阶段和连接器</w:t>
      </w:r>
    </w:p>
    <w:p w14:paraId="67ED819D" w14:textId="77777777" w:rsidR="00D04A7F" w:rsidRDefault="00D04A7F">
      <w:pPr>
        <w:pStyle w:val="a0"/>
        <w:rPr>
          <w:lang w:eastAsia="zh-CN"/>
        </w:rPr>
      </w:pPr>
      <w:r>
        <w:rPr>
          <w:lang w:eastAsia="zh-CN"/>
        </w:rPr>
        <w:t>管理员可在同一团队下导入多个 Key 或连接配置接入多个 AI 连接器并命名</w:t>
      </w:r>
    </w:p>
    <w:p w14:paraId="1D925EB2" w14:textId="77777777" w:rsidR="00C22220" w:rsidRDefault="00C22220">
      <w:pPr>
        <w:pStyle w:val="a0"/>
        <w:jc w:val="both"/>
        <w:rPr>
          <w:lang w:eastAsia="zh-CN"/>
        </w:rPr>
      </w:pPr>
    </w:p>
    <w:sectPr w:rsidR="00C22220">
      <w:headerReference w:type="default" r:id="rId16"/>
      <w:footerReference w:type="default" r:id="rId17"/>
      <w:pgSz w:w="11906" w:h="16838"/>
      <w:pgMar w:top="1417" w:right="1701" w:bottom="1417" w:left="1701" w:header="85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73316" w14:textId="77777777" w:rsidR="00CC1BE4" w:rsidRDefault="00CC1BE4">
      <w:pPr>
        <w:spacing w:line="240" w:lineRule="auto"/>
      </w:pPr>
      <w:r>
        <w:separator/>
      </w:r>
    </w:p>
  </w:endnote>
  <w:endnote w:type="continuationSeparator" w:id="0">
    <w:p w14:paraId="639E5622" w14:textId="77777777" w:rsidR="00CC1BE4" w:rsidRDefault="00CC1B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楷体">
    <w:altName w:val="汉仪楷体KW"/>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altName w:val="苹方-简"/>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35E9E" w14:textId="77777777" w:rsidR="00D04A7F" w:rsidRDefault="00D04A7F">
    <w:pPr>
      <w:pStyle w:val="ab"/>
      <w:ind w:firstLine="0"/>
      <w:jc w:val="center"/>
    </w:pPr>
    <w:r>
      <w:t xml:space="preserve">第 </w:t>
    </w:r>
    <w:r>
      <w:fldChar w:fldCharType="begin"/>
    </w:r>
    <w:r>
      <w:instrText>PAGE</w:instrText>
    </w:r>
    <w:r>
      <w:fldChar w:fldCharType="separate"/>
    </w:r>
    <w:r>
      <w:rPr>
        <w:noProof/>
      </w:rPr>
      <w:t>1</w:t>
    </w:r>
    <w:r>
      <w:fldChar w:fldCharType="end"/>
    </w:r>
    <w:r>
      <w:t xml:space="preserve"> 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A1A07" w14:textId="77777777" w:rsidR="00C22220" w:rsidRDefault="002B3850">
    <w:pPr>
      <w:pStyle w:val="ab"/>
      <w:ind w:firstLine="0"/>
      <w:jc w:val="center"/>
    </w:pPr>
    <w:r>
      <w:t xml:space="preserve">第 </w:t>
    </w:r>
    <w:r>
      <w:fldChar w:fldCharType="begin"/>
    </w:r>
    <w:r>
      <w:instrText>PAGE</w:instrText>
    </w:r>
    <w:r>
      <w:fldChar w:fldCharType="separate"/>
    </w:r>
    <w:r w:rsidR="00D04A7F">
      <w:rPr>
        <w:noProof/>
      </w:rPr>
      <w:t>1</w:t>
    </w:r>
    <w:r>
      <w:fldChar w:fldCharType="end"/>
    </w:r>
    <w: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07C9A" w14:textId="77777777" w:rsidR="00CC1BE4" w:rsidRDefault="00CC1BE4">
      <w:pPr>
        <w:spacing w:after="0"/>
      </w:pPr>
      <w:r>
        <w:separator/>
      </w:r>
    </w:p>
  </w:footnote>
  <w:footnote w:type="continuationSeparator" w:id="0">
    <w:p w14:paraId="57AC30D0" w14:textId="77777777" w:rsidR="00CC1BE4" w:rsidRDefault="00CC1BE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0E49B" w14:textId="77777777" w:rsidR="00D04A7F" w:rsidRDefault="00D04A7F">
    <w:pPr>
      <w:pStyle w:val="ad"/>
      <w:ind w:firstLine="0"/>
      <w:jc w:val="center"/>
      <w:rPr>
        <w:lang w:eastAsia="zh-CN"/>
      </w:rPr>
    </w:pPr>
    <w:r>
      <w:rPr>
        <w:lang w:eastAsia="zh-CN"/>
      </w:rPr>
      <w:t>AI4ML 项目需求规格说明书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1656" w14:textId="77777777" w:rsidR="00C22220" w:rsidRDefault="002B3850">
    <w:pPr>
      <w:pStyle w:val="ad"/>
      <w:ind w:firstLine="0"/>
      <w:jc w:val="center"/>
      <w:rPr>
        <w:lang w:eastAsia="zh-CN"/>
      </w:rPr>
    </w:pPr>
    <w:r>
      <w:rPr>
        <w:lang w:eastAsia="zh-CN"/>
      </w:rPr>
      <w:t xml:space="preserve">AI4ML </w:t>
    </w:r>
    <w:r>
      <w:rPr>
        <w:lang w:eastAsia="zh-CN"/>
      </w:rPr>
      <w:t>项目需求规格说明书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221869812">
    <w:abstractNumId w:val="1"/>
  </w:num>
  <w:num w:numId="2" w16cid:durableId="109325056">
    <w:abstractNumId w:val="4"/>
  </w:num>
  <w:num w:numId="3" w16cid:durableId="1002243457">
    <w:abstractNumId w:val="5"/>
  </w:num>
  <w:num w:numId="4" w16cid:durableId="1024012936">
    <w:abstractNumId w:val="2"/>
  </w:num>
  <w:num w:numId="5" w16cid:durableId="1366560661">
    <w:abstractNumId w:val="0"/>
  </w:num>
  <w:num w:numId="6" w16cid:durableId="10206677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84D"/>
    <w:rsid w:val="00094EF9"/>
    <w:rsid w:val="0015074B"/>
    <w:rsid w:val="0029639D"/>
    <w:rsid w:val="002B3850"/>
    <w:rsid w:val="002B3DB3"/>
    <w:rsid w:val="00326F90"/>
    <w:rsid w:val="004D00F1"/>
    <w:rsid w:val="00571166"/>
    <w:rsid w:val="0073671A"/>
    <w:rsid w:val="00880195"/>
    <w:rsid w:val="00973BF1"/>
    <w:rsid w:val="009E0C93"/>
    <w:rsid w:val="00AA1D8D"/>
    <w:rsid w:val="00B47730"/>
    <w:rsid w:val="00B5691B"/>
    <w:rsid w:val="00B57272"/>
    <w:rsid w:val="00BE2641"/>
    <w:rsid w:val="00C22220"/>
    <w:rsid w:val="00C77A8B"/>
    <w:rsid w:val="00CB0664"/>
    <w:rsid w:val="00CC1BE4"/>
    <w:rsid w:val="00D04A7F"/>
    <w:rsid w:val="00FC693F"/>
    <w:rsid w:val="3BEEE390"/>
    <w:rsid w:val="3F77528E"/>
    <w:rsid w:val="3FBF39F2"/>
    <w:rsid w:val="57FF0260"/>
    <w:rsid w:val="6DEF71B1"/>
    <w:rsid w:val="7FBDE12C"/>
    <w:rsid w:val="7FEFBF8F"/>
    <w:rsid w:val="F769437D"/>
    <w:rsid w:val="F95B91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EB132B"/>
  <w14:defaultImageDpi w14:val="300"/>
  <w15:docId w15:val="{910FA77E-27AE-47A3-AC48-F4D3A2721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qFormat="1"/>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qFormat="1"/>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60" w:lineRule="auto"/>
      <w:ind w:firstLine="420"/>
    </w:pPr>
    <w:rPr>
      <w:rFonts w:ascii="宋体" w:eastAsia="宋体" w:hAnsi="宋体"/>
      <w:color w:val="000000"/>
      <w:sz w:val="24"/>
      <w:szCs w:val="22"/>
      <w:lang w:eastAsia="en-US"/>
    </w:rPr>
  </w:style>
  <w:style w:type="paragraph" w:styleId="1">
    <w:name w:val="heading 1"/>
    <w:basedOn w:val="a1"/>
    <w:next w:val="a1"/>
    <w:link w:val="10"/>
    <w:uiPriority w:val="9"/>
    <w:qFormat/>
    <w:pPr>
      <w:keepNext/>
      <w:keepLines/>
      <w:spacing w:before="200" w:line="300" w:lineRule="auto"/>
      <w:ind w:firstLine="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pPr>
      <w:keepNext/>
      <w:keepLines/>
      <w:spacing w:before="160" w:line="300" w:lineRule="auto"/>
      <w:ind w:firstLine="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pPr>
      <w:keepNext/>
      <w:keepLines/>
      <w:spacing w:before="160" w:line="300" w:lineRule="auto"/>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pPr>
      <w:keepNext/>
      <w:keepLines/>
      <w:spacing w:before="160" w:line="300" w:lineRule="auto"/>
      <w:ind w:firstLine="0"/>
      <w:outlineLvl w:val="3"/>
    </w:pPr>
    <w:rPr>
      <w:rFonts w:asciiTheme="majorHAnsi" w:eastAsiaTheme="majorEastAsia" w:hAnsiTheme="majorHAnsi" w:cstheme="majorBidi"/>
      <w:b/>
      <w:bCs/>
      <w:i/>
      <w:iCs/>
      <w:sz w:val="22"/>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spacing w:after="60"/>
      <w:ind w:firstLine="0"/>
      <w:contextualSpacing/>
    </w:pPr>
  </w:style>
  <w:style w:type="paragraph" w:styleId="a7">
    <w:name w:val="caption"/>
    <w:basedOn w:val="a1"/>
    <w:next w:val="a1"/>
    <w:uiPriority w:val="35"/>
    <w:semiHidden/>
    <w:unhideWhenUsed/>
    <w:qFormat/>
    <w:pPr>
      <w:spacing w:before="60" w:after="160" w:line="288" w:lineRule="auto"/>
      <w:ind w:firstLine="0"/>
    </w:pPr>
    <w:rPr>
      <w:rFonts w:ascii="楷体" w:eastAsia="楷体" w:hAnsi="楷体"/>
      <w:b/>
      <w:bCs/>
      <w:sz w:val="21"/>
      <w:szCs w:val="18"/>
    </w:rPr>
  </w:style>
  <w:style w:type="paragraph" w:styleId="a0">
    <w:name w:val="List Bullet"/>
    <w:basedOn w:val="a1"/>
    <w:uiPriority w:val="99"/>
    <w:unhideWhenUsed/>
    <w:qFormat/>
    <w:pPr>
      <w:numPr>
        <w:numId w:val="3"/>
      </w:numPr>
      <w:spacing w:after="60"/>
      <w:ind w:firstLine="0"/>
      <w:contextualSpacing/>
    </w:pPr>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rPr>
      <w:sz w:val="18"/>
    </w:rPr>
  </w:style>
  <w:style w:type="paragraph" w:styleId="ad">
    <w:name w:val="header"/>
    <w:basedOn w:val="a1"/>
    <w:link w:val="ae"/>
    <w:uiPriority w:val="99"/>
    <w:unhideWhenUsed/>
    <w:qFormat/>
    <w:pPr>
      <w:tabs>
        <w:tab w:val="center" w:pos="4680"/>
        <w:tab w:val="right" w:pos="9360"/>
      </w:tabs>
      <w:spacing w:after="0" w:line="240" w:lineRule="auto"/>
    </w:pPr>
    <w:rPr>
      <w:color w:val="555555"/>
      <w:sz w:val="18"/>
    </w:rPr>
  </w:style>
  <w:style w:type="paragraph" w:styleId="TOC1">
    <w:name w:val="toc 1"/>
    <w:basedOn w:val="a1"/>
    <w:next w:val="a1"/>
    <w:uiPriority w:val="39"/>
    <w:unhideWhenUsed/>
    <w:qFormat/>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unhideWhenUsed/>
    <w:pPr>
      <w:ind w:leftChars="200" w:left="420"/>
    </w:pPr>
  </w:style>
  <w:style w:type="paragraph" w:styleId="24">
    <w:name w:val="Body Text 2"/>
    <w:basedOn w:val="a1"/>
    <w:link w:val="25"/>
    <w:uiPriority w:val="99"/>
    <w:unhideWhenUsed/>
    <w:qFormat/>
    <w:pPr>
      <w:spacing w:line="480" w:lineRule="auto"/>
    </w:pPr>
  </w:style>
  <w:style w:type="paragraph" w:styleId="26">
    <w:name w:val="List Continue 2"/>
    <w:basedOn w:val="a1"/>
    <w:uiPriority w:val="99"/>
    <w:unhideWhenUsed/>
    <w:qFormat/>
    <w:pPr>
      <w:ind w:left="720"/>
      <w:contextualSpacing/>
    </w:pPr>
  </w:style>
  <w:style w:type="paragraph" w:styleId="36">
    <w:name w:val="List Continue 3"/>
    <w:basedOn w:val="a1"/>
    <w:uiPriority w:val="99"/>
    <w:unhideWhenUsed/>
    <w:qFormat/>
    <w:pPr>
      <w:ind w:left="1080"/>
      <w:contextualSpacing/>
    </w:pPr>
  </w:style>
  <w:style w:type="paragraph" w:styleId="af2">
    <w:name w:val="Title"/>
    <w:basedOn w:val="a1"/>
    <w:next w:val="a1"/>
    <w:link w:val="af3"/>
    <w:uiPriority w:val="10"/>
    <w:qFormat/>
    <w:pPr>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56"/>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character" w:styleId="aff4">
    <w:name w:val="Hyperlink"/>
    <w:basedOn w:val="a2"/>
    <w:uiPriority w:val="99"/>
    <w:unhideWhenUsed/>
    <w:rsid w:val="00C77A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4553</Words>
  <Characters>25957</Characters>
  <Application>Microsoft Office Word</Application>
  <DocSecurity>0</DocSecurity>
  <Lines>216</Lines>
  <Paragraphs>60</Paragraphs>
  <ScaleCrop>false</ScaleCrop>
  <Company/>
  <LinksUpToDate>false</LinksUpToDate>
  <CharactersWithSpaces>30450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AI4ML 项目需求规格说明书</dc:title>
  <dc:subject>AI4ML 项目需求规格说明书</dc:subject>
  <dc:creator>王中颢</dc:creator>
  <dc:description>generated by python-docx</dc:description>
  <cp:lastModifiedBy>8615666383390</cp:lastModifiedBy>
  <cp:revision>8</cp:revision>
  <dcterms:created xsi:type="dcterms:W3CDTF">2013-12-24T15:15:00Z</dcterms:created>
  <dcterms:modified xsi:type="dcterms:W3CDTF">2026-04-16T13:23:00Z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8DB778DEEA9566DD9ABFDB69BFA7FCDE_42</vt:lpwstr>
  </property>
</Properties>
</file>